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C63" w:rsidRDefault="00F168BB">
      <w:pPr>
        <w:pStyle w:val="1"/>
        <w:spacing w:before="240" w:after="120" w:line="360" w:lineRule="auto"/>
        <w:jc w:val="center"/>
        <w:rPr>
          <w:lang w:eastAsia="zh-CN"/>
        </w:rPr>
      </w:pPr>
      <w:bookmarkStart w:id="0" w:name="_GoBack"/>
      <w:bookmarkEnd w:id="0"/>
      <w:r>
        <w:rPr>
          <w:rFonts w:ascii="黑体" w:eastAsia="黑体" w:hAnsi="黑体"/>
          <w:sz w:val="32"/>
          <w:lang w:eastAsia="zh-CN"/>
        </w:rPr>
        <w:t>汽车微处理器原理与应用</w:t>
      </w:r>
      <w:r>
        <w:rPr>
          <w:rFonts w:ascii="黑体" w:eastAsia="黑体" w:hAnsi="黑体"/>
          <w:sz w:val="32"/>
          <w:lang w:eastAsia="zh-CN"/>
        </w:rPr>
        <w:t xml:space="preserve"> </w:t>
      </w:r>
      <w:r>
        <w:rPr>
          <w:rFonts w:ascii="黑体" w:eastAsia="黑体" w:hAnsi="黑体"/>
          <w:sz w:val="32"/>
          <w:lang w:eastAsia="zh-CN"/>
        </w:rPr>
        <w:t>实验报告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一、团队信息与分工（</w:t>
      </w:r>
      <w:r>
        <w:rPr>
          <w:rFonts w:ascii="黑体" w:eastAsia="黑体" w:hAnsi="黑体"/>
          <w:sz w:val="26"/>
          <w:lang w:eastAsia="zh-CN"/>
        </w:rPr>
        <w:t>5</w:t>
      </w:r>
      <w:r>
        <w:rPr>
          <w:rFonts w:ascii="黑体" w:eastAsia="黑体" w:hAnsi="黑体"/>
          <w:sz w:val="26"/>
          <w:lang w:eastAsia="zh-CN"/>
        </w:rPr>
        <w:t>分）</w:t>
      </w:r>
    </w:p>
    <w:p w:rsidR="00936C63" w:rsidRDefault="00F168BB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1.1 </w:t>
      </w:r>
      <w:r>
        <w:rPr>
          <w:rFonts w:ascii="黑体" w:eastAsia="黑体" w:hAnsi="黑体"/>
          <w:sz w:val="26"/>
        </w:rPr>
        <w:t>团队成员基本信息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936C63" w:rsidTr="00936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="黑体" w:eastAsia="黑体" w:hAnsi="黑体" w:cstheme="majorBidi"/>
              </w:rPr>
              <w:t>姓名</w:t>
            </w:r>
          </w:p>
        </w:tc>
        <w:tc>
          <w:tcPr>
            <w:tcW w:w="2078" w:type="dxa"/>
            <w:tcBorders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="黑体" w:eastAsia="黑体" w:hAnsi="黑体" w:cstheme="majorBidi"/>
              </w:rPr>
              <w:t>学号</w:t>
            </w:r>
          </w:p>
        </w:tc>
        <w:tc>
          <w:tcPr>
            <w:tcW w:w="2078" w:type="dxa"/>
            <w:tcBorders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="黑体" w:eastAsia="黑体" w:hAnsi="黑体" w:cstheme="majorBidi"/>
              </w:rPr>
              <w:t>班级</w:t>
            </w:r>
          </w:p>
        </w:tc>
        <w:tc>
          <w:tcPr>
            <w:tcW w:w="2078" w:type="dxa"/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="黑体" w:eastAsia="黑体" w:hAnsi="黑体" w:cstheme="majorBidi"/>
              </w:rPr>
              <w:t>组内角色</w:t>
            </w:r>
          </w:p>
        </w:tc>
      </w:tr>
      <w:tr w:rsidR="00936C63" w:rsidTr="00936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F168BB">
            <w:pPr>
              <w:spacing w:after="0" w:line="300" w:lineRule="auto"/>
              <w:jc w:val="center"/>
              <w:rPr>
                <w:rFonts w:asciiTheme="majorHAnsi" w:eastAsia="宋体" w:hAnsiTheme="majorHAnsi" w:cstheme="majorBidi"/>
                <w:b w:val="0"/>
                <w:bCs w:val="0"/>
                <w:lang w:eastAsia="zh-CN"/>
              </w:rPr>
            </w:pPr>
            <w:r>
              <w:rPr>
                <w:rFonts w:asciiTheme="majorHAnsi" w:eastAsia="宋体" w:hAnsiTheme="majorHAnsi" w:cstheme="majorBidi" w:hint="eastAsia"/>
                <w:lang w:eastAsia="zh-CN"/>
              </w:rPr>
              <w:t>倪鹏达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23071140137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汽服</w:t>
            </w:r>
            <w:r>
              <w:rPr>
                <w:rFonts w:eastAsia="宋体" w:hint="eastAsia"/>
                <w:lang w:eastAsia="zh-CN"/>
              </w:rPr>
              <w:t>2301B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操作员</w:t>
            </w:r>
          </w:p>
        </w:tc>
      </w:tr>
      <w:tr w:rsidR="00936C63" w:rsidTr="00936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蔺华俊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23071140139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汽服</w:t>
            </w:r>
            <w:r>
              <w:rPr>
                <w:rFonts w:eastAsia="宋体" w:hint="eastAsia"/>
                <w:lang w:eastAsia="zh-CN"/>
              </w:rPr>
              <w:t>2301B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936C63" w:rsidRDefault="00F168BB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记录员</w:t>
            </w:r>
          </w:p>
        </w:tc>
      </w:tr>
      <w:tr w:rsidR="00936C63" w:rsidTr="00936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936C63">
            <w:pPr>
              <w:spacing w:after="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936C63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936C63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936C63" w:rsidRDefault="00936C63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36C63" w:rsidRDefault="00F168BB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1.2 </w:t>
      </w:r>
      <w:r>
        <w:rPr>
          <w:rFonts w:ascii="黑体" w:eastAsia="黑体" w:hAnsi="黑体"/>
          <w:sz w:val="26"/>
        </w:rPr>
        <w:t>个人分工说明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 w:hint="eastAsia"/>
          <w:b/>
          <w:sz w:val="24"/>
          <w:lang w:eastAsia="zh-CN"/>
        </w:rPr>
        <w:t>说明：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  </w:t>
      </w:r>
      <w:r>
        <w:rPr>
          <w:rFonts w:ascii="宋体" w:eastAsia="宋体" w:hAnsi="宋体"/>
          <w:b/>
          <w:bCs/>
          <w:sz w:val="24"/>
          <w:lang w:eastAsia="zh-CN"/>
        </w:rPr>
        <w:t>倪鹏达（</w:t>
      </w:r>
      <w:r>
        <w:rPr>
          <w:rFonts w:ascii="宋体" w:eastAsia="宋体" w:hAnsi="宋体" w:hint="eastAsia"/>
          <w:b/>
          <w:bCs/>
          <w:sz w:val="24"/>
          <w:lang w:eastAsia="zh-CN"/>
        </w:rPr>
        <w:t>操作员</w:t>
      </w:r>
      <w:r>
        <w:rPr>
          <w:rFonts w:ascii="宋体" w:eastAsia="宋体" w:hAnsi="宋体"/>
          <w:b/>
          <w:bCs/>
          <w:sz w:val="24"/>
          <w:lang w:eastAsia="zh-CN"/>
        </w:rPr>
        <w:t>）</w:t>
      </w:r>
      <w:r>
        <w:rPr>
          <w:rFonts w:ascii="宋体" w:eastAsia="宋体" w:hAnsi="宋体"/>
          <w:b/>
          <w:sz w:val="24"/>
          <w:lang w:eastAsia="zh-CN"/>
        </w:rPr>
        <w:t>：负责使用</w:t>
      </w:r>
      <w:r>
        <w:rPr>
          <w:rFonts w:ascii="宋体" w:eastAsia="宋体" w:hAnsi="宋体"/>
          <w:b/>
          <w:sz w:val="24"/>
          <w:lang w:eastAsia="zh-CN"/>
        </w:rPr>
        <w:t xml:space="preserve"> STM32CubeMX </w:t>
      </w:r>
      <w:r>
        <w:rPr>
          <w:rFonts w:ascii="宋体" w:eastAsia="宋体" w:hAnsi="宋体"/>
          <w:b/>
          <w:sz w:val="24"/>
          <w:lang w:eastAsia="zh-CN"/>
        </w:rPr>
        <w:t>完成引脚基础配置</w:t>
      </w:r>
      <w:r>
        <w:rPr>
          <w:rFonts w:ascii="宋体" w:eastAsia="宋体" w:hAnsi="宋体" w:hint="eastAsia"/>
          <w:b/>
          <w:sz w:val="24"/>
          <w:lang w:eastAsia="zh-CN"/>
        </w:rPr>
        <w:t>、</w:t>
      </w:r>
      <w:r>
        <w:rPr>
          <w:rFonts w:ascii="宋体" w:eastAsia="宋体" w:hAnsi="宋体"/>
          <w:b/>
          <w:sz w:val="24"/>
          <w:lang w:eastAsia="zh-CN"/>
        </w:rPr>
        <w:t xml:space="preserve">ISP </w:t>
      </w:r>
      <w:r>
        <w:rPr>
          <w:rFonts w:ascii="宋体" w:eastAsia="宋体" w:hAnsi="宋体"/>
          <w:b/>
          <w:sz w:val="24"/>
          <w:lang w:eastAsia="zh-CN"/>
        </w:rPr>
        <w:t>烧录操作、实物功能测试，全程统筹实验进度，配合</w:t>
      </w:r>
      <w:r>
        <w:rPr>
          <w:rFonts w:ascii="宋体" w:eastAsia="宋体" w:hAnsi="宋体" w:hint="eastAsia"/>
          <w:b/>
          <w:sz w:val="24"/>
          <w:lang w:eastAsia="zh-CN"/>
        </w:rPr>
        <w:t>记录</w:t>
      </w:r>
      <w:r>
        <w:rPr>
          <w:rFonts w:ascii="宋体" w:eastAsia="宋体" w:hAnsi="宋体"/>
          <w:b/>
          <w:sz w:val="24"/>
          <w:lang w:eastAsia="zh-CN"/>
        </w:rPr>
        <w:t>员联合调试故障。</w:t>
      </w:r>
      <w:r>
        <w:rPr>
          <w:rFonts w:ascii="宋体" w:eastAsia="宋体" w:hAnsi="宋体"/>
          <w:b/>
          <w:sz w:val="24"/>
          <w:lang w:eastAsia="zh-CN"/>
        </w:rPr>
        <w:t xml:space="preserve"> 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  </w:t>
      </w:r>
      <w:r>
        <w:rPr>
          <w:rFonts w:ascii="宋体" w:eastAsia="宋体" w:hAnsi="宋体"/>
          <w:b/>
          <w:bCs/>
          <w:sz w:val="24"/>
          <w:lang w:eastAsia="zh-CN"/>
        </w:rPr>
        <w:t>蔺华俊（</w:t>
      </w:r>
      <w:r>
        <w:rPr>
          <w:rFonts w:ascii="宋体" w:eastAsia="宋体" w:hAnsi="宋体" w:hint="eastAsia"/>
          <w:b/>
          <w:bCs/>
          <w:sz w:val="24"/>
          <w:lang w:eastAsia="zh-CN"/>
        </w:rPr>
        <w:t>记录员</w:t>
      </w:r>
      <w:r>
        <w:rPr>
          <w:rFonts w:ascii="宋体" w:eastAsia="宋体" w:hAnsi="宋体"/>
          <w:b/>
          <w:bCs/>
          <w:sz w:val="24"/>
          <w:lang w:eastAsia="zh-CN"/>
        </w:rPr>
        <w:t>）</w:t>
      </w:r>
      <w:r>
        <w:rPr>
          <w:rFonts w:ascii="宋体" w:eastAsia="宋体" w:hAnsi="宋体"/>
          <w:b/>
          <w:sz w:val="24"/>
          <w:lang w:eastAsia="zh-CN"/>
        </w:rPr>
        <w:t>：负责编写档位状态机代码、</w:t>
      </w:r>
      <w:r>
        <w:rPr>
          <w:rFonts w:ascii="宋体" w:eastAsia="宋体" w:hAnsi="宋体"/>
          <w:b/>
          <w:sz w:val="24"/>
          <w:lang w:eastAsia="zh-CN"/>
        </w:rPr>
        <w:t xml:space="preserve">LED </w:t>
      </w:r>
      <w:r>
        <w:rPr>
          <w:rFonts w:ascii="宋体" w:eastAsia="宋体" w:hAnsi="宋体"/>
          <w:b/>
          <w:sz w:val="24"/>
          <w:lang w:eastAsia="zh-CN"/>
        </w:rPr>
        <w:t>驱动函数、外部中断回调函数、</w:t>
      </w:r>
      <w:r>
        <w:rPr>
          <w:rFonts w:ascii="宋体" w:eastAsia="宋体" w:hAnsi="宋体"/>
          <w:b/>
          <w:sz w:val="24"/>
          <w:lang w:eastAsia="zh-CN"/>
        </w:rPr>
        <w:t xml:space="preserve">DWT </w:t>
      </w:r>
      <w:r>
        <w:rPr>
          <w:rFonts w:ascii="宋体" w:eastAsia="宋体" w:hAnsi="宋体"/>
          <w:b/>
          <w:sz w:val="24"/>
          <w:lang w:eastAsia="zh-CN"/>
        </w:rPr>
        <w:t>精准消抖逻辑，完成代码优化、注释编写、实验数据与现象记录。</w:t>
      </w:r>
      <w:r>
        <w:rPr>
          <w:rFonts w:ascii="宋体" w:eastAsia="宋体" w:hAnsi="宋体"/>
          <w:b/>
          <w:sz w:val="24"/>
          <w:lang w:eastAsia="zh-CN"/>
        </w:rPr>
        <w:t xml:space="preserve"> 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 </w:t>
      </w:r>
      <w:r>
        <w:rPr>
          <w:rFonts w:ascii="宋体" w:eastAsia="宋体" w:hAnsi="宋体"/>
          <w:sz w:val="24"/>
          <w:lang w:eastAsia="zh-CN"/>
        </w:rPr>
        <w:t>两人共同完成程序逻辑设计、故障排查、思考题解答以及实验总结。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1.3 </w:t>
      </w:r>
      <w:r>
        <w:rPr>
          <w:rFonts w:ascii="黑体" w:eastAsia="黑体" w:hAnsi="黑体"/>
          <w:sz w:val="26"/>
          <w:lang w:eastAsia="zh-CN"/>
        </w:rPr>
        <w:t>团队协作过程记录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</w:p>
    <w:p w:rsidR="00936C63" w:rsidRDefault="00F168BB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实验开始前，两人共同研读实验指导书，明确实验任务、硬件清单与程序功能，确定整体实验方案。</w:t>
      </w:r>
    </w:p>
    <w:p w:rsidR="00936C63" w:rsidRDefault="00F168BB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硬件接线阶段，由倪鹏达按照电路原理图完成</w:t>
      </w:r>
      <w:r>
        <w:rPr>
          <w:rFonts w:eastAsia="宋体"/>
          <w:lang w:eastAsia="zh-CN"/>
        </w:rPr>
        <w:t xml:space="preserve"> STM32 </w:t>
      </w:r>
      <w:r>
        <w:rPr>
          <w:rFonts w:eastAsia="宋体"/>
          <w:lang w:eastAsia="zh-CN"/>
        </w:rPr>
        <w:t>主控芯片、</w:t>
      </w:r>
      <w:r>
        <w:rPr>
          <w:rFonts w:eastAsia="宋体"/>
          <w:lang w:eastAsia="zh-CN"/>
        </w:rPr>
        <w:t>LED</w:t>
      </w:r>
      <w:r>
        <w:rPr>
          <w:rFonts w:eastAsia="宋体"/>
          <w:lang w:eastAsia="zh-CN"/>
        </w:rPr>
        <w:t>、独立按键</w:t>
      </w:r>
      <w:r>
        <w:rPr>
          <w:rFonts w:eastAsia="宋体" w:hint="eastAsia"/>
          <w:lang w:eastAsia="zh-CN"/>
        </w:rPr>
        <w:t>KEYO</w:t>
      </w:r>
      <w:r>
        <w:rPr>
          <w:rFonts w:eastAsia="宋体"/>
          <w:lang w:eastAsia="zh-CN"/>
        </w:rPr>
        <w:t>的线路连接，蔺华俊同步核对引脚</w:t>
      </w:r>
      <w:r>
        <w:rPr>
          <w:rFonts w:eastAsia="宋体" w:hint="eastAsia"/>
          <w:lang w:eastAsia="zh-CN"/>
        </w:rPr>
        <w:t>PE9</w:t>
      </w:r>
      <w:r>
        <w:rPr>
          <w:rFonts w:eastAsia="宋体" w:hint="eastAsia"/>
          <w:lang w:eastAsia="zh-CN"/>
        </w:rPr>
        <w:t>和</w:t>
      </w:r>
      <w:r>
        <w:rPr>
          <w:rFonts w:eastAsia="宋体" w:hint="eastAsia"/>
          <w:lang w:eastAsia="zh-CN"/>
        </w:rPr>
        <w:t>PE10</w:t>
      </w:r>
      <w:r>
        <w:rPr>
          <w:rFonts w:eastAsia="宋体"/>
          <w:lang w:eastAsia="zh-CN"/>
        </w:rPr>
        <w:t>定义，记录</w:t>
      </w:r>
      <w:r>
        <w:rPr>
          <w:rFonts w:eastAsia="宋体" w:hint="eastAsia"/>
          <w:lang w:eastAsia="zh-CN"/>
        </w:rPr>
        <w:t>细节</w:t>
      </w:r>
      <w:r>
        <w:rPr>
          <w:rFonts w:eastAsia="宋体"/>
          <w:lang w:eastAsia="zh-CN"/>
        </w:rPr>
        <w:t>。</w:t>
      </w:r>
    </w:p>
    <w:p w:rsidR="00936C63" w:rsidRDefault="00F168BB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软件调试阶段，两人分工编写基础代</w:t>
      </w:r>
      <w:r>
        <w:rPr>
          <w:rFonts w:eastAsia="宋体"/>
          <w:lang w:eastAsia="zh-CN"/>
        </w:rPr>
        <w:t>码，轮流进行程序烧录与功能测试；遇到程序运行异常、按键无响应等问题时，共同讨论排查方向，逐一检测硬件线路、引脚配置、中断参数。</w:t>
      </w:r>
    </w:p>
    <w:p w:rsidR="00936C63" w:rsidRDefault="00F168BB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实验完成后，共同整理实验现象、截图、代码文件，分工完成报告各板块撰写，反复核对内容，保证报告数据真实、逻辑完整。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二、实验目的与原理（</w:t>
      </w:r>
      <w:r>
        <w:rPr>
          <w:rFonts w:ascii="黑体" w:eastAsia="黑体" w:hAnsi="黑体"/>
          <w:sz w:val="28"/>
          <w:lang w:eastAsia="zh-CN"/>
        </w:rPr>
        <w:t>10</w:t>
      </w:r>
      <w:r>
        <w:rPr>
          <w:rFonts w:ascii="黑体" w:eastAsia="黑体" w:hAnsi="黑体"/>
          <w:sz w:val="28"/>
          <w:lang w:eastAsia="zh-CN"/>
        </w:rPr>
        <w:t>分）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2.1 </w:t>
      </w:r>
      <w:r>
        <w:rPr>
          <w:rFonts w:ascii="黑体" w:eastAsia="黑体" w:hAnsi="黑体"/>
          <w:sz w:val="26"/>
          <w:lang w:eastAsia="zh-CN"/>
        </w:rPr>
        <w:t>实验目的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请列出本次实验所要达到的目的和预期学习成果。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</w:rPr>
        <w:t xml:space="preserve">1. </w:t>
      </w:r>
      <w:r>
        <w:rPr>
          <w:rFonts w:ascii="宋体" w:eastAsia="宋体" w:hAnsi="宋体" w:hint="eastAsia"/>
          <w:sz w:val="24"/>
          <w:lang w:eastAsia="zh-CN"/>
        </w:rPr>
        <w:t>正确设置中断优先级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</w:rPr>
        <w:t xml:space="preserve">2. </w:t>
      </w:r>
      <w:r>
        <w:rPr>
          <w:rFonts w:ascii="宋体" w:eastAsia="宋体" w:hAnsi="宋体" w:hint="eastAsia"/>
          <w:sz w:val="24"/>
          <w:lang w:eastAsia="zh-CN"/>
        </w:rPr>
        <w:t>实现</w:t>
      </w:r>
      <w:r>
        <w:rPr>
          <w:rFonts w:ascii="宋体" w:eastAsia="宋体" w:hAnsi="宋体" w:hint="eastAsia"/>
          <w:sz w:val="24"/>
          <w:lang w:eastAsia="zh-CN"/>
        </w:rPr>
        <w:t>DWT</w:t>
      </w:r>
      <w:r>
        <w:rPr>
          <w:rFonts w:ascii="宋体" w:eastAsia="宋体" w:hAnsi="宋体" w:hint="eastAsia"/>
          <w:sz w:val="24"/>
          <w:lang w:eastAsia="zh-CN"/>
        </w:rPr>
        <w:t>消抖逻辑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</w:rPr>
        <w:t xml:space="preserve">3. </w:t>
      </w:r>
      <w:r>
        <w:rPr>
          <w:rFonts w:ascii="宋体" w:eastAsia="宋体" w:hAnsi="宋体" w:hint="eastAsia"/>
          <w:sz w:val="24"/>
          <w:lang w:eastAsia="zh-CN"/>
        </w:rPr>
        <w:t>实现</w:t>
      </w:r>
      <w:r>
        <w:rPr>
          <w:rFonts w:ascii="宋体" w:eastAsia="宋体" w:hAnsi="宋体" w:hint="eastAsia"/>
          <w:sz w:val="24"/>
          <w:lang w:eastAsia="zh-CN"/>
        </w:rPr>
        <w:t>LED</w:t>
      </w:r>
      <w:r>
        <w:rPr>
          <w:rFonts w:ascii="宋体" w:eastAsia="宋体" w:hAnsi="宋体" w:hint="eastAsia"/>
          <w:sz w:val="24"/>
          <w:lang w:eastAsia="zh-CN"/>
        </w:rPr>
        <w:t>按挡位规律闪烁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2.2 </w:t>
      </w:r>
      <w:r>
        <w:rPr>
          <w:rFonts w:ascii="黑体" w:eastAsia="黑体" w:hAnsi="黑体"/>
          <w:sz w:val="26"/>
          <w:lang w:eastAsia="zh-CN"/>
        </w:rPr>
        <w:t>实验原理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正确阐述实验所涉及的基本原理、技术背景和相关理论知识。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一、</w:t>
      </w:r>
      <w:r>
        <w:rPr>
          <w:lang w:eastAsia="zh-CN"/>
        </w:rPr>
        <w:t xml:space="preserve"> </w:t>
      </w:r>
      <w:r>
        <w:rPr>
          <w:lang w:eastAsia="zh-CN"/>
        </w:rPr>
        <w:t>外部中断原理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本次使用</w:t>
      </w:r>
      <w:r>
        <w:rPr>
          <w:lang w:eastAsia="zh-CN"/>
        </w:rPr>
        <w:t>EXTI4</w:t>
      </w:r>
      <w:r>
        <w:rPr>
          <w:lang w:eastAsia="zh-CN"/>
        </w:rPr>
        <w:t>外部中断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引脚</w:t>
      </w:r>
      <w:r>
        <w:rPr>
          <w:lang w:eastAsia="zh-CN"/>
        </w:rPr>
        <w:t xml:space="preserve"> PE4</w:t>
      </w:r>
      <w:r>
        <w:rPr>
          <w:lang w:eastAsia="zh-CN"/>
        </w:rPr>
        <w:t>。引脚配置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b/>
          <w:bCs/>
          <w:lang w:eastAsia="zh-CN"/>
        </w:rPr>
        <w:t>上拉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输</w:t>
      </w:r>
      <w:r>
        <w:rPr>
          <w:rFonts w:ascii="MS Mincho" w:eastAsia="MS Mincho" w:hAnsi="MS Mincho" w:cs="MS Mincho" w:hint="eastAsia"/>
          <w:b/>
          <w:bCs/>
          <w:lang w:eastAsia="zh-CN"/>
        </w:rPr>
        <w:t>入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下降沿触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lang w:eastAsia="zh-CN"/>
        </w:rPr>
        <w:t>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下引脚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平，按下按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低，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Mincho" w:eastAsia="MS Mincho" w:hAnsi="MS Mincho" w:cs="MS Mincho" w:hint="eastAsia"/>
          <w:lang w:eastAsia="zh-CN"/>
        </w:rPr>
        <w:t>生下降沿并触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外部中断。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片机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MS Mincho" w:eastAsia="MS Mincho" w:hAnsi="MS Mincho" w:cs="MS Mincho" w:hint="eastAsia"/>
          <w:lang w:eastAsia="zh-CN"/>
        </w:rPr>
        <w:t>停主程序，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入中断回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行档位切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  <w:r>
        <w:rPr>
          <w:rFonts w:ascii="MS Mincho" w:eastAsia="MS Mincho" w:hAnsi="MS Mincho" w:cs="MS Mincho" w:hint="eastAsia"/>
          <w:lang w:eastAsia="zh-CN"/>
        </w:rPr>
        <w:t>，中断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行完</w:t>
      </w:r>
      <w:r>
        <w:rPr>
          <w:rFonts w:ascii="微软雅黑" w:eastAsia="微软雅黑" w:hAnsi="微软雅黑" w:cs="微软雅黑" w:hint="eastAsia"/>
          <w:lang w:eastAsia="zh-CN"/>
        </w:rPr>
        <w:t>毕</w:t>
      </w:r>
      <w:r>
        <w:rPr>
          <w:rFonts w:ascii="MS Mincho" w:eastAsia="MS Mincho" w:hAnsi="MS Mincho" w:cs="MS Mincho" w:hint="eastAsia"/>
          <w:lang w:eastAsia="zh-CN"/>
        </w:rPr>
        <w:t>后返回主程序。同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配置中断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，保</w:t>
      </w:r>
      <w:r>
        <w:rPr>
          <w:rFonts w:ascii="微软雅黑" w:eastAsia="微软雅黑" w:hAnsi="微软雅黑" w:cs="微软雅黑" w:hint="eastAsia"/>
          <w:lang w:eastAsia="zh-CN"/>
        </w:rPr>
        <w:t>证</w:t>
      </w:r>
      <w:r>
        <w:rPr>
          <w:rFonts w:ascii="MS Mincho" w:eastAsia="MS Mincho" w:hAnsi="MS Mincho" w:cs="MS Mincho" w:hint="eastAsia"/>
          <w:lang w:eastAsia="zh-CN"/>
        </w:rPr>
        <w:t>中断正常响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、不被其他信号干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二、</w:t>
      </w:r>
      <w:r>
        <w:rPr>
          <w:lang w:eastAsia="zh-CN"/>
        </w:rPr>
        <w:t xml:space="preserve"> DWT 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数器消抖原理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STM32F407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Cortex-M4 </w:t>
      </w:r>
      <w:r>
        <w:rPr>
          <w:lang w:eastAsia="zh-CN"/>
        </w:rPr>
        <w:t>内核，集成</w:t>
      </w:r>
      <w:r>
        <w:rPr>
          <w:lang w:eastAsia="zh-CN"/>
        </w:rPr>
        <w:t xml:space="preserve"> DWT</w:t>
      </w:r>
      <w:r>
        <w:rPr>
          <w:lang w:eastAsia="zh-CN"/>
        </w:rPr>
        <w:t>（数据</w:t>
      </w:r>
      <w:r>
        <w:rPr>
          <w:rFonts w:ascii="微软雅黑" w:eastAsia="微软雅黑" w:hAnsi="微软雅黑" w:cs="微软雅黑" w:hint="eastAsia"/>
          <w:lang w:eastAsia="zh-CN"/>
        </w:rPr>
        <w:t>观</w:t>
      </w:r>
      <w:r>
        <w:rPr>
          <w:rFonts w:ascii="MS Mincho" w:eastAsia="MS Mincho" w:hAnsi="MS Mincho" w:cs="MS Mincho" w:hint="eastAsia"/>
          <w:lang w:eastAsia="zh-CN"/>
        </w:rPr>
        <w:t>察点与跟踪）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元，其</w:t>
      </w:r>
      <w:r>
        <w:rPr>
          <w:lang w:eastAsia="zh-CN"/>
        </w:rPr>
        <w:t>CYCCNT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数器跟随系</w:t>
      </w:r>
      <w:r>
        <w:rPr>
          <w:rFonts w:ascii="微软雅黑" w:eastAsia="微软雅黑" w:hAnsi="微软雅黑" w:cs="微软雅黑" w:hint="eastAsia"/>
          <w:lang w:eastAsia="zh-CN"/>
        </w:rPr>
        <w:t>统时钟连续计</w:t>
      </w:r>
      <w:r>
        <w:rPr>
          <w:rFonts w:ascii="MS Mincho" w:eastAsia="MS Mincho" w:hAnsi="MS Mincho" w:cs="MS Mincho" w:hint="eastAsia"/>
          <w:lang w:eastAsia="zh-CN"/>
        </w:rPr>
        <w:t>数，本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统时钟为</w:t>
      </w:r>
      <w:r>
        <w:rPr>
          <w:b/>
          <w:bCs/>
          <w:lang w:eastAsia="zh-CN"/>
        </w:rPr>
        <w:t>168MHz</w:t>
      </w:r>
      <w:r>
        <w:rPr>
          <w:lang w:eastAsia="zh-CN"/>
        </w:rPr>
        <w:t>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动时长约</w:t>
      </w:r>
      <w:r>
        <w:rPr>
          <w:lang w:eastAsia="zh-CN"/>
        </w:rPr>
        <w:t xml:space="preserve"> 10~20ms</w:t>
      </w:r>
      <w:r>
        <w:rPr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实验设</w:t>
      </w:r>
      <w:r>
        <w:rPr>
          <w:rFonts w:ascii="MS Mincho" w:eastAsia="MS Mincho" w:hAnsi="MS Mincho" w:cs="MS Mincho" w:hint="eastAsia"/>
          <w:lang w:eastAsia="zh-CN"/>
        </w:rPr>
        <w:t>置</w:t>
      </w:r>
      <w:r>
        <w:rPr>
          <w:b/>
          <w:bCs/>
          <w:lang w:eastAsia="zh-CN"/>
        </w:rPr>
        <w:t xml:space="preserve">50ms </w:t>
      </w:r>
      <w:r>
        <w:rPr>
          <w:b/>
          <w:bCs/>
          <w:lang w:eastAsia="zh-CN"/>
        </w:rPr>
        <w:t>消抖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间</w:t>
      </w:r>
      <w:r>
        <w:rPr>
          <w:rFonts w:ascii="MS Mincho" w:eastAsia="MS Mincho" w:hAnsi="MS Mincho" w:cs="MS Mincho" w:hint="eastAsia"/>
          <w:b/>
          <w:bCs/>
          <w:lang w:eastAsia="zh-CN"/>
        </w:rPr>
        <w:t>隔</w:t>
      </w:r>
      <w:r>
        <w:rPr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算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数周期：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168 MHz×0.05 s=8400000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即</w:t>
      </w:r>
      <w:r>
        <w:rPr>
          <w:lang w:eastAsia="zh-CN"/>
        </w:rPr>
        <w:t xml:space="preserve"> 50ms 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lang w:eastAsia="zh-CN"/>
        </w:rPr>
        <w:t xml:space="preserve"> 8400000 </w:t>
      </w:r>
      <w:r>
        <w:rPr>
          <w:lang w:eastAsia="zh-CN"/>
        </w:rPr>
        <w:t>个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数周期。程序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Mincho" w:eastAsia="MS Mincho" w:hAnsi="MS Mincho" w:cs="MS Mincho" w:hint="eastAsia"/>
          <w:lang w:eastAsia="zh-CN"/>
        </w:rPr>
        <w:t>上一次中断的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，本次中断触</w:t>
      </w:r>
      <w:r>
        <w:rPr>
          <w:rFonts w:ascii="微软雅黑" w:eastAsia="微软雅黑" w:hAnsi="微软雅黑" w:cs="微软雅黑" w:hint="eastAsia"/>
          <w:lang w:eastAsia="zh-CN"/>
        </w:rPr>
        <w:t>发时对</w:t>
      </w:r>
      <w:r>
        <w:rPr>
          <w:rFonts w:ascii="MS Mincho" w:eastAsia="MS Mincho" w:hAnsi="MS Mincho" w:cs="MS Mincho" w:hint="eastAsia"/>
          <w:lang w:eastAsia="zh-CN"/>
        </w:rPr>
        <w:t>比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rPr>
          <w:rFonts w:ascii="MS Mincho" w:eastAsia="MS Mincho" w:hAnsi="MS Mincho" w:cs="MS Mincho" w:hint="eastAsia"/>
          <w:lang w:eastAsia="zh-CN"/>
        </w:rPr>
        <w:t>差，若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Mincho" w:eastAsia="MS Mincho" w:hAnsi="MS Mincho" w:cs="MS Mincho" w:hint="eastAsia"/>
          <w:lang w:eastAsia="zh-CN"/>
        </w:rPr>
        <w:t>隔大于</w:t>
      </w:r>
      <w:r>
        <w:rPr>
          <w:lang w:eastAsia="zh-CN"/>
        </w:rPr>
        <w:t xml:space="preserve"> 50ms </w:t>
      </w:r>
      <w:r>
        <w:rPr>
          <w:lang w:eastAsia="zh-CN"/>
        </w:rPr>
        <w:t>才判定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有效按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b/>
          <w:bCs/>
          <w:lang w:eastAsia="zh-CN"/>
        </w:rPr>
        <w:t>无阻塞精准消抖</w:t>
      </w:r>
      <w:r>
        <w:rPr>
          <w:lang w:eastAsia="zh-CN"/>
        </w:rPr>
        <w:t>，区</w:t>
      </w:r>
      <w:r>
        <w:rPr>
          <w:rFonts w:ascii="微软雅黑" w:eastAsia="微软雅黑" w:hAnsi="微软雅黑" w:cs="微软雅黑" w:hint="eastAsia"/>
          <w:lang w:eastAsia="zh-CN"/>
        </w:rPr>
        <w:t>别</w:t>
      </w:r>
      <w:r>
        <w:rPr>
          <w:rFonts w:ascii="MS Mincho" w:eastAsia="MS Mincho" w:hAnsi="MS Mincho" w:cs="MS Mincho" w:hint="eastAsia"/>
          <w:lang w:eastAsia="zh-CN"/>
        </w:rPr>
        <w:t>于占用</w:t>
      </w:r>
      <w:r>
        <w:rPr>
          <w:lang w:eastAsia="zh-CN"/>
        </w:rPr>
        <w:t xml:space="preserve"> CPU </w:t>
      </w:r>
      <w:r>
        <w:rPr>
          <w:lang w:eastAsia="zh-CN"/>
        </w:rPr>
        <w:t>的延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消抖</w:t>
      </w:r>
      <w:r>
        <w:rPr>
          <w:lang w:eastAsia="zh-CN"/>
        </w:rPr>
        <w:t>。</w:t>
      </w:r>
    </w:p>
    <w:p w:rsidR="00936C63" w:rsidRDefault="00936C63">
      <w:pPr>
        <w:spacing w:after="0" w:line="324" w:lineRule="auto"/>
        <w:ind w:firstLine="425"/>
        <w:rPr>
          <w:lang w:eastAsia="zh-CN"/>
        </w:rPr>
      </w:pP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2.3 </w:t>
      </w:r>
      <w:r>
        <w:rPr>
          <w:rFonts w:ascii="黑体" w:eastAsia="黑体" w:hAnsi="黑体"/>
          <w:sz w:val="26"/>
          <w:lang w:eastAsia="zh-CN"/>
        </w:rPr>
        <w:t>汽车电子应用场景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说明本实验在实际汽车电子系统中的应用背景和意义。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lastRenderedPageBreak/>
        <w:t>档位信号采集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速杆档位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感器相当于本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的按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，将</w:t>
      </w:r>
      <w:r>
        <w:rPr>
          <w:lang w:eastAsia="zh-CN"/>
        </w:rPr>
        <w:t xml:space="preserve"> P/R/N/D </w:t>
      </w:r>
      <w:r>
        <w:rPr>
          <w:lang w:eastAsia="zh-CN"/>
        </w:rPr>
        <w:t>档位位置</w:t>
      </w:r>
      <w:r>
        <w:rPr>
          <w:rFonts w:ascii="微软雅黑" w:eastAsia="微软雅黑" w:hAnsi="微软雅黑" w:cs="微软雅黑" w:hint="eastAsia"/>
          <w:lang w:eastAsia="zh-CN"/>
        </w:rPr>
        <w:t>转换为</w:t>
      </w:r>
      <w:r>
        <w:rPr>
          <w:rFonts w:ascii="MS Mincho" w:eastAsia="MS Mincho" w:hAnsi="MS Mincho" w:cs="MS Mincho" w:hint="eastAsia"/>
          <w:lang w:eastAsia="zh-CN"/>
        </w:rPr>
        <w:t>数字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信号，</w:t>
      </w:r>
      <w:r>
        <w:rPr>
          <w:rFonts w:ascii="微软雅黑" w:eastAsia="微软雅黑" w:hAnsi="微软雅黑" w:cs="微软雅黑" w:hint="eastAsia"/>
          <w:lang w:eastAsia="zh-CN"/>
        </w:rPr>
        <w:t>传输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速箱控制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</w:t>
      </w:r>
      <w:r>
        <w:rPr>
          <w:lang w:eastAsia="zh-CN"/>
        </w:rPr>
        <w:t xml:space="preserve"> TCU</w:t>
      </w:r>
      <w:r>
        <w:rPr>
          <w:lang w:eastAsia="zh-CN"/>
        </w:rPr>
        <w:t>，原理与本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外部中断采集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入信号一致。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1</w:t>
      </w:r>
      <w:r>
        <w:rPr>
          <w:rFonts w:eastAsia="宋体" w:hint="eastAsia"/>
          <w:b/>
          <w:bCs/>
          <w:lang w:eastAsia="zh-CN"/>
        </w:rPr>
        <w:t>、</w:t>
      </w:r>
      <w:r>
        <w:rPr>
          <w:b/>
          <w:bCs/>
          <w:lang w:eastAsia="zh-CN"/>
        </w:rPr>
        <w:t>档位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逻辑处</w:t>
      </w:r>
      <w:r>
        <w:rPr>
          <w:rFonts w:ascii="MS Mincho" w:eastAsia="MS Mincho" w:hAnsi="MS Mincho" w:cs="MS Mincho" w:hint="eastAsia"/>
          <w:b/>
          <w:bCs/>
          <w:lang w:eastAsia="zh-CN"/>
        </w:rPr>
        <w:t>理</w:t>
      </w:r>
      <w:r>
        <w:rPr>
          <w:lang w:eastAsia="zh-CN"/>
        </w:rPr>
        <w:t>：</w:t>
      </w:r>
      <w:r>
        <w:rPr>
          <w:lang w:eastAsia="zh-CN"/>
        </w:rPr>
        <w:t xml:space="preserve">TCU </w:t>
      </w:r>
      <w:r>
        <w:rPr>
          <w:lang w:eastAsia="zh-CN"/>
        </w:rPr>
        <w:t>内部采用状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机算法解析档位信号，判断当前行</w:t>
      </w:r>
      <w:r>
        <w:rPr>
          <w:rFonts w:ascii="微软雅黑" w:eastAsia="微软雅黑" w:hAnsi="微软雅黑" w:cs="微软雅黑" w:hint="eastAsia"/>
          <w:lang w:eastAsia="zh-CN"/>
        </w:rPr>
        <w:t>驶</w:t>
      </w:r>
      <w:r>
        <w:rPr>
          <w:rFonts w:ascii="MS Mincho" w:eastAsia="MS Mincho" w:hAnsi="MS Mincho" w:cs="MS Mincho" w:hint="eastAsia"/>
          <w:lang w:eastAsia="zh-CN"/>
        </w:rPr>
        <w:t>档位，和本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  <w:r>
        <w:rPr>
          <w:rFonts w:ascii="MS Mincho" w:eastAsia="MS Mincho" w:hAnsi="MS Mincho" w:cs="MS Mincho" w:hint="eastAsia"/>
          <w:lang w:eastAsia="zh-CN"/>
        </w:rPr>
        <w:t>完全吻合。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2</w:t>
      </w:r>
      <w:r>
        <w:rPr>
          <w:rFonts w:eastAsia="宋体" w:hint="eastAsia"/>
          <w:b/>
          <w:bCs/>
          <w:lang w:eastAsia="zh-CN"/>
        </w:rPr>
        <w:t>、</w:t>
      </w:r>
      <w:r>
        <w:rPr>
          <w:b/>
          <w:bCs/>
          <w:lang w:eastAsia="zh-CN"/>
        </w:rPr>
        <w:t>档位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显</w:t>
      </w:r>
      <w:r>
        <w:rPr>
          <w:rFonts w:ascii="MS Mincho" w:eastAsia="MS Mincho" w:hAnsi="MS Mincho" w:cs="MS Mincho" w:hint="eastAsia"/>
          <w:b/>
          <w:bCs/>
          <w:lang w:eastAsia="zh-CN"/>
        </w:rPr>
        <w:t>示系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  <w:r>
        <w:rPr>
          <w:lang w:eastAsia="zh-CN"/>
        </w:rPr>
        <w:t>：汽</w:t>
      </w:r>
      <w:r>
        <w:rPr>
          <w:rFonts w:ascii="微软雅黑" w:eastAsia="微软雅黑" w:hAnsi="微软雅黑" w:cs="微软雅黑" w:hint="eastAsia"/>
          <w:lang w:eastAsia="zh-CN"/>
        </w:rPr>
        <w:t>车仪</w:t>
      </w:r>
      <w:r>
        <w:rPr>
          <w:rFonts w:ascii="MS Mincho" w:eastAsia="MS Mincho" w:hAnsi="MS Mincho" w:cs="MS Mincho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ascii="MS Mincho" w:eastAsia="MS Mincho" w:hAnsi="MS Mincho" w:cs="MS Mincho" w:hint="eastAsia"/>
          <w:lang w:eastAsia="zh-CN"/>
        </w:rPr>
        <w:t>档位指示灯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lang w:eastAsia="zh-CN"/>
        </w:rPr>
        <w:t xml:space="preserve"> LED 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路，</w:t>
      </w:r>
      <w:r>
        <w:rPr>
          <w:lang w:eastAsia="zh-CN"/>
        </w:rPr>
        <w:t xml:space="preserve">MCU </w:t>
      </w:r>
      <w:r>
        <w:rPr>
          <w:lang w:eastAsia="zh-CN"/>
        </w:rPr>
        <w:t>根据当前档位状</w:t>
      </w:r>
      <w:r>
        <w:rPr>
          <w:rFonts w:ascii="微软雅黑" w:eastAsia="微软雅黑" w:hAnsi="微软雅黑" w:cs="微软雅黑" w:hint="eastAsia"/>
          <w:lang w:eastAsia="zh-CN"/>
        </w:rPr>
        <w:t>态驱动</w:t>
      </w:r>
      <w:r>
        <w:rPr>
          <w:rFonts w:ascii="MS Mincho" w:eastAsia="MS Mincho" w:hAnsi="MS Mincho" w:cs="MS Mincho" w:hint="eastAsia"/>
          <w:lang w:eastAsia="zh-CN"/>
        </w:rPr>
        <w:t>指示灯点亮，提醒</w:t>
      </w:r>
      <w:r>
        <w:rPr>
          <w:rFonts w:ascii="微软雅黑" w:eastAsia="微软雅黑" w:hAnsi="微软雅黑" w:cs="微软雅黑" w:hint="eastAsia"/>
          <w:lang w:eastAsia="zh-CN"/>
        </w:rPr>
        <w:t>驾驶员</w:t>
      </w:r>
      <w:r>
        <w:rPr>
          <w:rFonts w:ascii="MS Mincho" w:eastAsia="MS Mincho" w:hAnsi="MS Mincho" w:cs="MS Mincho" w:hint="eastAsia"/>
          <w:lang w:eastAsia="zh-CN"/>
        </w:rPr>
        <w:t>当前档位。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防抖与抗干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扰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车载环</w:t>
      </w:r>
      <w:r>
        <w:rPr>
          <w:rFonts w:ascii="MS Mincho" w:eastAsia="MS Mincho" w:hAnsi="MS Mincho" w:cs="MS Mincho" w:hint="eastAsia"/>
          <w:lang w:eastAsia="zh-CN"/>
        </w:rPr>
        <w:t>境存在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磁干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MS Mincho" w:eastAsia="MS Mincho" w:hAnsi="MS Mincho" w:cs="MS Mincho" w:hint="eastAsia"/>
          <w:lang w:eastAsia="zh-CN"/>
        </w:rPr>
        <w:t>、机械抖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档位信号采集同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S Mincho" w:eastAsia="MS Mincho" w:hAnsi="MS Mincho" w:cs="MS Mincho" w:hint="eastAsia"/>
          <w:lang w:eastAsia="zh-CN"/>
        </w:rPr>
        <w:t>需要消抖、</w:t>
      </w:r>
      <w:r>
        <w:rPr>
          <w:rFonts w:ascii="微软雅黑" w:eastAsia="微软雅黑" w:hAnsi="微软雅黑" w:cs="微软雅黑" w:hint="eastAsia"/>
          <w:lang w:eastAsia="zh-CN"/>
        </w:rPr>
        <w:t>滤</w:t>
      </w:r>
      <w:r>
        <w:rPr>
          <w:rFonts w:ascii="MS Mincho" w:eastAsia="MS Mincho" w:hAnsi="MS Mincho" w:cs="MS Mincho" w:hint="eastAsia"/>
          <w:lang w:eastAsia="zh-CN"/>
        </w:rPr>
        <w:t>波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Mincho" w:eastAsia="MS Mincho" w:hAnsi="MS Mincho" w:cs="MS Mincho" w:hint="eastAsia"/>
          <w:lang w:eastAsia="zh-CN"/>
        </w:rPr>
        <w:t>理，本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lang w:eastAsia="zh-CN"/>
        </w:rPr>
        <w:t xml:space="preserve"> DWT </w:t>
      </w:r>
      <w:r>
        <w:rPr>
          <w:lang w:eastAsia="zh-CN"/>
        </w:rPr>
        <w:t>消抖技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可直接迁移至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MS Mincho" w:eastAsia="MS Mincho" w:hAnsi="MS Mincho" w:cs="MS Mincho" w:hint="eastAsia"/>
          <w:lang w:eastAsia="zh-CN"/>
        </w:rPr>
        <w:t>信号采集模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4</w:t>
      </w:r>
      <w:r>
        <w:rPr>
          <w:rFonts w:eastAsia="宋体" w:hint="eastAsia"/>
          <w:b/>
          <w:bCs/>
          <w:lang w:eastAsia="zh-CN"/>
        </w:rPr>
        <w:t>、</w:t>
      </w:r>
      <w:r>
        <w:rPr>
          <w:b/>
          <w:bCs/>
          <w:lang w:eastAsia="zh-CN"/>
        </w:rPr>
        <w:t>安全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逻辑</w:t>
      </w:r>
      <w:r>
        <w:rPr>
          <w:rFonts w:ascii="MS Mincho" w:eastAsia="MS Mincho" w:hAnsi="MS Mincho" w:cs="MS Mincho" w:hint="eastAsia"/>
          <w:b/>
          <w:bCs/>
          <w:lang w:eastAsia="zh-CN"/>
        </w:rPr>
        <w:t>控制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会增加防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操作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（如行</w:t>
      </w:r>
      <w:r>
        <w:rPr>
          <w:rFonts w:ascii="微软雅黑" w:eastAsia="微软雅黑" w:hAnsi="微软雅黑" w:cs="微软雅黑" w:hint="eastAsia"/>
          <w:lang w:eastAsia="zh-CN"/>
        </w:rPr>
        <w:t>驶</w:t>
      </w:r>
      <w:r>
        <w:rPr>
          <w:rFonts w:ascii="MS Mincho" w:eastAsia="MS Mincho" w:hAnsi="MS Mincho" w:cs="MS Mincho" w:hint="eastAsia"/>
          <w:lang w:eastAsia="zh-CN"/>
        </w:rPr>
        <w:t>中</w:t>
      </w:r>
      <w:r>
        <w:rPr>
          <w:lang w:eastAsia="zh-CN"/>
        </w:rPr>
        <w:t xml:space="preserve"> D </w:t>
      </w:r>
      <w:r>
        <w:rPr>
          <w:lang w:eastAsia="zh-CN"/>
        </w:rPr>
        <w:t>档无法直接挂</w:t>
      </w:r>
      <w:r>
        <w:rPr>
          <w:lang w:eastAsia="zh-CN"/>
        </w:rPr>
        <w:t xml:space="preserve"> R </w:t>
      </w:r>
      <w:r>
        <w:rPr>
          <w:lang w:eastAsia="zh-CN"/>
        </w:rPr>
        <w:t>档），</w:t>
      </w:r>
      <w:r>
        <w:rPr>
          <w:rFonts w:ascii="微软雅黑" w:eastAsia="微软雅黑" w:hAnsi="微软雅黑" w:cs="微软雅黑" w:hint="eastAsia"/>
          <w:lang w:eastAsia="zh-CN"/>
        </w:rPr>
        <w:t>对应实验</w:t>
      </w:r>
      <w:r>
        <w:rPr>
          <w:rFonts w:ascii="MS Mincho" w:eastAsia="MS Mincho" w:hAnsi="MS Mincho" w:cs="MS Mincho" w:hint="eastAsia"/>
          <w:lang w:eastAsia="zh-CN"/>
        </w:rPr>
        <w:t>提高要求中的档位互</w:t>
      </w:r>
      <w:r>
        <w:rPr>
          <w:rFonts w:ascii="微软雅黑" w:eastAsia="微软雅黑" w:hAnsi="微软雅黑" w:cs="微软雅黑" w:hint="eastAsia"/>
          <w:lang w:eastAsia="zh-CN"/>
        </w:rPr>
        <w:t>锁设计</w:t>
      </w:r>
      <w:r>
        <w:rPr>
          <w:rFonts w:ascii="MS Mincho" w:eastAsia="MS Mincho" w:hAnsi="MS Mincho" w:cs="MS Mincho" w:hint="eastAsia"/>
          <w:lang w:eastAsia="zh-CN"/>
        </w:rPr>
        <w:t>，保障行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安全</w:t>
      </w:r>
      <w:r>
        <w:rPr>
          <w:lang w:eastAsia="zh-CN"/>
        </w:rPr>
        <w:t>。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三、硬件设计与连接（</w:t>
      </w:r>
      <w:r>
        <w:rPr>
          <w:rFonts w:ascii="黑体" w:eastAsia="黑体" w:hAnsi="黑体"/>
          <w:sz w:val="28"/>
          <w:lang w:eastAsia="zh-CN"/>
        </w:rPr>
        <w:t>15</w:t>
      </w:r>
      <w:r>
        <w:rPr>
          <w:rFonts w:ascii="黑体" w:eastAsia="黑体" w:hAnsi="黑体"/>
          <w:sz w:val="28"/>
          <w:lang w:eastAsia="zh-CN"/>
        </w:rPr>
        <w:t>分）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3.1 </w:t>
      </w:r>
      <w:r>
        <w:rPr>
          <w:rFonts w:ascii="黑体" w:eastAsia="黑体" w:hAnsi="黑体"/>
          <w:sz w:val="26"/>
          <w:lang w:eastAsia="zh-CN"/>
        </w:rPr>
        <w:t>硬件连接图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请绘制或插入硬件连接图，清晰标注各引脚连接关系。</w:t>
      </w:r>
    </w:p>
    <w:p w:rsidR="00936C63" w:rsidRDefault="00936C63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:rsidR="00936C63" w:rsidRDefault="00F168BB">
      <w:pPr>
        <w:spacing w:before="60" w:after="0" w:line="324" w:lineRule="auto"/>
        <w:jc w:val="center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114300" distR="114300">
            <wp:extent cx="2600325" cy="3943350"/>
            <wp:effectExtent l="0" t="0" r="0" b="9525"/>
            <wp:docPr id="1" name="图片 1" descr="5b1085ef6a4a681d6a056fefdbbb9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1085ef6a4a681d6a056fefdbbb99fb"/>
                    <pic:cNvPicPr>
                      <a:picLocks noChangeAspect="1"/>
                    </pic:cNvPicPr>
                  </pic:nvPicPr>
                  <pic:blipFill>
                    <a:blip r:embed="rId9"/>
                    <a:srcRect l="36056" t="33405" b="219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63" w:rsidRDefault="00F168BB">
      <w:pPr>
        <w:pStyle w:val="a6"/>
        <w:spacing w:before="60" w:after="0" w:line="324" w:lineRule="auto"/>
        <w:jc w:val="center"/>
        <w:rPr>
          <w:rFonts w:ascii="宋体" w:eastAsia="宋体" w:hAnsi="宋体"/>
          <w:sz w:val="24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（在此插入硬件连接图，可使用图片形式粘贴，并标注图号，例如：图</w:t>
      </w:r>
      <w:r>
        <w:rPr>
          <w:rFonts w:ascii="宋体" w:eastAsia="宋体" w:hAnsi="宋体"/>
          <w:sz w:val="24"/>
          <w:lang w:eastAsia="zh-CN"/>
        </w:rPr>
        <w:t xml:space="preserve">3-1 </w:t>
      </w:r>
      <w:r>
        <w:rPr>
          <w:rFonts w:ascii="宋体" w:eastAsia="宋体" w:hAnsi="宋体"/>
          <w:sz w:val="24"/>
          <w:lang w:eastAsia="zh-CN"/>
        </w:rPr>
        <w:t>硬件连接示意图）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3.2 </w:t>
      </w:r>
      <w:r>
        <w:rPr>
          <w:rFonts w:ascii="黑体" w:eastAsia="黑体" w:hAnsi="黑体"/>
          <w:sz w:val="26"/>
          <w:lang w:eastAsia="zh-CN"/>
        </w:rPr>
        <w:t>引脚配置说明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请阐述各引脚配置的理由和功能。</w:t>
      </w:r>
    </w:p>
    <w:tbl>
      <w:tblPr>
        <w:tblW w:w="500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969"/>
        <w:gridCol w:w="1598"/>
        <w:gridCol w:w="873"/>
        <w:gridCol w:w="3766"/>
      </w:tblGrid>
      <w:tr w:rsidR="00936C63">
        <w:trPr>
          <w:trHeight w:val="931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 xml:space="preserve">GPIO 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工作模式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上下拉配置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功能说明</w:t>
            </w:r>
          </w:p>
        </w:tc>
      </w:tr>
      <w:tr w:rsidR="00936C63">
        <w:trPr>
          <w:trHeight w:val="93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档位切换按键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KEY0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外部中断（下降沿触发）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内部上拉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常态高电平，按键按下产生下降沿，触发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EXTI4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中断，作为档位切换输入</w:t>
            </w:r>
          </w:p>
        </w:tc>
      </w:tr>
      <w:tr w:rsidR="00936C63">
        <w:trPr>
          <w:trHeight w:val="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档位指示灯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LED0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推挽输出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低电平点亮，用于区分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P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档、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D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档状态</w:t>
            </w:r>
          </w:p>
        </w:tc>
      </w:tr>
      <w:tr w:rsidR="00936C63">
        <w:trPr>
          <w:trHeight w:val="6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档位指示灯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LED1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推挽输出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低电平点亮，用于区分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R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档、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D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档状态</w:t>
            </w:r>
          </w:p>
        </w:tc>
      </w:tr>
    </w:tbl>
    <w:p w:rsidR="00936C63" w:rsidRDefault="00936C63">
      <w:pPr>
        <w:spacing w:after="0" w:line="324" w:lineRule="auto"/>
        <w:rPr>
          <w:rFonts w:eastAsia="宋体"/>
          <w:lang w:eastAsia="zh-CN"/>
        </w:rPr>
      </w:pP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3.3 ISP</w:t>
      </w:r>
      <w:r>
        <w:rPr>
          <w:rFonts w:ascii="黑体" w:eastAsia="黑体" w:hAnsi="黑体"/>
          <w:sz w:val="26"/>
          <w:lang w:eastAsia="zh-CN"/>
        </w:rPr>
        <w:t>烧录电路说明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请说明</w:t>
      </w:r>
      <w:r>
        <w:rPr>
          <w:rFonts w:ascii="宋体" w:eastAsia="宋体" w:hAnsi="宋体"/>
          <w:sz w:val="24"/>
          <w:lang w:eastAsia="zh-CN"/>
        </w:rPr>
        <w:t>ISP</w:t>
      </w:r>
      <w:r>
        <w:rPr>
          <w:rFonts w:ascii="宋体" w:eastAsia="宋体" w:hAnsi="宋体"/>
          <w:sz w:val="24"/>
          <w:lang w:eastAsia="zh-CN"/>
        </w:rPr>
        <w:t>烧录电路的连接方式和烧录工具使用方法。</w:t>
      </w:r>
      <w:r>
        <w:rPr>
          <w:rFonts w:ascii="宋体" w:eastAsia="宋体" w:hAnsi="宋体" w:hint="eastAsia"/>
          <w:sz w:val="24"/>
          <w:lang w:eastAsia="zh-CN"/>
        </w:rPr>
        <w:t xml:space="preserve">      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Type-c</w:t>
      </w:r>
      <w:r>
        <w:rPr>
          <w:rFonts w:ascii="宋体" w:eastAsia="宋体" w:hAnsi="宋体" w:hint="eastAsia"/>
          <w:sz w:val="24"/>
          <w:lang w:eastAsia="zh-CN"/>
        </w:rPr>
        <w:t>连接电路板</w:t>
      </w:r>
      <w:r>
        <w:rPr>
          <w:rFonts w:ascii="宋体" w:eastAsia="宋体" w:hAnsi="宋体" w:hint="eastAsia"/>
          <w:sz w:val="24"/>
          <w:lang w:eastAsia="zh-CN"/>
        </w:rPr>
        <w:t>UART</w:t>
      </w:r>
      <w:r>
        <w:rPr>
          <w:rFonts w:ascii="宋体" w:eastAsia="宋体" w:hAnsi="宋体" w:hint="eastAsia"/>
          <w:sz w:val="24"/>
          <w:lang w:eastAsia="zh-CN"/>
        </w:rPr>
        <w:t>接口。先下载虚拟串口，再下载</w:t>
      </w:r>
      <w:r>
        <w:rPr>
          <w:rFonts w:ascii="宋体" w:eastAsia="宋体" w:hAnsi="宋体" w:hint="eastAsia"/>
          <w:sz w:val="24"/>
          <w:lang w:eastAsia="zh-CN"/>
        </w:rPr>
        <w:t>ISP</w:t>
      </w:r>
      <w:r>
        <w:rPr>
          <w:rFonts w:ascii="宋体" w:eastAsia="宋体" w:hAnsi="宋体" w:hint="eastAsia"/>
          <w:sz w:val="24"/>
          <w:lang w:eastAsia="zh-CN"/>
        </w:rPr>
        <w:t>软件烧录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（在此描述</w:t>
      </w:r>
      <w:r>
        <w:rPr>
          <w:rFonts w:ascii="宋体" w:eastAsia="宋体" w:hAnsi="宋体"/>
          <w:sz w:val="24"/>
          <w:lang w:eastAsia="zh-CN"/>
        </w:rPr>
        <w:t>ISP</w:t>
      </w:r>
      <w:r>
        <w:rPr>
          <w:rFonts w:ascii="宋体" w:eastAsia="宋体" w:hAnsi="宋体"/>
          <w:sz w:val="24"/>
          <w:lang w:eastAsia="zh-CN"/>
        </w:rPr>
        <w:t>接口连接方式、使用的烧录工具</w:t>
      </w:r>
      <w:r>
        <w:rPr>
          <w:rFonts w:ascii="宋体" w:eastAsia="宋体" w:hAnsi="宋体"/>
          <w:sz w:val="24"/>
          <w:lang w:eastAsia="zh-CN"/>
        </w:rPr>
        <w:t>/</w:t>
      </w:r>
      <w:r>
        <w:rPr>
          <w:rFonts w:ascii="宋体" w:eastAsia="宋体" w:hAnsi="宋体"/>
          <w:sz w:val="24"/>
          <w:lang w:eastAsia="zh-CN"/>
        </w:rPr>
        <w:t>软件、烧录步骤）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四、软件设计与实现（</w:t>
      </w:r>
      <w:r>
        <w:rPr>
          <w:rFonts w:ascii="黑体" w:eastAsia="黑体" w:hAnsi="黑体"/>
          <w:sz w:val="28"/>
          <w:lang w:eastAsia="zh-CN"/>
        </w:rPr>
        <w:t>30</w:t>
      </w:r>
      <w:r>
        <w:rPr>
          <w:rFonts w:ascii="黑体" w:eastAsia="黑体" w:hAnsi="黑体"/>
          <w:sz w:val="28"/>
          <w:lang w:eastAsia="zh-CN"/>
        </w:rPr>
        <w:t>分）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4.1 </w:t>
      </w:r>
      <w:r>
        <w:rPr>
          <w:rFonts w:ascii="黑体" w:eastAsia="黑体" w:hAnsi="黑体"/>
          <w:sz w:val="26"/>
          <w:lang w:eastAsia="zh-CN"/>
        </w:rPr>
        <w:t>核心代码流程图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请绘制核心程序的流程图，清晰展示程序逻辑结构。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114300" distR="114300">
            <wp:extent cx="5272405" cy="7071360"/>
            <wp:effectExtent l="0" t="0" r="4445" b="15240"/>
            <wp:docPr id="2" name="图片 2" descr="deepseek_mermaid_20260612_4f6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612_4f6d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（在此插入程序流程图，并标注图号，例如：图</w:t>
      </w:r>
      <w:r>
        <w:rPr>
          <w:rFonts w:ascii="宋体" w:eastAsia="宋体" w:hAnsi="宋体"/>
          <w:sz w:val="24"/>
          <w:lang w:eastAsia="zh-CN"/>
        </w:rPr>
        <w:t xml:space="preserve">4-1 </w:t>
      </w:r>
      <w:r>
        <w:rPr>
          <w:rFonts w:ascii="宋体" w:eastAsia="宋体" w:hAnsi="宋体"/>
          <w:sz w:val="24"/>
          <w:lang w:eastAsia="zh-CN"/>
        </w:rPr>
        <w:t>主程序流程图）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4.2 </w:t>
      </w:r>
      <w:r>
        <w:rPr>
          <w:rFonts w:ascii="黑体" w:eastAsia="黑体" w:hAnsi="黑体"/>
          <w:sz w:val="26"/>
          <w:lang w:eastAsia="zh-CN"/>
        </w:rPr>
        <w:t>关键代码片段及注释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请粘贴关键代码片段，并添加详细注释说明。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</w:t>
      </w:r>
      <w:r>
        <w:rPr>
          <w:rFonts w:ascii="Consolas" w:hAnsi="Consolas" w:hint="eastAsia"/>
          <w:sz w:val="20"/>
          <w:lang w:eastAsia="zh-CN"/>
        </w:rPr>
        <w:t>档位枚举类型</w:t>
      </w:r>
      <w:r>
        <w:rPr>
          <w:rFonts w:ascii="Consolas" w:hAnsi="Consolas" w:hint="eastAsia"/>
          <w:sz w:val="20"/>
          <w:lang w:eastAsia="zh-CN"/>
        </w:rPr>
        <w:t xml:space="preserve">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typedef enum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GEAR_P = 0,   // </w:t>
      </w:r>
      <w:r>
        <w:rPr>
          <w:rFonts w:ascii="Consolas" w:hAnsi="Consolas" w:hint="eastAsia"/>
          <w:sz w:val="20"/>
          <w:lang w:eastAsia="zh-CN"/>
        </w:rPr>
        <w:t>驻车档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GEAR_R,       // </w:t>
      </w:r>
      <w:r>
        <w:rPr>
          <w:rFonts w:ascii="Consolas" w:hAnsi="Consolas" w:hint="eastAsia"/>
          <w:sz w:val="20"/>
          <w:lang w:eastAsia="zh-CN"/>
        </w:rPr>
        <w:t>倒车档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GEAR_N,       // </w:t>
      </w:r>
      <w:r>
        <w:rPr>
          <w:rFonts w:ascii="Consolas" w:hAnsi="Consolas" w:hint="eastAsia"/>
          <w:sz w:val="20"/>
          <w:lang w:eastAsia="zh-CN"/>
        </w:rPr>
        <w:t>空档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GEAR_D        // </w:t>
      </w:r>
      <w:r>
        <w:rPr>
          <w:rFonts w:ascii="Consolas" w:hAnsi="Consolas" w:hint="eastAsia"/>
          <w:sz w:val="20"/>
          <w:lang w:eastAsia="zh-CN"/>
        </w:rPr>
        <w:t>前进档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 Gear_t;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</w:t>
      </w:r>
      <w:r>
        <w:rPr>
          <w:rFonts w:ascii="Consolas" w:hAnsi="Consolas" w:hint="eastAsia"/>
          <w:sz w:val="20"/>
          <w:lang w:eastAsia="zh-CN"/>
        </w:rPr>
        <w:t>全局变量：当前档位，初始为</w:t>
      </w:r>
      <w:r>
        <w:rPr>
          <w:rFonts w:ascii="Consolas" w:hAnsi="Consolas" w:hint="eastAsia"/>
          <w:sz w:val="20"/>
          <w:lang w:eastAsia="zh-CN"/>
        </w:rPr>
        <w:t xml:space="preserve"> P </w:t>
      </w:r>
      <w:r>
        <w:rPr>
          <w:rFonts w:ascii="Consolas" w:hAnsi="Consolas" w:hint="eastAsia"/>
          <w:sz w:val="20"/>
          <w:lang w:eastAsia="zh-CN"/>
        </w:rPr>
        <w:t>档</w:t>
      </w:r>
      <w:r>
        <w:rPr>
          <w:rFonts w:ascii="Consolas" w:hAnsi="Consolas" w:hint="eastAsia"/>
          <w:sz w:val="20"/>
          <w:lang w:eastAsia="zh-CN"/>
        </w:rPr>
        <w:t xml:space="preserve">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Gear_t current_gear = GEAR_P;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根据当前档位更新</w:t>
      </w:r>
      <w:r>
        <w:rPr>
          <w:rFonts w:ascii="Consolas" w:hAnsi="Consolas" w:hint="eastAsia"/>
          <w:sz w:val="20"/>
          <w:lang w:eastAsia="zh-CN"/>
        </w:rPr>
        <w:t xml:space="preserve"> LED0</w:t>
      </w:r>
      <w:r>
        <w:rPr>
          <w:rFonts w:ascii="Consolas" w:hAnsi="Consolas" w:hint="eastAsia"/>
          <w:sz w:val="20"/>
          <w:lang w:eastAsia="zh-CN"/>
        </w:rPr>
        <w:t>、</w:t>
      </w:r>
      <w:r>
        <w:rPr>
          <w:rFonts w:ascii="Consolas" w:hAnsi="Consolas" w:hint="eastAsia"/>
          <w:sz w:val="20"/>
          <w:lang w:eastAsia="zh-CN"/>
        </w:rPr>
        <w:t xml:space="preserve">LED1 </w:t>
      </w:r>
      <w:r>
        <w:rPr>
          <w:rFonts w:ascii="Consolas" w:hAnsi="Consolas" w:hint="eastAsia"/>
          <w:sz w:val="20"/>
          <w:lang w:eastAsia="zh-CN"/>
        </w:rPr>
        <w:t>状态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@note  </w:t>
      </w:r>
      <w:r>
        <w:rPr>
          <w:rFonts w:ascii="Consolas" w:hAnsi="Consolas" w:hint="eastAsia"/>
          <w:sz w:val="20"/>
          <w:lang w:eastAsia="zh-CN"/>
        </w:rPr>
        <w:t>假设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低电平有效（</w:t>
      </w:r>
      <w:r>
        <w:rPr>
          <w:rFonts w:ascii="Consolas" w:hAnsi="Consolas" w:hint="eastAsia"/>
          <w:sz w:val="20"/>
          <w:lang w:eastAsia="zh-CN"/>
        </w:rPr>
        <w:t xml:space="preserve">GPIO_PIN_RESET </w:t>
      </w:r>
      <w:r>
        <w:rPr>
          <w:rFonts w:ascii="Consolas" w:hAnsi="Consolas" w:hint="eastAsia"/>
          <w:sz w:val="20"/>
          <w:lang w:eastAsia="zh-CN"/>
        </w:rPr>
        <w:t>点亮）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LED_Update(void)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(current_gear)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  // P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 | LED1_Pin, GPIO_PIN_SET);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  // R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</w:t>
      </w:r>
      <w:r>
        <w:rPr>
          <w:rFonts w:ascii="Consolas" w:hAnsi="Consolas" w:hint="eastAsia"/>
          <w:sz w:val="20"/>
          <w:lang w:eastAsia="zh-CN"/>
        </w:rPr>
        <w:t xml:space="preserve">  HAL_GPIO_WritePin(GPIOF, LED0_Pin, GPIO_PIN_RESET);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LED1_Pin, GPIO_PIN_SET);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  // N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LED0_Pin, GPIO_PIN_SET);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LED1_Pin, GPIO_PIN_RESET);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  // D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 | LED1_Pin, GPIO_PIN_RESET);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档位切换函数：循环切换</w:t>
      </w:r>
      <w:r>
        <w:rPr>
          <w:rFonts w:ascii="Consolas" w:hAnsi="Consolas" w:hint="eastAsia"/>
          <w:sz w:val="20"/>
          <w:lang w:eastAsia="zh-CN"/>
        </w:rPr>
        <w:t xml:space="preserve"> P -&gt; R </w:t>
      </w:r>
      <w:r>
        <w:rPr>
          <w:rFonts w:ascii="Consolas" w:hAnsi="Consolas" w:hint="eastAsia"/>
          <w:sz w:val="20"/>
          <w:lang w:eastAsia="zh-CN"/>
        </w:rPr>
        <w:t>-&gt; N -&gt; D -&gt; P ...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       </w:t>
      </w:r>
      <w:r>
        <w:rPr>
          <w:rFonts w:ascii="Consolas" w:hAnsi="Consolas" w:hint="eastAsia"/>
          <w:sz w:val="20"/>
          <w:lang w:eastAsia="zh-CN"/>
        </w:rPr>
        <w:t>切换后自动更新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显示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Gear_Shift(void)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(current_gear)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GEAR_R;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GEAR_N;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GEAR_D;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GEAR_P;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GEAR_P;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LED_Update();   // </w:t>
      </w:r>
      <w:r>
        <w:rPr>
          <w:rFonts w:ascii="Consolas" w:hAnsi="Consolas" w:hint="eastAsia"/>
          <w:sz w:val="20"/>
          <w:lang w:eastAsia="zh-CN"/>
        </w:rPr>
        <w:t>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显示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外部中断回调函数，由</w:t>
      </w:r>
      <w:r>
        <w:rPr>
          <w:rFonts w:ascii="Consolas" w:hAnsi="Consolas" w:hint="eastAsia"/>
          <w:sz w:val="20"/>
          <w:lang w:eastAsia="zh-CN"/>
        </w:rPr>
        <w:t xml:space="preserve"> HAL </w:t>
      </w:r>
      <w:r>
        <w:rPr>
          <w:rFonts w:ascii="Consolas" w:hAnsi="Consolas" w:hint="eastAsia"/>
          <w:sz w:val="20"/>
          <w:lang w:eastAsia="zh-CN"/>
        </w:rPr>
        <w:t>库在</w:t>
      </w:r>
      <w:r>
        <w:rPr>
          <w:rFonts w:ascii="Consolas" w:hAnsi="Consolas" w:hint="eastAsia"/>
          <w:sz w:val="20"/>
          <w:lang w:eastAsia="zh-CN"/>
        </w:rPr>
        <w:t xml:space="preserve"> EXTI4_IRQHandler </w:t>
      </w:r>
      <w:r>
        <w:rPr>
          <w:rFonts w:ascii="Consolas" w:hAnsi="Consolas" w:hint="eastAsia"/>
          <w:sz w:val="20"/>
          <w:lang w:eastAsia="zh-CN"/>
        </w:rPr>
        <w:t>中调用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</w:t>
      </w:r>
      <w:r>
        <w:rPr>
          <w:rFonts w:ascii="Consolas" w:hAnsi="Consolas" w:hint="eastAsia"/>
          <w:sz w:val="20"/>
          <w:lang w:eastAsia="zh-CN"/>
        </w:rPr>
        <w:t xml:space="preserve">am GPIO_Pin </w:t>
      </w:r>
      <w:r>
        <w:rPr>
          <w:rFonts w:ascii="Consolas" w:hAnsi="Consolas" w:hint="eastAsia"/>
          <w:sz w:val="20"/>
          <w:lang w:eastAsia="zh-CN"/>
        </w:rPr>
        <w:t>触发中断的引脚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HAL_GPIO_EXTI_Callback(uint16_t GPIO_Pin)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(GPIO_Pin == KEY0_Pin)   // KEY0 </w:t>
      </w:r>
      <w:r>
        <w:rPr>
          <w:rFonts w:ascii="Consolas" w:hAnsi="Consolas" w:hint="eastAsia"/>
          <w:sz w:val="20"/>
          <w:lang w:eastAsia="zh-CN"/>
        </w:rPr>
        <w:t>对应</w:t>
      </w:r>
      <w:r>
        <w:rPr>
          <w:rFonts w:ascii="Consolas" w:hAnsi="Consolas" w:hint="eastAsia"/>
          <w:sz w:val="20"/>
          <w:lang w:eastAsia="zh-CN"/>
        </w:rPr>
        <w:t xml:space="preserve"> PE4 </w:t>
      </w:r>
      <w:r>
        <w:rPr>
          <w:rFonts w:ascii="Consolas" w:hAnsi="Consolas" w:hint="eastAsia"/>
          <w:sz w:val="20"/>
          <w:lang w:eastAsia="zh-CN"/>
        </w:rPr>
        <w:t>引脚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Gear_Shift();             // </w:t>
      </w:r>
      <w:r>
        <w:rPr>
          <w:rFonts w:ascii="Consolas" w:hAnsi="Consolas" w:hint="eastAsia"/>
          <w:sz w:val="20"/>
          <w:lang w:eastAsia="zh-CN"/>
        </w:rPr>
        <w:t>切换档位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F168BB">
      <w:pPr>
        <w:shd w:val="clear" w:color="auto" w:fill="F5F5F5"/>
        <w:spacing w:before="120" w:after="120" w:line="240" w:lineRule="auto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// </w:t>
      </w:r>
      <w:r>
        <w:rPr>
          <w:rFonts w:ascii="Consolas" w:hAnsi="Consolas"/>
          <w:sz w:val="20"/>
          <w:lang w:eastAsia="zh-CN"/>
        </w:rPr>
        <w:t>示例：关键代码片段</w:t>
      </w:r>
      <w:r>
        <w:rPr>
          <w:rFonts w:ascii="Consolas" w:hAnsi="Consolas"/>
          <w:sz w:val="20"/>
          <w:lang w:eastAsia="zh-CN"/>
        </w:rPr>
        <w:br/>
        <w:t>void SystemClock_Config(void) {</w:t>
      </w:r>
      <w:r>
        <w:rPr>
          <w:rFonts w:ascii="Consolas" w:hAnsi="Consolas"/>
          <w:sz w:val="20"/>
          <w:lang w:eastAsia="zh-CN"/>
        </w:rPr>
        <w:br/>
        <w:t xml:space="preserve">    // </w:t>
      </w:r>
      <w:r>
        <w:rPr>
          <w:rFonts w:ascii="Consolas" w:hAnsi="Consolas"/>
          <w:sz w:val="20"/>
          <w:lang w:eastAsia="zh-CN"/>
        </w:rPr>
        <w:t>配置系统时钟为</w:t>
      </w:r>
      <w:r>
        <w:rPr>
          <w:rFonts w:ascii="Consolas" w:hAnsi="Consolas"/>
          <w:sz w:val="20"/>
          <w:lang w:eastAsia="zh-CN"/>
        </w:rPr>
        <w:t>72MHz</w:t>
      </w:r>
      <w:r>
        <w:rPr>
          <w:rFonts w:ascii="Consolas" w:hAnsi="Consolas"/>
          <w:sz w:val="20"/>
          <w:lang w:eastAsia="zh-CN"/>
        </w:rPr>
        <w:br/>
        <w:t xml:space="preserve">    ...</w:t>
      </w:r>
      <w:r>
        <w:rPr>
          <w:rFonts w:ascii="Consolas" w:hAnsi="Consolas"/>
          <w:sz w:val="20"/>
          <w:lang w:eastAsia="zh-CN"/>
        </w:rPr>
        <w:br/>
        <w:t>}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4.3 </w:t>
      </w:r>
      <w:r>
        <w:rPr>
          <w:rFonts w:ascii="黑体" w:eastAsia="黑体" w:hAnsi="黑体"/>
          <w:sz w:val="26"/>
          <w:lang w:eastAsia="zh-CN"/>
        </w:rPr>
        <w:t>中断服务程序说明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请说明中断服务程序的配置方法、触发条件和处理逻辑。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中断源</w:t>
      </w:r>
      <w:r>
        <w:rPr>
          <w:lang w:eastAsia="zh-CN"/>
        </w:rPr>
        <w:t>：使用</w:t>
      </w:r>
      <w:r>
        <w:rPr>
          <w:lang w:eastAsia="zh-CN"/>
        </w:rPr>
        <w:t>EXTI4</w:t>
      </w:r>
      <w:r>
        <w:rPr>
          <w:lang w:eastAsia="zh-CN"/>
        </w:rPr>
        <w:t>外部中断，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引脚</w:t>
      </w:r>
      <w:r>
        <w:rPr>
          <w:lang w:eastAsia="zh-CN"/>
        </w:rPr>
        <w:t xml:space="preserve"> PE4</w:t>
      </w:r>
      <w:r>
        <w:rPr>
          <w:lang w:eastAsia="zh-CN"/>
        </w:rPr>
        <w:t>（</w:t>
      </w:r>
      <w:r>
        <w:rPr>
          <w:lang w:eastAsia="zh-CN"/>
        </w:rPr>
        <w:t>KEY0</w:t>
      </w:r>
      <w:r>
        <w:rPr>
          <w:lang w:eastAsia="zh-CN"/>
        </w:rPr>
        <w:t>）。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rFonts w:ascii="MS Mincho" w:eastAsia="MS Mincho" w:hAnsi="MS Mincho" w:cs="MS Mincho" w:hint="eastAsia"/>
          <w:b/>
          <w:bCs/>
          <w:lang w:eastAsia="zh-CN"/>
        </w:rPr>
        <w:t>条件</w:t>
      </w:r>
      <w:r>
        <w:rPr>
          <w:lang w:eastAsia="zh-CN"/>
        </w:rPr>
        <w:t>：配置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b/>
          <w:bCs/>
          <w:lang w:eastAsia="zh-CN"/>
        </w:rPr>
        <w:t>下降沿触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MS Mincho" w:eastAsia="MS Mincho" w:hAnsi="MS Mincho" w:cs="MS Mincho" w:hint="eastAsia"/>
          <w:lang w:eastAsia="zh-CN"/>
        </w:rPr>
        <w:t>在按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按下（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低）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中断。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 xml:space="preserve">NVIC </w:t>
      </w:r>
      <w:r>
        <w:rPr>
          <w:b/>
          <w:bCs/>
          <w:lang w:eastAsia="zh-CN"/>
        </w:rPr>
        <w:t>配置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Mincho" w:eastAsia="MS Mincho" w:hAnsi="MS Mincho" w:cs="MS Mincho" w:hint="eastAsia"/>
          <w:lang w:eastAsia="zh-CN"/>
        </w:rPr>
        <w:t>置中断</w:t>
      </w:r>
      <w:r>
        <w:rPr>
          <w:rFonts w:ascii="微软雅黑" w:eastAsia="微软雅黑" w:hAnsi="微软雅黑" w:cs="微软雅黑" w:hint="eastAsia"/>
          <w:lang w:eastAsia="zh-CN"/>
        </w:rPr>
        <w:t>抢</w:t>
      </w:r>
      <w:r>
        <w:rPr>
          <w:rFonts w:ascii="MS Mincho" w:eastAsia="MS Mincho" w:hAnsi="MS Mincho" w:cs="MS Mincho" w:hint="eastAsia"/>
          <w:lang w:eastAsia="zh-CN"/>
        </w:rPr>
        <w:t>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 xml:space="preserve"> 0</w:t>
      </w:r>
      <w:r>
        <w:rPr>
          <w:lang w:eastAsia="zh-CN"/>
        </w:rPr>
        <w:t>、子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 xml:space="preserve"> 0</w:t>
      </w:r>
      <w:r>
        <w:rPr>
          <w:lang w:eastAsia="zh-CN"/>
        </w:rPr>
        <w:t>，保</w:t>
      </w:r>
      <w:r>
        <w:rPr>
          <w:rFonts w:ascii="微软雅黑" w:eastAsia="微软雅黑" w:hAnsi="微软雅黑" w:cs="微软雅黑" w:hint="eastAsia"/>
          <w:lang w:eastAsia="zh-CN"/>
        </w:rPr>
        <w:t>证该</w:t>
      </w:r>
      <w:r>
        <w:rPr>
          <w:rFonts w:ascii="MS Mincho" w:eastAsia="MS Mincho" w:hAnsi="MS Mincho" w:cs="MS Mincho"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，无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冲突。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中断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处</w:t>
      </w:r>
      <w:r>
        <w:rPr>
          <w:rFonts w:ascii="MS Mincho" w:eastAsia="MS Mincho" w:hAnsi="MS Mincho" w:cs="MS Mincho" w:hint="eastAsia"/>
          <w:b/>
          <w:bCs/>
          <w:lang w:eastAsia="zh-CN"/>
        </w:rPr>
        <w:t>理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逻辑</w:t>
      </w:r>
    </w:p>
    <w:p w:rsidR="00936C63" w:rsidRDefault="00F168BB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入</w:t>
      </w:r>
      <w:r>
        <w:rPr>
          <w:lang w:eastAsia="zh-CN"/>
        </w:rPr>
        <w:t>HAL_GPIO_EXTI_Callback</w:t>
      </w:r>
      <w:r>
        <w:rPr>
          <w:lang w:eastAsia="zh-CN"/>
        </w:rPr>
        <w:t>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函数后，首先判断中断来源是否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KEY0 </w:t>
      </w:r>
      <w:r>
        <w:rPr>
          <w:lang w:eastAsia="zh-CN"/>
        </w:rPr>
        <w:t>引脚；</w:t>
      </w:r>
    </w:p>
    <w:p w:rsidR="00936C63" w:rsidRDefault="00F168BB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读</w:t>
      </w:r>
      <w:r>
        <w:rPr>
          <w:rFonts w:ascii="MS Mincho" w:eastAsia="MS Mincho" w:hAnsi="MS Mincho" w:cs="MS Mincho" w:hint="eastAsia"/>
          <w:lang w:eastAsia="zh-CN"/>
        </w:rPr>
        <w:t>取</w:t>
      </w:r>
      <w:r>
        <w:rPr>
          <w:lang w:eastAsia="zh-CN"/>
        </w:rPr>
        <w:t xml:space="preserve"> DWT </w:t>
      </w:r>
      <w:r>
        <w:rPr>
          <w:lang w:eastAsia="zh-CN"/>
        </w:rPr>
        <w:t>当前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，与上一次中断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做差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判断，完成</w:t>
      </w:r>
      <w:r>
        <w:rPr>
          <w:lang w:eastAsia="zh-CN"/>
        </w:rPr>
        <w:t xml:space="preserve"> 50ms </w:t>
      </w:r>
      <w:r>
        <w:rPr>
          <w:lang w:eastAsia="zh-CN"/>
        </w:rPr>
        <w:t>消抖；</w:t>
      </w:r>
    </w:p>
    <w:p w:rsidR="00936C63" w:rsidRDefault="00F168BB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lang w:eastAsia="zh-CN"/>
        </w:rPr>
        <w:t>判定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有效按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后，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用档位切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函数更新状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lang w:eastAsia="zh-CN"/>
        </w:rPr>
        <w:t xml:space="preserve"> LED</w:t>
      </w:r>
      <w:r>
        <w:rPr>
          <w:lang w:eastAsia="zh-CN"/>
        </w:rPr>
        <w:t>；</w:t>
      </w:r>
    </w:p>
    <w:p w:rsidR="00936C63" w:rsidRDefault="00F168BB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lang w:eastAsia="zh-CN"/>
        </w:rPr>
        <w:t>更新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Mincho" w:eastAsia="MS Mincho" w:hAnsi="MS Mincho" w:cs="MS Mincho" w:hint="eastAsia"/>
          <w:lang w:eastAsia="zh-CN"/>
        </w:rPr>
        <w:t>史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，中断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行完</w:t>
      </w:r>
      <w:r>
        <w:rPr>
          <w:rFonts w:ascii="微软雅黑" w:eastAsia="微软雅黑" w:hAnsi="微软雅黑" w:cs="微软雅黑" w:hint="eastAsia"/>
          <w:lang w:eastAsia="zh-CN"/>
        </w:rPr>
        <w:t>毕</w:t>
      </w:r>
      <w:r>
        <w:rPr>
          <w:rFonts w:ascii="MS Mincho" w:eastAsia="MS Mincho" w:hAnsi="MS Mincho" w:cs="MS Mincho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返回主程序</w:t>
      </w:r>
      <w:r>
        <w:rPr>
          <w:lang w:eastAsia="zh-CN"/>
        </w:rPr>
        <w:t>。</w:t>
      </w:r>
    </w:p>
    <w:p w:rsidR="00936C63" w:rsidRDefault="00936C63">
      <w:pPr>
        <w:spacing w:after="0" w:line="324" w:lineRule="auto"/>
        <w:ind w:firstLine="425"/>
        <w:rPr>
          <w:lang w:eastAsia="zh-CN"/>
        </w:rPr>
      </w:pP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4.4 </w:t>
      </w:r>
      <w:r>
        <w:rPr>
          <w:rFonts w:ascii="黑体" w:eastAsia="黑体" w:hAnsi="黑体"/>
          <w:sz w:val="26"/>
          <w:lang w:eastAsia="zh-CN"/>
        </w:rPr>
        <w:t>团队成员负责的代码模块说明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倪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鹏</w:t>
      </w:r>
      <w:r>
        <w:rPr>
          <w:rFonts w:ascii="MS Mincho" w:eastAsia="MS Mincho" w:hAnsi="MS Mincho" w:cs="MS Mincho" w:hint="eastAsia"/>
          <w:b/>
          <w:bCs/>
          <w:lang w:eastAsia="zh-CN"/>
        </w:rPr>
        <w:t>达</w:t>
      </w:r>
      <w:r>
        <w:rPr>
          <w:lang w:eastAsia="zh-CN"/>
        </w:rPr>
        <w:t>：使用</w:t>
      </w:r>
      <w:r>
        <w:rPr>
          <w:lang w:eastAsia="zh-CN"/>
        </w:rPr>
        <w:t xml:space="preserve"> STM32CubeMX </w:t>
      </w:r>
      <w:r>
        <w:rPr>
          <w:lang w:eastAsia="zh-CN"/>
        </w:rPr>
        <w:t>完成工程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建、</w:t>
      </w:r>
      <w:r>
        <w:rPr>
          <w:lang w:eastAsia="zh-CN"/>
        </w:rPr>
        <w:t xml:space="preserve">168MHz </w:t>
      </w:r>
      <w:r>
        <w:rPr>
          <w:rFonts w:ascii="微软雅黑" w:eastAsia="微软雅黑" w:hAnsi="微软雅黑" w:cs="微软雅黑" w:hint="eastAsia"/>
          <w:lang w:eastAsia="zh-CN"/>
        </w:rPr>
        <w:t>时钟</w:t>
      </w:r>
      <w:r>
        <w:rPr>
          <w:rFonts w:ascii="MS Mincho" w:eastAsia="MS Mincho" w:hAnsi="MS Mincho" w:cs="MS Mincho" w:hint="eastAsia"/>
          <w:lang w:eastAsia="zh-CN"/>
        </w:rPr>
        <w:t>配置、</w:t>
      </w:r>
      <w:r>
        <w:rPr>
          <w:lang w:eastAsia="zh-CN"/>
        </w:rPr>
        <w:t xml:space="preserve">GPIO/EXTI </w:t>
      </w:r>
      <w:r>
        <w:rPr>
          <w:lang w:eastAsia="zh-CN"/>
        </w:rPr>
        <w:t>引脚可</w:t>
      </w:r>
      <w:r>
        <w:rPr>
          <w:rFonts w:ascii="微软雅黑" w:eastAsia="微软雅黑" w:hAnsi="微软雅黑" w:cs="微软雅黑" w:hint="eastAsia"/>
          <w:lang w:eastAsia="zh-CN"/>
        </w:rPr>
        <w:t>视</w:t>
      </w:r>
      <w:r>
        <w:rPr>
          <w:rFonts w:ascii="MS Mincho" w:eastAsia="MS Mincho" w:hAnsi="MS Mincho" w:cs="MS Mincho" w:hint="eastAsia"/>
          <w:lang w:eastAsia="zh-CN"/>
        </w:rPr>
        <w:t>化配置，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rPr>
          <w:rFonts w:ascii="MS Mincho" w:eastAsia="MS Mincho" w:hAnsi="MS Mincho" w:cs="MS Mincho" w:hint="eastAsia"/>
          <w:lang w:eastAsia="zh-CN"/>
        </w:rPr>
        <w:t>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MS Mincho" w:eastAsia="MS Mincho" w:hAnsi="MS Mincho" w:cs="MS Mincho" w:hint="eastAsia"/>
          <w:lang w:eastAsia="zh-CN"/>
        </w:rPr>
        <w:t>硬件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MS Mincho" w:eastAsia="MS Mincho" w:hAnsi="MS Mincho" w:cs="MS Mincho"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MS Mincho" w:eastAsia="MS Mincho" w:hAnsi="MS Mincho" w:cs="MS Mincho" w:hint="eastAsia"/>
          <w:lang w:eastAsia="zh-CN"/>
        </w:rPr>
        <w:t>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生成，配合</w:t>
      </w:r>
      <w:r>
        <w:rPr>
          <w:rFonts w:ascii="微软雅黑" w:eastAsia="微软雅黑" w:hAnsi="微软雅黑" w:cs="微软雅黑" w:hint="eastAsia"/>
          <w:lang w:eastAsia="zh-CN"/>
        </w:rPr>
        <w:t>烧录测试</w:t>
      </w:r>
      <w:r>
        <w:rPr>
          <w:rFonts w:ascii="MS Mincho" w:eastAsia="MS Mincho" w:hAnsi="MS Mincho" w:cs="MS Mincho" w:hint="eastAsia"/>
          <w:lang w:eastAsia="zh-CN"/>
        </w:rPr>
        <w:t>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运行效果。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蔺华</w:t>
      </w:r>
      <w:r>
        <w:rPr>
          <w:rFonts w:ascii="MS Mincho" w:eastAsia="MS Mincho" w:hAnsi="MS Mincho" w:cs="MS Mincho" w:hint="eastAsia"/>
          <w:b/>
          <w:bCs/>
          <w:lang w:eastAsia="zh-CN"/>
        </w:rPr>
        <w:t>俊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写档位枚</w:t>
      </w:r>
      <w:r>
        <w:rPr>
          <w:rFonts w:ascii="微软雅黑" w:eastAsia="微软雅黑" w:hAnsi="微软雅黑" w:cs="微软雅黑" w:hint="eastAsia"/>
          <w:lang w:eastAsia="zh-CN"/>
        </w:rPr>
        <w:t>举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lang w:eastAsia="zh-CN"/>
        </w:rPr>
        <w:t xml:space="preserve">LED </w:t>
      </w:r>
      <w:r>
        <w:rPr>
          <w:lang w:eastAsia="zh-CN"/>
        </w:rPr>
        <w:t>更新函数、档位切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函数、</w:t>
      </w:r>
      <w:r>
        <w:rPr>
          <w:lang w:eastAsia="zh-CN"/>
        </w:rPr>
        <w:t xml:space="preserve">DWT </w:t>
      </w:r>
      <w:r>
        <w:rPr>
          <w:lang w:eastAsia="zh-CN"/>
        </w:rPr>
        <w:t>消抖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、外部中断回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函数，完成全代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注</w:t>
      </w:r>
      <w:r>
        <w:rPr>
          <w:rFonts w:ascii="微软雅黑" w:eastAsia="微软雅黑" w:hAnsi="微软雅黑" w:cs="微软雅黑" w:hint="eastAsia"/>
          <w:lang w:eastAsia="zh-CN"/>
        </w:rPr>
        <w:t>释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逻辑优</w:t>
      </w:r>
      <w:r>
        <w:rPr>
          <w:rFonts w:ascii="MS Mincho" w:eastAsia="MS Mincho" w:hAnsi="MS Mincho" w:cs="MS Mincho" w:hint="eastAsia"/>
          <w:lang w:eastAsia="zh-CN"/>
        </w:rPr>
        <w:t>化与</w:t>
      </w:r>
      <w:r>
        <w:rPr>
          <w:lang w:eastAsia="zh-CN"/>
        </w:rPr>
        <w:t xml:space="preserve"> BUG </w:t>
      </w:r>
      <w:r>
        <w:rPr>
          <w:lang w:eastAsia="zh-CN"/>
        </w:rPr>
        <w:t>修复。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五、实验结果分析（</w:t>
      </w:r>
      <w:r>
        <w:rPr>
          <w:rFonts w:ascii="黑体" w:eastAsia="黑体" w:hAnsi="黑体"/>
          <w:sz w:val="28"/>
          <w:lang w:eastAsia="zh-CN"/>
        </w:rPr>
        <w:t>20</w:t>
      </w:r>
      <w:r>
        <w:rPr>
          <w:rFonts w:ascii="黑体" w:eastAsia="黑体" w:hAnsi="黑体"/>
          <w:sz w:val="28"/>
          <w:lang w:eastAsia="zh-CN"/>
        </w:rPr>
        <w:t>分）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5.1 </w:t>
      </w:r>
      <w:r>
        <w:rPr>
          <w:rFonts w:ascii="黑体" w:eastAsia="黑体" w:hAnsi="黑体"/>
          <w:sz w:val="26"/>
          <w:lang w:eastAsia="zh-CN"/>
        </w:rPr>
        <w:t>实验现象记录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请详细记录实验过程中的各种现象。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上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初始状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态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片机上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复位后，系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默</w:t>
      </w:r>
      <w:r>
        <w:rPr>
          <w:rFonts w:ascii="微软雅黑" w:eastAsia="微软雅黑" w:hAnsi="微软雅黑" w:cs="微软雅黑" w:hint="eastAsia"/>
          <w:lang w:eastAsia="zh-CN"/>
        </w:rPr>
        <w:t>认进</w:t>
      </w:r>
      <w:r>
        <w:rPr>
          <w:rFonts w:ascii="MS Mincho" w:eastAsia="MS Mincho" w:hAnsi="MS Mincho" w:cs="MS Mincho" w:hint="eastAsia"/>
          <w:lang w:eastAsia="zh-CN"/>
        </w:rPr>
        <w:t>入</w:t>
      </w:r>
      <w:r>
        <w:rPr>
          <w:lang w:eastAsia="zh-CN"/>
        </w:rPr>
        <w:t xml:space="preserve"> P </w:t>
      </w:r>
      <w:r>
        <w:rPr>
          <w:lang w:eastAsia="zh-CN"/>
        </w:rPr>
        <w:t>档，</w:t>
      </w:r>
      <w:r>
        <w:rPr>
          <w:b/>
          <w:bCs/>
          <w:lang w:eastAsia="zh-CN"/>
        </w:rPr>
        <w:t xml:space="preserve">LED0 </w:t>
      </w:r>
      <w:r>
        <w:rPr>
          <w:b/>
          <w:bCs/>
          <w:lang w:eastAsia="zh-CN"/>
        </w:rPr>
        <w:t>点亮、</w:t>
      </w:r>
      <w:r>
        <w:rPr>
          <w:b/>
          <w:bCs/>
          <w:lang w:eastAsia="zh-CN"/>
        </w:rPr>
        <w:t xml:space="preserve">LED1 </w:t>
      </w:r>
      <w:r>
        <w:rPr>
          <w:b/>
          <w:bCs/>
          <w:lang w:eastAsia="zh-CN"/>
        </w:rPr>
        <w:t>熄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灭</w:t>
      </w:r>
      <w:r>
        <w:rPr>
          <w:lang w:eastAsia="zh-CN"/>
        </w:rPr>
        <w:t>，符合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Mincho" w:eastAsia="MS Mincho" w:hAnsi="MS Mincho" w:cs="MS Mincho" w:hint="eastAsia"/>
          <w:lang w:eastAsia="zh-CN"/>
        </w:rPr>
        <w:t>要求。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单</w:t>
      </w:r>
      <w:r>
        <w:rPr>
          <w:rFonts w:ascii="MS Mincho" w:eastAsia="MS Mincho" w:hAnsi="MS Mincho" w:cs="MS Mincho" w:hint="eastAsia"/>
          <w:b/>
          <w:bCs/>
          <w:lang w:eastAsia="zh-CN"/>
        </w:rPr>
        <w:t>次按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键测试</w:t>
      </w:r>
    </w:p>
    <w:p w:rsidR="00936C63" w:rsidRDefault="00F168BB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R </w:t>
      </w:r>
      <w:r>
        <w:rPr>
          <w:lang w:eastAsia="zh-CN"/>
        </w:rPr>
        <w:t>档，</w:t>
      </w:r>
      <w:r>
        <w:rPr>
          <w:lang w:eastAsia="zh-CN"/>
        </w:rPr>
        <w:t xml:space="preserve">LED0 </w:t>
      </w:r>
      <w:r>
        <w:rPr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lang w:eastAsia="zh-CN"/>
        </w:rPr>
        <w:t xml:space="preserve">LED1 </w:t>
      </w:r>
      <w:r>
        <w:rPr>
          <w:lang w:eastAsia="zh-CN"/>
        </w:rPr>
        <w:t>点亮；</w:t>
      </w:r>
    </w:p>
    <w:p w:rsidR="00936C63" w:rsidRDefault="00F168BB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N </w:t>
      </w:r>
      <w:r>
        <w:rPr>
          <w:lang w:eastAsia="zh-CN"/>
        </w:rPr>
        <w:t>档，</w:t>
      </w:r>
      <w:r>
        <w:rPr>
          <w:lang w:eastAsia="zh-CN"/>
        </w:rPr>
        <w:t>LED0</w:t>
      </w:r>
      <w:r>
        <w:rPr>
          <w:lang w:eastAsia="zh-CN"/>
        </w:rPr>
        <w:t>、</w:t>
      </w:r>
      <w:r>
        <w:rPr>
          <w:lang w:eastAsia="zh-CN"/>
        </w:rPr>
        <w:t xml:space="preserve">LED1 </w:t>
      </w:r>
      <w:r>
        <w:rPr>
          <w:lang w:eastAsia="zh-CN"/>
        </w:rPr>
        <w:t>全部熄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MS Mincho" w:eastAsia="MS Mincho" w:hAnsi="MS Mincho" w:cs="MS Mincho" w:hint="eastAsia"/>
          <w:lang w:eastAsia="zh-CN"/>
        </w:rPr>
        <w:t>；</w:t>
      </w:r>
    </w:p>
    <w:p w:rsidR="00936C63" w:rsidRDefault="00F168BB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D </w:t>
      </w:r>
      <w:r>
        <w:rPr>
          <w:lang w:eastAsia="zh-CN"/>
        </w:rPr>
        <w:t>档，</w:t>
      </w:r>
      <w:r>
        <w:rPr>
          <w:lang w:eastAsia="zh-CN"/>
        </w:rPr>
        <w:t>LED0</w:t>
      </w:r>
      <w:r>
        <w:rPr>
          <w:lang w:eastAsia="zh-CN"/>
        </w:rPr>
        <w:t>、</w:t>
      </w:r>
      <w:r>
        <w:rPr>
          <w:lang w:eastAsia="zh-CN"/>
        </w:rPr>
        <w:t xml:space="preserve">LED1 </w:t>
      </w:r>
      <w:r>
        <w:rPr>
          <w:lang w:eastAsia="zh-CN"/>
        </w:rPr>
        <w:t>全部点亮；</w:t>
      </w:r>
    </w:p>
    <w:p w:rsidR="00936C63" w:rsidRDefault="00F168BB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：回到</w:t>
      </w:r>
      <w:r>
        <w:rPr>
          <w:lang w:eastAsia="zh-CN"/>
        </w:rPr>
        <w:t xml:space="preserve"> P </w:t>
      </w:r>
      <w:r>
        <w:rPr>
          <w:lang w:eastAsia="zh-CN"/>
        </w:rPr>
        <w:t>档，完成一次循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 </w:t>
      </w:r>
      <w:r>
        <w:rPr>
          <w:b/>
          <w:bCs/>
          <w:lang w:eastAsia="zh-CN"/>
        </w:rPr>
        <w:t>消抖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测试</w:t>
      </w:r>
      <w:r>
        <w:rPr>
          <w:lang w:eastAsia="zh-CN"/>
        </w:rPr>
        <w:t>：快速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rPr>
          <w:rFonts w:ascii="MS Mincho" w:eastAsia="MS Mincho" w:hAnsi="MS Mincho" w:cs="MS Mincho" w:hint="eastAsia"/>
          <w:lang w:eastAsia="zh-CN"/>
        </w:rPr>
        <w:t>多次按</w:t>
      </w:r>
      <w:r>
        <w:rPr>
          <w:rFonts w:ascii="微软雅黑" w:eastAsia="微软雅黑" w:hAnsi="微软雅黑" w:cs="微软雅黑" w:hint="eastAsia"/>
          <w:lang w:eastAsia="zh-CN"/>
        </w:rPr>
        <w:t>压</w:t>
      </w:r>
      <w:r>
        <w:rPr>
          <w:rFonts w:ascii="MS Mincho" w:eastAsia="MS Mincho" w:hAnsi="MS Mincho" w:cs="MS Mincho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，档位不会乱跳、无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，相</w:t>
      </w:r>
      <w:r>
        <w:rPr>
          <w:rFonts w:ascii="微软雅黑" w:eastAsia="微软雅黑" w:hAnsi="微软雅黑" w:cs="微软雅黑" w:hint="eastAsia"/>
          <w:lang w:eastAsia="zh-CN"/>
        </w:rPr>
        <w:t>邻</w:t>
      </w:r>
      <w:r>
        <w:rPr>
          <w:rFonts w:ascii="MS Mincho" w:eastAsia="MS Mincho" w:hAnsi="MS Mincho" w:cs="MS Mincho" w:hint="eastAsia"/>
          <w:lang w:eastAsia="zh-CN"/>
        </w:rPr>
        <w:t>两次有效按</w:t>
      </w:r>
      <w:r>
        <w:rPr>
          <w:rFonts w:ascii="微软雅黑" w:eastAsia="微软雅黑" w:hAnsi="微软雅黑" w:cs="微软雅黑" w:hint="eastAsia"/>
          <w:lang w:eastAsia="zh-CN"/>
        </w:rPr>
        <w:t>键间</w:t>
      </w:r>
      <w:r>
        <w:rPr>
          <w:rFonts w:ascii="MS Mincho" w:eastAsia="MS Mincho" w:hAnsi="MS Mincho" w:cs="MS Mincho" w:hint="eastAsia"/>
          <w:lang w:eastAsia="zh-CN"/>
        </w:rPr>
        <w:t>隔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定大于</w:t>
      </w:r>
      <w:r>
        <w:rPr>
          <w:lang w:eastAsia="zh-CN"/>
        </w:rPr>
        <w:t xml:space="preserve"> 50ms</w:t>
      </w:r>
      <w:r>
        <w:rPr>
          <w:lang w:eastAsia="zh-CN"/>
        </w:rPr>
        <w:t>，</w:t>
      </w:r>
      <w:r>
        <w:rPr>
          <w:lang w:eastAsia="zh-CN"/>
        </w:rPr>
        <w:t xml:space="preserve">DWT </w:t>
      </w:r>
      <w:r>
        <w:rPr>
          <w:lang w:eastAsia="zh-CN"/>
        </w:rPr>
        <w:t>消抖效果正常。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长时间</w:t>
      </w:r>
      <w:r>
        <w:rPr>
          <w:rFonts w:ascii="MS Mincho" w:eastAsia="MS Mincho" w:hAnsi="MS Mincho" w:cs="MS Mincho" w:hint="eastAsia"/>
          <w:b/>
          <w:bCs/>
          <w:lang w:eastAsia="zh-CN"/>
        </w:rPr>
        <w:t>运行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rPr>
          <w:rFonts w:ascii="MS Mincho" w:eastAsia="MS Mincho" w:hAnsi="MS Mincho" w:cs="MS Mincho" w:hint="eastAsia"/>
          <w:lang w:eastAsia="zh-CN"/>
        </w:rPr>
        <w:t>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档位</w:t>
      </w:r>
      <w:r>
        <w:rPr>
          <w:lang w:eastAsia="zh-CN"/>
        </w:rPr>
        <w:t xml:space="preserve"> 10 </w:t>
      </w:r>
      <w:r>
        <w:rPr>
          <w:lang w:eastAsia="zh-CN"/>
        </w:rPr>
        <w:t>次以上，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示与档位一一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，程序无卡死、无复位，运行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</w:t>
      </w:r>
      <w:r>
        <w:rPr>
          <w:lang w:eastAsia="zh-CN"/>
        </w:rPr>
        <w:t>。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5.2 </w:t>
      </w:r>
      <w:r>
        <w:rPr>
          <w:rFonts w:ascii="黑体" w:eastAsia="黑体" w:hAnsi="黑体"/>
          <w:sz w:val="26"/>
          <w:lang w:eastAsia="zh-CN"/>
        </w:rPr>
        <w:t>结果照片或视频截图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请插入实验结果照片或视频截图，并适当标注说明。</w:t>
      </w:r>
    </w:p>
    <w:p w:rsidR="00936C63" w:rsidRDefault="00936C63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:rsidR="00936C63" w:rsidRDefault="00F168BB">
      <w:pPr>
        <w:spacing w:before="60" w:after="0" w:line="324" w:lineRule="auto"/>
        <w:jc w:val="center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114300" distR="114300">
            <wp:extent cx="3039745" cy="5625465"/>
            <wp:effectExtent l="0" t="1292860" r="0" b="0"/>
            <wp:docPr id="3" name="图片 3" descr="3893f010bd31d32b4a4e23e219047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893f010bd31d32b4a4e23e219047582"/>
                    <pic:cNvPicPr>
                      <a:picLocks noChangeAspect="1"/>
                    </pic:cNvPicPr>
                  </pic:nvPicPr>
                  <pic:blipFill>
                    <a:blip r:embed="rId11"/>
                    <a:srcRect l="23076" t="28041" b="648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9745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63" w:rsidRDefault="00F168BB">
      <w:pPr>
        <w:pStyle w:val="a6"/>
        <w:spacing w:before="60" w:after="0" w:line="324" w:lineRule="auto"/>
        <w:jc w:val="center"/>
        <w:rPr>
          <w:rFonts w:eastAsia="宋体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eastAsia="宋体" w:hint="eastAsia"/>
          <w:lang w:eastAsia="zh-CN"/>
        </w:rPr>
        <w:t xml:space="preserve"> R</w:t>
      </w:r>
      <w:r>
        <w:rPr>
          <w:rFonts w:eastAsia="宋体" w:hint="eastAsia"/>
          <w:lang w:eastAsia="zh-CN"/>
        </w:rPr>
        <w:t>档</w:t>
      </w:r>
    </w:p>
    <w:p w:rsidR="00936C63" w:rsidRDefault="00936C63">
      <w:pPr>
        <w:rPr>
          <w:rFonts w:eastAsia="宋体"/>
          <w:lang w:eastAsia="zh-CN"/>
        </w:rPr>
      </w:pPr>
    </w:p>
    <w:p w:rsidR="00936C63" w:rsidRDefault="00F168BB">
      <w:pPr>
        <w:jc w:val="center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4038600" cy="4639945"/>
            <wp:effectExtent l="0" t="0" r="8255" b="0"/>
            <wp:docPr id="4" name="图片 4" descr="400358a24fecaefb6dc4aabc69719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00358a24fecaefb6dc4aabc69719d6c"/>
                    <pic:cNvPicPr>
                      <a:picLocks noChangeAspect="1"/>
                    </pic:cNvPicPr>
                  </pic:nvPicPr>
                  <pic:blipFill>
                    <a:blip r:embed="rId12"/>
                    <a:srcRect t="36598" b="1059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8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63" w:rsidRDefault="00F168BB">
      <w:pPr>
        <w:pStyle w:val="a6"/>
        <w:jc w:val="center"/>
        <w:rPr>
          <w:rFonts w:eastAsia="宋体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eastAsia="宋体" w:hint="eastAsia"/>
          <w:lang w:eastAsia="zh-CN"/>
        </w:rPr>
        <w:t xml:space="preserve"> N</w:t>
      </w:r>
      <w:r>
        <w:rPr>
          <w:rFonts w:eastAsia="宋体" w:hint="eastAsia"/>
          <w:lang w:eastAsia="zh-CN"/>
        </w:rPr>
        <w:t>档</w:t>
      </w:r>
    </w:p>
    <w:p w:rsidR="00936C63" w:rsidRDefault="00936C63">
      <w:pPr>
        <w:rPr>
          <w:rFonts w:eastAsia="宋体"/>
          <w:lang w:eastAsia="zh-CN"/>
        </w:rPr>
      </w:pPr>
    </w:p>
    <w:p w:rsidR="00936C63" w:rsidRDefault="00F168BB">
      <w:pPr>
        <w:jc w:val="both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2600960" cy="5390515"/>
            <wp:effectExtent l="0" t="1395095" r="0" b="0"/>
            <wp:docPr id="5" name="图片 5" descr="96856bb04f2e6095dd31b1dcb75d7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6856bb04f2e6095dd31b1dcb75d75db"/>
                    <pic:cNvPicPr>
                      <a:picLocks noChangeAspect="1"/>
                    </pic:cNvPicPr>
                  </pic:nvPicPr>
                  <pic:blipFill>
                    <a:blip r:embed="rId13"/>
                    <a:srcRect l="33754" t="3687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96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63" w:rsidRDefault="00F168BB">
      <w:pPr>
        <w:pStyle w:val="a6"/>
        <w:jc w:val="center"/>
        <w:rPr>
          <w:rFonts w:eastAsia="宋体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eastAsia="宋体" w:hint="eastAsia"/>
          <w:lang w:eastAsia="zh-CN"/>
        </w:rPr>
        <w:t xml:space="preserve"> D</w:t>
      </w:r>
      <w:r>
        <w:rPr>
          <w:rFonts w:eastAsia="宋体" w:hint="eastAsia"/>
          <w:lang w:eastAsia="zh-CN"/>
        </w:rPr>
        <w:t>档</w:t>
      </w:r>
    </w:p>
    <w:p w:rsidR="00936C63" w:rsidRDefault="00936C63">
      <w:pPr>
        <w:rPr>
          <w:rFonts w:eastAsia="宋体"/>
          <w:lang w:eastAsia="zh-CN"/>
        </w:rPr>
      </w:pPr>
    </w:p>
    <w:p w:rsidR="00936C63" w:rsidRDefault="00F168BB">
      <w:pPr>
        <w:jc w:val="center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2700020" cy="5112385"/>
            <wp:effectExtent l="0" t="1206500" r="0" b="0"/>
            <wp:docPr id="6" name="图片 6" descr="bcc7f5c8cf7589c0a1ef664a7c171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cc7f5c8cf7589c0a1ef664a7c171e2c"/>
                    <pic:cNvPicPr>
                      <a:picLocks noChangeAspect="1"/>
                    </pic:cNvPicPr>
                  </pic:nvPicPr>
                  <pic:blipFill>
                    <a:blip r:embed="rId14"/>
                    <a:srcRect l="33708" t="35221" b="70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0002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63" w:rsidRDefault="00F168BB">
      <w:pPr>
        <w:pStyle w:val="a6"/>
        <w:jc w:val="center"/>
        <w:rPr>
          <w:rFonts w:eastAsia="宋体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eastAsia="宋体" w:hint="eastAsia"/>
          <w:lang w:eastAsia="zh-CN"/>
        </w:rPr>
        <w:t xml:space="preserve"> P</w:t>
      </w:r>
      <w:r>
        <w:rPr>
          <w:rFonts w:eastAsia="宋体" w:hint="eastAsia"/>
          <w:lang w:eastAsia="zh-CN"/>
        </w:rPr>
        <w:t>档</w:t>
      </w:r>
    </w:p>
    <w:p w:rsidR="00936C63" w:rsidRDefault="00936C63">
      <w:pPr>
        <w:rPr>
          <w:rFonts w:eastAsia="宋体"/>
          <w:lang w:eastAsia="zh-CN"/>
        </w:rPr>
      </w:pP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（在此插入图片，标注图号及简要说明）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5.3 </w:t>
      </w:r>
      <w:r>
        <w:rPr>
          <w:rFonts w:ascii="黑体" w:eastAsia="黑体" w:hAnsi="黑体"/>
          <w:sz w:val="26"/>
          <w:lang w:eastAsia="zh-CN"/>
        </w:rPr>
        <w:t>与预期结果对比分析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请对比实验结果与预期结果，分析差异原因。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结</w:t>
      </w:r>
      <w:r>
        <w:rPr>
          <w:rFonts w:ascii="MS Mincho" w:eastAsia="MS Mincho" w:hAnsi="MS Mincho" w:cs="MS Mincho" w:hint="eastAsia"/>
          <w:b/>
          <w:bCs/>
          <w:lang w:eastAsia="zh-CN"/>
        </w:rPr>
        <w:t>果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对</w:t>
      </w:r>
      <w:r>
        <w:rPr>
          <w:rFonts w:ascii="MS Mincho" w:eastAsia="MS Mincho" w:hAnsi="MS Mincho" w:cs="MS Mincho" w:hint="eastAsia"/>
          <w:b/>
          <w:bCs/>
          <w:lang w:eastAsia="zh-CN"/>
        </w:rPr>
        <w:t>比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实验实际现</w:t>
      </w:r>
      <w:r>
        <w:rPr>
          <w:rFonts w:ascii="MS Mincho" w:eastAsia="MS Mincho" w:hAnsi="MS Mincho" w:cs="MS Mincho" w:hint="eastAsia"/>
          <w:lang w:eastAsia="zh-CN"/>
        </w:rPr>
        <w:t>象与任</w:t>
      </w:r>
      <w:r>
        <w:rPr>
          <w:rFonts w:ascii="微软雅黑" w:eastAsia="微软雅黑" w:hAnsi="微软雅黑" w:cs="微软雅黑" w:hint="eastAsia"/>
          <w:lang w:eastAsia="zh-CN"/>
        </w:rPr>
        <w:t>务书预</w:t>
      </w:r>
      <w:r>
        <w:rPr>
          <w:rFonts w:ascii="MS Mincho" w:eastAsia="MS Mincho" w:hAnsi="MS Mincho" w:cs="MS Mincho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Mincho" w:eastAsia="MS Mincho" w:hAnsi="MS Mincho" w:cs="MS Mincho" w:hint="eastAsia"/>
          <w:lang w:eastAsia="zh-CN"/>
        </w:rPr>
        <w:t>果</w:t>
      </w:r>
      <w:r>
        <w:rPr>
          <w:b/>
          <w:bCs/>
          <w:lang w:eastAsia="zh-CN"/>
        </w:rPr>
        <w:t>完全一致</w:t>
      </w:r>
      <w:r>
        <w:rPr>
          <w:lang w:eastAsia="zh-CN"/>
        </w:rPr>
        <w:t>。档位</w:t>
      </w:r>
      <w:r>
        <w:rPr>
          <w:rFonts w:ascii="微软雅黑" w:eastAsia="微软雅黑" w:hAnsi="微软雅黑" w:cs="微软雅黑" w:hint="eastAsia"/>
          <w:lang w:eastAsia="zh-CN"/>
        </w:rPr>
        <w:t>严</w:t>
      </w:r>
      <w:r>
        <w:rPr>
          <w:rFonts w:ascii="MS Mincho" w:eastAsia="MS Mincho" w:hAnsi="MS Mincho" w:cs="MS Mincho" w:hint="eastAsia"/>
          <w:lang w:eastAsia="zh-CN"/>
        </w:rPr>
        <w:t>格按照</w:t>
      </w:r>
      <w:r>
        <w:rPr>
          <w:lang w:eastAsia="zh-CN"/>
        </w:rPr>
        <w:t xml:space="preserve"> P→R→N→D </w:t>
      </w:r>
      <w:r>
        <w:rPr>
          <w:lang w:eastAsia="zh-CN"/>
        </w:rPr>
        <w:t>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匹配档位定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MS Mincho" w:eastAsia="MS Mincho" w:hAnsi="MS Mincho" w:cs="MS Mincho" w:hint="eastAsia"/>
          <w:lang w:eastAsia="zh-CN"/>
        </w:rPr>
        <w:t>；</w:t>
      </w:r>
      <w:r>
        <w:rPr>
          <w:lang w:eastAsia="zh-CN"/>
        </w:rPr>
        <w:t xml:space="preserve">DWT </w:t>
      </w:r>
      <w:r>
        <w:rPr>
          <w:lang w:eastAsia="zh-CN"/>
        </w:rPr>
        <w:t>消抖功能生效，机械按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未造成档位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，系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整体运行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定。</w:t>
      </w:r>
      <w:r>
        <w:rPr>
          <w:lang w:eastAsia="zh-CN"/>
        </w:rPr>
        <w:t xml:space="preserve"> 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b/>
          <w:bCs/>
          <w:lang w:eastAsia="zh-CN"/>
        </w:rPr>
        <w:t>潜在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>
        <w:rPr>
          <w:rFonts w:ascii="MS Mincho" w:eastAsia="MS Mincho" w:hAnsi="MS Mincho" w:cs="MS Mincho" w:hint="eastAsia"/>
          <w:b/>
          <w:bCs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误</w:t>
      </w:r>
      <w:r>
        <w:rPr>
          <w:rFonts w:ascii="MS Mincho" w:eastAsia="MS Mincho" w:hAnsi="MS Mincho" w:cs="MS Mincho" w:hint="eastAsia"/>
          <w:b/>
          <w:bCs/>
          <w:lang w:eastAsia="zh-CN"/>
        </w:rPr>
        <w:t>差分析</w:t>
      </w:r>
    </w:p>
    <w:p w:rsidR="00936C63" w:rsidRDefault="00F168BB">
      <w:pPr>
        <w:numPr>
          <w:ilvl w:val="0"/>
          <w:numId w:val="9"/>
        </w:numPr>
        <w:spacing w:before="60" w:after="0" w:line="324" w:lineRule="auto"/>
        <w:rPr>
          <w:lang w:eastAsia="zh-CN"/>
        </w:rPr>
      </w:pPr>
      <w:r>
        <w:rPr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机械特性：机械按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本身存在</w:t>
      </w:r>
      <w:r>
        <w:rPr>
          <w:lang w:eastAsia="zh-CN"/>
        </w:rPr>
        <w:t xml:space="preserve"> 10~20ms 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 xml:space="preserve"> DWT </w:t>
      </w:r>
      <w:r>
        <w:rPr>
          <w:lang w:eastAsia="zh-CN"/>
        </w:rPr>
        <w:t>硬件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数器消抖完美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避</w:t>
      </w:r>
      <w:r>
        <w:rPr>
          <w:rFonts w:ascii="微软雅黑" w:eastAsia="微软雅黑" w:hAnsi="微软雅黑" w:cs="微软雅黑" w:hint="eastAsia"/>
          <w:lang w:eastAsia="zh-CN"/>
        </w:rPr>
        <w:t>该问题</w:t>
      </w:r>
      <w:r>
        <w:rPr>
          <w:rFonts w:ascii="MS Mincho" w:eastAsia="MS Mincho" w:hAnsi="MS Mincho" w:cs="MS Mincho" w:hint="eastAsia"/>
          <w:lang w:eastAsia="zh-CN"/>
        </w:rPr>
        <w:t>，相比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Mincho" w:eastAsia="MS Mincho" w:hAnsi="MS Mincho" w:cs="MS Mincho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不会阻塞程序运行。</w:t>
      </w:r>
    </w:p>
    <w:p w:rsidR="00936C63" w:rsidRDefault="00F168BB">
      <w:pPr>
        <w:numPr>
          <w:ilvl w:val="0"/>
          <w:numId w:val="9"/>
        </w:numPr>
        <w:spacing w:before="60"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时钟</w:t>
      </w:r>
      <w:r>
        <w:rPr>
          <w:rFonts w:ascii="MS Mincho" w:eastAsia="MS Mincho" w:hAnsi="MS Mincho" w:cs="MS Mincho" w:hint="eastAsia"/>
          <w:lang w:eastAsia="zh-CN"/>
        </w:rPr>
        <w:t>配置偏差：系</w:t>
      </w:r>
      <w:r>
        <w:rPr>
          <w:rFonts w:ascii="微软雅黑" w:eastAsia="微软雅黑" w:hAnsi="微软雅黑" w:cs="微软雅黑" w:hint="eastAsia"/>
          <w:lang w:eastAsia="zh-CN"/>
        </w:rPr>
        <w:t>统时钟</w:t>
      </w:r>
      <w:r>
        <w:rPr>
          <w:rFonts w:ascii="MS Mincho" w:eastAsia="MS Mincho" w:hAnsi="MS Mincho" w:cs="MS Mincho" w:hint="eastAsia"/>
          <w:lang w:eastAsia="zh-CN"/>
        </w:rPr>
        <w:t>若未配置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168MHz</w:t>
      </w:r>
      <w:r>
        <w:rPr>
          <w:lang w:eastAsia="zh-CN"/>
        </w:rPr>
        <w:t>，</w:t>
      </w:r>
      <w:r>
        <w:rPr>
          <w:lang w:eastAsia="zh-CN"/>
        </w:rPr>
        <w:t xml:space="preserve">DWT 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会出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Mincho" w:eastAsia="MS Mincho" w:hAnsi="MS Mincho" w:cs="MS Mincho" w:hint="eastAsia"/>
          <w:lang w:eastAsia="zh-CN"/>
        </w:rPr>
        <w:t>偏差，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致消抖失效，本次</w:t>
      </w:r>
      <w:r>
        <w:rPr>
          <w:rFonts w:ascii="微软雅黑" w:eastAsia="微软雅黑" w:hAnsi="微软雅黑" w:cs="微软雅黑" w:hint="eastAsia"/>
          <w:lang w:eastAsia="zh-CN"/>
        </w:rPr>
        <w:t>时钟</w:t>
      </w:r>
      <w:r>
        <w:rPr>
          <w:rFonts w:ascii="MS Mincho" w:eastAsia="MS Mincho" w:hAnsi="MS Mincho" w:cs="MS Mincho" w:hint="eastAsia"/>
          <w:lang w:eastAsia="zh-CN"/>
        </w:rPr>
        <w:t>配置正确，消抖</w:t>
      </w:r>
      <w:r>
        <w:rPr>
          <w:rFonts w:ascii="微软雅黑" w:eastAsia="微软雅黑" w:hAnsi="微软雅黑" w:cs="微软雅黑" w:hint="eastAsia"/>
          <w:lang w:eastAsia="zh-CN"/>
        </w:rPr>
        <w:t>阈值</w:t>
      </w:r>
      <w:r>
        <w:rPr>
          <w:rFonts w:ascii="MS Mincho" w:eastAsia="MS Mincho" w:hAnsi="MS Mincho" w:cs="MS Mincho" w:hint="eastAsia"/>
          <w:lang w:eastAsia="zh-CN"/>
        </w:rPr>
        <w:t>精准</w:t>
      </w:r>
      <w:r>
        <w:rPr>
          <w:lang w:eastAsia="zh-CN"/>
        </w:rPr>
        <w:t>。</w:t>
      </w:r>
    </w:p>
    <w:p w:rsidR="00936C63" w:rsidRDefault="00936C63">
      <w:pPr>
        <w:spacing w:before="60" w:after="0" w:line="324" w:lineRule="auto"/>
        <w:rPr>
          <w:lang w:eastAsia="zh-CN"/>
        </w:rPr>
      </w:pP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六、问题与讨论（</w:t>
      </w:r>
      <w:r>
        <w:rPr>
          <w:rFonts w:ascii="黑体" w:eastAsia="黑体" w:hAnsi="黑体"/>
          <w:sz w:val="28"/>
          <w:lang w:eastAsia="zh-CN"/>
        </w:rPr>
        <w:t>5</w:t>
      </w:r>
      <w:r>
        <w:rPr>
          <w:rFonts w:ascii="黑体" w:eastAsia="黑体" w:hAnsi="黑体"/>
          <w:sz w:val="28"/>
          <w:lang w:eastAsia="zh-CN"/>
        </w:rPr>
        <w:t>分）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6.1 </w:t>
      </w:r>
      <w:r>
        <w:rPr>
          <w:rFonts w:ascii="黑体" w:eastAsia="黑体" w:hAnsi="黑体"/>
          <w:sz w:val="26"/>
          <w:lang w:eastAsia="zh-CN"/>
        </w:rPr>
        <w:t>调试过程中遇到的问题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717"/>
        <w:gridCol w:w="3885"/>
      </w:tblGrid>
      <w:tr w:rsidR="00936C63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问题现象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可能原因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解决方法</w:t>
            </w:r>
          </w:p>
        </w:tc>
      </w:tr>
      <w:tr w:rsidR="00936C6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按键按下无任何反应，档位不切换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1.PE4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引脚未开启外部中断；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2.NVIC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未使能中断；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重新在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CubeMX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配置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EXTI4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中断、开启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NVIC</w:t>
            </w:r>
          </w:p>
        </w:tc>
      </w:tr>
      <w:tr w:rsidR="00936C6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单次按键触发多次档位切换，档位乱跳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未添加消抖逻辑，机械按键抖动触发多次中断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添加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DWT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计数器消抖代码，设置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50ms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时间阈值</w:t>
            </w:r>
          </w:p>
        </w:tc>
      </w:tr>
      <w:tr w:rsidR="00936C6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LED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完全不点亮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PF9/PF10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引脚配置为输入模式，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修改引脚为推挽输出，确认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LED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低电平点亮逻辑，</w:t>
            </w:r>
          </w:p>
        </w:tc>
      </w:tr>
      <w:tr w:rsidR="00936C6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DWT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消抖失效，快速按键仍误触发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消抖周期数值计算错误，与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168MHz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时钟不匹配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36C63" w:rsidRDefault="00F16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重新计算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50ms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对应计数值，修改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DEBOUNCE_CYCLES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参数为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8400000</w:t>
            </w:r>
          </w:p>
        </w:tc>
      </w:tr>
    </w:tbl>
    <w:p w:rsidR="00936C63" w:rsidRDefault="00936C63">
      <w:pPr>
        <w:spacing w:after="0" w:line="324" w:lineRule="auto"/>
        <w:ind w:firstLine="425"/>
        <w:rPr>
          <w:lang w:eastAsia="zh-CN"/>
        </w:rPr>
      </w:pP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6.2 </w:t>
      </w:r>
      <w:r>
        <w:rPr>
          <w:rFonts w:ascii="黑体" w:eastAsia="黑体" w:hAnsi="黑体"/>
          <w:sz w:val="26"/>
          <w:lang w:eastAsia="zh-CN"/>
        </w:rPr>
        <w:t>团队协作解决过程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请描述团队如何协作解决上述问题。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针对</w:t>
      </w:r>
      <w:r>
        <w:rPr>
          <w:b/>
          <w:bCs/>
          <w:lang w:eastAsia="zh-CN"/>
        </w:rPr>
        <w:t>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>
        <w:rPr>
          <w:rFonts w:ascii="MS Mincho" w:eastAsia="MS Mincho" w:hAnsi="MS Mincho" w:cs="MS Mincho" w:hint="eastAsia"/>
          <w:b/>
          <w:bCs/>
          <w:lang w:eastAsia="zh-CN"/>
        </w:rPr>
        <w:t>无响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>
        <w:rPr>
          <w:lang w:eastAsia="zh-CN"/>
        </w:rPr>
        <w:t>：倪</w:t>
      </w:r>
      <w:r>
        <w:rPr>
          <w:rFonts w:ascii="微软雅黑" w:eastAsia="微软雅黑" w:hAnsi="微软雅黑" w:cs="微软雅黑" w:hint="eastAsia"/>
          <w:lang w:eastAsia="zh-CN"/>
        </w:rPr>
        <w:t>鹏</w:t>
      </w:r>
      <w:r>
        <w:rPr>
          <w:rFonts w:ascii="MS Mincho" w:eastAsia="MS Mincho" w:hAnsi="MS Mincho" w:cs="MS Mincho" w:hint="eastAsia"/>
          <w:lang w:eastAsia="zh-CN"/>
        </w:rPr>
        <w:t>达</w:t>
      </w:r>
      <w:r>
        <w:rPr>
          <w:rFonts w:ascii="微软雅黑" w:eastAsia="微软雅黑" w:hAnsi="微软雅黑" w:cs="微软雅黑" w:hint="eastAsia"/>
          <w:lang w:eastAsia="zh-CN"/>
        </w:rPr>
        <w:t>检查实</w:t>
      </w:r>
      <w:r>
        <w:rPr>
          <w:rFonts w:ascii="MS Mincho" w:eastAsia="MS Mincho" w:hAnsi="MS Mincho" w:cs="MS Mincho" w:hint="eastAsia"/>
          <w:lang w:eastAsia="zh-CN"/>
        </w:rPr>
        <w:t>物接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、引脚物理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接；</w:t>
      </w:r>
      <w:r>
        <w:rPr>
          <w:rFonts w:ascii="微软雅黑" w:eastAsia="微软雅黑" w:hAnsi="微软雅黑" w:cs="微软雅黑" w:hint="eastAsia"/>
          <w:lang w:eastAsia="zh-CN"/>
        </w:rPr>
        <w:t>蔺华</w:t>
      </w:r>
      <w:r>
        <w:rPr>
          <w:rFonts w:ascii="MS Mincho" w:eastAsia="MS Mincho" w:hAnsi="MS Mincho" w:cs="MS Mincho" w:hint="eastAsia"/>
          <w:lang w:eastAsia="zh-CN"/>
        </w:rPr>
        <w:t>俊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照工程配置，核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中断开启、</w:t>
      </w:r>
      <w:r>
        <w:rPr>
          <w:lang w:eastAsia="zh-CN"/>
        </w:rPr>
        <w:t xml:space="preserve">NVIC </w:t>
      </w:r>
      <w:r>
        <w:rPr>
          <w:lang w:eastAsia="zh-CN"/>
        </w:rPr>
        <w:t>使能状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MS Mincho" w:eastAsia="MS Mincho" w:hAnsi="MS Mincho" w:cs="MS Mincho" w:hint="eastAsia"/>
          <w:lang w:eastAsia="zh-CN"/>
        </w:rPr>
        <w:t>全中断配置后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S Mincho" w:eastAsia="MS Mincho" w:hAnsi="MS Mincho" w:cs="MS Mincho" w:hint="eastAsia"/>
          <w:lang w:eastAsia="zh-CN"/>
        </w:rPr>
        <w:t>解决。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针对</w:t>
      </w:r>
      <w:r>
        <w:rPr>
          <w:b/>
          <w:bCs/>
          <w:lang w:eastAsia="zh-CN"/>
        </w:rPr>
        <w:t>档位乱跳</w:t>
      </w:r>
      <w:r>
        <w:rPr>
          <w:lang w:eastAsia="zh-CN"/>
        </w:rPr>
        <w:t>：两人分析按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原理，确定使用</w:t>
      </w:r>
      <w:r>
        <w:rPr>
          <w:lang w:eastAsia="zh-CN"/>
        </w:rPr>
        <w:t xml:space="preserve"> DWT </w:t>
      </w:r>
      <w:r>
        <w:rPr>
          <w:lang w:eastAsia="zh-CN"/>
        </w:rPr>
        <w:t>消抖方案，核</w:t>
      </w:r>
      <w:r>
        <w:rPr>
          <w:rFonts w:ascii="微软雅黑" w:eastAsia="微软雅黑" w:hAnsi="微软雅黑" w:cs="微软雅黑" w:hint="eastAsia"/>
          <w:lang w:eastAsia="zh-CN"/>
        </w:rPr>
        <w:t>对时钟频</w:t>
      </w:r>
      <w:r>
        <w:rPr>
          <w:rFonts w:ascii="MS Mincho" w:eastAsia="MS Mincho" w:hAnsi="MS Mincho" w:cs="MS Mincho" w:hint="eastAsia"/>
          <w:lang w:eastAsia="zh-CN"/>
        </w:rPr>
        <w:t>率与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值换</w:t>
      </w:r>
      <w:r>
        <w:rPr>
          <w:rFonts w:ascii="MS Mincho" w:eastAsia="MS Mincho" w:hAnsi="MS Mincho" w:cs="MS Mincho" w:hint="eastAsia"/>
          <w:lang w:eastAsia="zh-CN"/>
        </w:rPr>
        <w:t>算公式，修正参数后消除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。</w:t>
      </w:r>
      <w:r>
        <w:rPr>
          <w:lang w:eastAsia="zh-CN"/>
        </w:rPr>
        <w:t xml:space="preserve"> 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针对</w:t>
      </w:r>
      <w:r>
        <w:rPr>
          <w:b/>
          <w:bCs/>
          <w:lang w:eastAsia="zh-CN"/>
        </w:rPr>
        <w:t xml:space="preserve">LED </w:t>
      </w:r>
      <w:r>
        <w:rPr>
          <w:b/>
          <w:bCs/>
          <w:lang w:eastAsia="zh-CN"/>
        </w:rPr>
        <w:t>不亮</w:t>
      </w:r>
      <w:r>
        <w:rPr>
          <w:lang w:eastAsia="zh-CN"/>
        </w:rPr>
        <w:t>：共同核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引脚模式与硬件点亮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，明确</w:t>
      </w:r>
      <w:r>
        <w:rPr>
          <w:lang w:eastAsia="zh-CN"/>
        </w:rPr>
        <w:t xml:space="preserve"> LED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平点亮，修改代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平操作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S Mincho" w:eastAsia="MS Mincho" w:hAnsi="MS Mincho" w:cs="MS Mincho" w:hint="eastAsia"/>
          <w:lang w:eastAsia="zh-CN"/>
        </w:rPr>
        <w:t>句，恢复指示灯功能。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整个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Mincho" w:eastAsia="MS Mincho" w:hAnsi="MS Mincho" w:cs="MS Mincho" w:hint="eastAsia"/>
          <w:lang w:eastAsia="zh-CN"/>
        </w:rPr>
        <w:t>程分工明确、互相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Mincho" w:eastAsia="MS Mincho" w:hAnsi="MS Mincho" w:cs="MS Mincho" w:hint="eastAsia"/>
          <w:lang w:eastAsia="zh-CN"/>
        </w:rPr>
        <w:t>，快速定位故障点，提升了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MS Mincho" w:eastAsia="MS Mincho" w:hAnsi="MS Mincho" w:cs="MS Mincho" w:hint="eastAsia"/>
          <w:lang w:eastAsia="zh-CN"/>
        </w:rPr>
        <w:t>效率</w:t>
      </w:r>
      <w:r>
        <w:rPr>
          <w:lang w:eastAsia="zh-CN"/>
        </w:rPr>
        <w:t>。</w:t>
      </w:r>
    </w:p>
    <w:p w:rsidR="00936C63" w:rsidRDefault="00F168BB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 xml:space="preserve">6.3 </w:t>
      </w:r>
      <w:r>
        <w:rPr>
          <w:rFonts w:ascii="黑体" w:eastAsia="黑体" w:hAnsi="黑体"/>
          <w:sz w:val="26"/>
          <w:lang w:eastAsia="zh-CN"/>
        </w:rPr>
        <w:t>个人心得体会（本部分需独立撰写）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请总结本次实验的个人收获、遇到的问题及解决过程，谈谈个人体会和感悟。</w:t>
      </w:r>
    </w:p>
    <w:p w:rsidR="00936C63" w:rsidRDefault="00F168B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</w:t>
      </w:r>
      <w:r>
        <w:rPr>
          <w:rFonts w:ascii="宋体" w:eastAsia="宋体" w:hAnsi="宋体"/>
          <w:b/>
          <w:sz w:val="24"/>
          <w:lang w:eastAsia="zh-CN"/>
        </w:rPr>
        <w:t>注：本部分必须独立撰写，不可与组员相同</w:t>
      </w:r>
      <w:r>
        <w:rPr>
          <w:rFonts w:ascii="宋体" w:eastAsia="宋体" w:hAnsi="宋体"/>
          <w:sz w:val="24"/>
          <w:lang w:eastAsia="zh-CN"/>
        </w:rPr>
        <w:t>）</w:t>
      </w:r>
    </w:p>
    <w:p w:rsidR="00936C63" w:rsidRDefault="00F168BB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（在此写出你的个人心得）</w:t>
      </w:r>
    </w:p>
    <w:p w:rsidR="00936C63" w:rsidRDefault="00F168BB">
      <w:pPr>
        <w:spacing w:after="0" w:line="324" w:lineRule="auto"/>
        <w:ind w:firstLine="7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通过本次实践，我系统掌握了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STM32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开发的基础流程，包括使用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STM32CubeMX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配置时钟树、初始化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GPIO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外设、设置外部中断触发方式（下降沿）以及生成初始化代码。在编写业务逻辑时，我独立完成了档位枚举类型定义、全局状态变量管理、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LED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状态更新函数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Style w:val="HTML"/>
          <w:rFonts w:ascii="宋体" w:eastAsia="宋体" w:hAnsi="宋体" w:cs="宋体" w:hint="eastAsia"/>
          <w:color w:val="0F1115"/>
          <w:sz w:val="24"/>
          <w:szCs w:val="24"/>
          <w:shd w:val="clear" w:color="auto" w:fill="EBEEF2"/>
        </w:rPr>
        <w:t>LED_Update()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和档位切换函数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Style w:val="HTML"/>
          <w:rFonts w:ascii="宋体" w:eastAsia="宋体" w:hAnsi="宋体" w:cs="宋体" w:hint="eastAsia"/>
          <w:color w:val="0F1115"/>
          <w:sz w:val="24"/>
          <w:szCs w:val="24"/>
          <w:shd w:val="clear" w:color="auto" w:fill="EBEEF2"/>
        </w:rPr>
        <w:t>Gear_Shift()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的设计与实现。对于外部中断部分的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HAL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库回调机制，我通过主动向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AI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提问，明确了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Style w:val="HTML"/>
          <w:rFonts w:ascii="宋体" w:eastAsia="宋体" w:hAnsi="宋体" w:cs="宋体" w:hint="eastAsia"/>
          <w:color w:val="0F1115"/>
          <w:sz w:val="24"/>
          <w:szCs w:val="24"/>
          <w:shd w:val="clear" w:color="auto" w:fill="EBEEF2"/>
        </w:rPr>
        <w:t>HAL_GPIO_EXTI_Callback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的用法以及如何在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Style w:val="HTML"/>
          <w:rFonts w:ascii="宋体" w:eastAsia="宋体" w:hAnsi="宋体" w:cs="宋体" w:hint="eastAsia"/>
          <w:color w:val="0F1115"/>
          <w:sz w:val="24"/>
          <w:szCs w:val="24"/>
          <w:shd w:val="clear" w:color="auto" w:fill="EBEEF2"/>
        </w:rPr>
        <w:t>stm32f4xx_it.c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 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中正确调用中断处理函数，从而将按键输入与档位切换逻辑无缝衔接。最终，我将完整代码编译后烧录至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STM32F407ZGT6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系统板，实际测试表明：每按一次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KEY0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（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PE4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引脚），档位在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P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→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R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→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N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→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D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之间循环切换，同时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LED0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和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LED1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的组合状态准确反映出当前档位，功能完全符合预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期。这一过程不仅加深了我对中断驱动编程的理解，也让我学会了借助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AI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辅助高效排查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 xml:space="preserve"> HAL </w:t>
      </w:r>
      <w:r>
        <w:rPr>
          <w:rFonts w:ascii="宋体" w:eastAsia="宋体" w:hAnsi="宋体" w:cs="宋体" w:hint="eastAsia"/>
          <w:color w:val="0F1115"/>
          <w:sz w:val="24"/>
          <w:szCs w:val="24"/>
          <w:shd w:val="clear" w:color="auto" w:fill="FFFFFF"/>
        </w:rPr>
        <w:t>库接口问题、验证代码逻辑，并顺利完成从配置到烧录的全链路开发。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七、思考题回答（</w:t>
      </w:r>
      <w:r>
        <w:rPr>
          <w:rFonts w:ascii="黑体" w:eastAsia="黑体" w:hAnsi="黑体"/>
          <w:sz w:val="28"/>
          <w:lang w:eastAsia="zh-CN"/>
        </w:rPr>
        <w:t>5</w:t>
      </w:r>
      <w:r>
        <w:rPr>
          <w:rFonts w:ascii="黑体" w:eastAsia="黑体" w:hAnsi="黑体"/>
          <w:sz w:val="28"/>
          <w:lang w:eastAsia="zh-CN"/>
        </w:rPr>
        <w:t>分）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请回答实验任务书中的思考题。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为</w:t>
      </w:r>
      <w:r>
        <w:rPr>
          <w:rFonts w:ascii="MS Mincho" w:eastAsia="MS Mincho" w:hAnsi="MS Mincho" w:cs="MS Mincho" w:hint="eastAsia"/>
          <w:b/>
          <w:bCs/>
          <w:lang w:eastAsia="zh-CN"/>
        </w:rPr>
        <w:t>什么按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>
        <w:rPr>
          <w:rFonts w:ascii="MS Mincho" w:eastAsia="MS Mincho" w:hAnsi="MS Mincho" w:cs="MS Mincho" w:hint="eastAsia"/>
          <w:b/>
          <w:bCs/>
          <w:lang w:eastAsia="zh-CN"/>
        </w:rPr>
        <w:t>要配置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为</w:t>
      </w:r>
      <w:r>
        <w:rPr>
          <w:rFonts w:ascii="MS Mincho" w:eastAsia="MS Mincho" w:hAnsi="MS Mincho" w:cs="MS Mincho" w:hint="eastAsia"/>
          <w:b/>
          <w:bCs/>
          <w:lang w:eastAsia="zh-CN"/>
        </w:rPr>
        <w:t>下降沿触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rFonts w:ascii="MS Mincho" w:eastAsia="MS Mincho" w:hAnsi="MS Mincho" w:cs="MS Mincho" w:hint="eastAsia"/>
          <w:b/>
          <w:bCs/>
          <w:lang w:eastAsia="zh-CN"/>
        </w:rPr>
        <w:t>而不是上升沿触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引脚开启内部上拉，常</w:t>
      </w:r>
      <w:r>
        <w:rPr>
          <w:rFonts w:ascii="微软雅黑" w:eastAsia="微软雅黑" w:hAnsi="微软雅黑" w:cs="微软雅黑" w:hint="eastAsia"/>
          <w:lang w:eastAsia="zh-CN"/>
        </w:rPr>
        <w:t>态为</w:t>
      </w:r>
      <w:r>
        <w:rPr>
          <w:rFonts w:ascii="MS Mincho" w:eastAsia="MS Mincho" w:hAnsi="MS Mincho" w:cs="MS Mincho" w:hint="eastAsia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平；按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时电</w:t>
      </w:r>
      <w:r>
        <w:rPr>
          <w:rFonts w:ascii="MS Mincho" w:eastAsia="MS Mincho" w:hAnsi="MS Mincho" w:cs="MS Mincho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低，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Mincho" w:eastAsia="MS Mincho" w:hAnsi="MS Mincho" w:cs="MS Mincho" w:hint="eastAsia"/>
          <w:lang w:eastAsia="zh-CN"/>
        </w:rPr>
        <w:t>生下降沿。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Mincho" w:eastAsia="MS Mincho" w:hAnsi="MS Mincho" w:cs="MS Mincho"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可以精准</w:t>
      </w:r>
      <w:r>
        <w:rPr>
          <w:rFonts w:ascii="微软雅黑" w:eastAsia="微软雅黑" w:hAnsi="微软雅黑" w:cs="微软雅黑" w:hint="eastAsia"/>
          <w:lang w:eastAsia="zh-CN"/>
        </w:rPr>
        <w:t>识别</w:t>
      </w:r>
      <w:r>
        <w:rPr>
          <w:b/>
          <w:bCs/>
          <w:lang w:eastAsia="zh-CN"/>
        </w:rPr>
        <w:t>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>
        <w:rPr>
          <w:rFonts w:ascii="MS Mincho" w:eastAsia="MS Mincho" w:hAnsi="MS Mincho" w:cs="MS Mincho" w:hint="eastAsia"/>
          <w:b/>
          <w:bCs/>
          <w:lang w:eastAsia="zh-CN"/>
        </w:rPr>
        <w:t>按下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>
        <w:rPr>
          <w:rFonts w:ascii="MS Mincho" w:eastAsia="MS Mincho" w:hAnsi="MS Mincho" w:cs="MS Mincho" w:hint="eastAsia"/>
          <w:b/>
          <w:bCs/>
          <w:lang w:eastAsia="zh-CN"/>
        </w:rPr>
        <w:t>作</w:t>
      </w:r>
      <w:r>
        <w:rPr>
          <w:lang w:eastAsia="zh-CN"/>
        </w:rPr>
        <w:t>；若使用上升沿，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ascii="MS Mincho" w:eastAsia="MS Mincho" w:hAnsi="MS Mincho" w:cs="MS Mincho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识别</w:t>
      </w:r>
      <w:r>
        <w:rPr>
          <w:rFonts w:ascii="MS Mincho" w:eastAsia="MS Mincho" w:hAnsi="MS Mincho" w:cs="MS Mincho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松开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作，不符合档位</w:t>
      </w:r>
      <w:r>
        <w:rPr>
          <w:lang w:eastAsia="zh-CN"/>
        </w:rPr>
        <w:t xml:space="preserve"> “</w:t>
      </w:r>
      <w:r>
        <w:rPr>
          <w:lang w:eastAsia="zh-CN"/>
        </w:rPr>
        <w:t>按下切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lang w:eastAsia="zh-CN"/>
        </w:rPr>
        <w:t xml:space="preserve">” </w:t>
      </w:r>
      <w:r>
        <w:rPr>
          <w:lang w:eastAsia="zh-CN"/>
        </w:rPr>
        <w:t>的功能需求。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 xml:space="preserve">DWT </w:t>
      </w:r>
      <w:r>
        <w:rPr>
          <w:b/>
          <w:bCs/>
          <w:lang w:eastAsia="zh-CN"/>
        </w:rPr>
        <w:t>消抖与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软</w:t>
      </w:r>
      <w:r>
        <w:rPr>
          <w:rFonts w:ascii="MS Mincho" w:eastAsia="MS Mincho" w:hAnsi="MS Mincho" w:cs="MS Mincho" w:hint="eastAsia"/>
          <w:b/>
          <w:bCs/>
          <w:lang w:eastAsia="zh-CN"/>
        </w:rPr>
        <w:t>件延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时</w:t>
      </w:r>
      <w:r>
        <w:rPr>
          <w:rFonts w:ascii="MS Mincho" w:eastAsia="MS Mincho" w:hAnsi="MS Mincho" w:cs="MS Mincho" w:hint="eastAsia"/>
          <w:b/>
          <w:bCs/>
          <w:lang w:eastAsia="zh-CN"/>
        </w:rPr>
        <w:t>消抖相比有什么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优势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</w:t>
      </w:r>
      <w:r>
        <w:rPr>
          <w:rFonts w:ascii="微软雅黑" w:eastAsia="微软雅黑" w:hAnsi="微软雅黑" w:cs="微软雅黑" w:hint="eastAsia"/>
          <w:lang w:eastAsia="zh-CN"/>
        </w:rPr>
        <w:t>传统软</w:t>
      </w:r>
      <w:r>
        <w:rPr>
          <w:rFonts w:ascii="MS Mincho" w:eastAsia="MS Mincho" w:hAnsi="MS Mincho" w:cs="MS Mincho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消抖会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用</w:t>
      </w:r>
      <w:r>
        <w:rPr>
          <w:lang w:eastAsia="zh-CN"/>
        </w:rPr>
        <w:t>HAL_Delay()</w:t>
      </w:r>
      <w:r>
        <w:rPr>
          <w:lang w:eastAsia="zh-CN"/>
        </w:rPr>
        <w:t>等阻塞函数，占用</w:t>
      </w:r>
      <w:r>
        <w:rPr>
          <w:lang w:eastAsia="zh-CN"/>
        </w:rPr>
        <w:t xml:space="preserve"> CPU 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MS Mincho" w:eastAsia="MS Mincho" w:hAnsi="MS Mincho" w:cs="MS Mincho" w:hint="eastAsia"/>
          <w:lang w:eastAsia="zh-CN"/>
        </w:rPr>
        <w:t>源，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MS Mincho" w:eastAsia="MS Mincho" w:hAnsi="MS Mincho" w:cs="MS Mincho" w:hint="eastAsia"/>
          <w:lang w:eastAsia="zh-CN"/>
        </w:rPr>
        <w:t>停主程序运行；</w:t>
      </w:r>
      <w:r>
        <w:rPr>
          <w:lang w:eastAsia="zh-CN"/>
        </w:rPr>
        <w:t xml:space="preserve">DWT </w:t>
      </w:r>
      <w:r>
        <w:rPr>
          <w:lang w:eastAsia="zh-CN"/>
        </w:rPr>
        <w:t>基于内核硬件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</w:t>
      </w:r>
      <w:r>
        <w:rPr>
          <w:rFonts w:ascii="微软雅黑" w:eastAsia="微软雅黑" w:hAnsi="微软雅黑" w:cs="微软雅黑" w:hint="eastAsia"/>
          <w:lang w:eastAsia="zh-CN"/>
        </w:rPr>
        <w:t>计时</w:t>
      </w:r>
      <w:r>
        <w:rPr>
          <w:rFonts w:ascii="MS Mincho" w:eastAsia="MS Mincho" w:hAnsi="MS Mincho" w:cs="MS Mincho" w:hint="eastAsia"/>
          <w:lang w:eastAsia="zh-CN"/>
        </w:rPr>
        <w:t>，属于</w:t>
      </w:r>
      <w:r>
        <w:rPr>
          <w:b/>
          <w:bCs/>
          <w:lang w:eastAsia="zh-CN"/>
        </w:rPr>
        <w:t>非阻塞消抖</w:t>
      </w:r>
      <w:r>
        <w:rPr>
          <w:lang w:eastAsia="zh-CN"/>
        </w:rPr>
        <w:t>，不影响主程序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行，</w:t>
      </w:r>
      <w:r>
        <w:rPr>
          <w:rFonts w:ascii="微软雅黑" w:eastAsia="微软雅黑" w:hAnsi="微软雅黑" w:cs="微软雅黑" w:hint="eastAsia"/>
          <w:lang w:eastAsia="zh-CN"/>
        </w:rPr>
        <w:t>计时</w:t>
      </w:r>
      <w:r>
        <w:rPr>
          <w:rFonts w:ascii="MS Mincho" w:eastAsia="MS Mincho" w:hAnsi="MS Mincho" w:cs="MS Mincho" w:hint="eastAsia"/>
          <w:lang w:eastAsia="zh-CN"/>
        </w:rPr>
        <w:t>精度更高，在</w:t>
      </w:r>
      <w:r>
        <w:rPr>
          <w:rFonts w:ascii="微软雅黑" w:eastAsia="微软雅黑" w:hAnsi="微软雅黑" w:cs="微软雅黑" w:hint="eastAsia"/>
          <w:lang w:eastAsia="zh-CN"/>
        </w:rPr>
        <w:t>实时</w:t>
      </w:r>
      <w:r>
        <w:rPr>
          <w:rFonts w:ascii="MS Mincho" w:eastAsia="MS Mincho" w:hAnsi="MS Mincho" w:cs="MS Mincho" w:hint="eastAsia"/>
          <w:lang w:eastAsia="zh-CN"/>
        </w:rPr>
        <w:t>性要求高的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MS Mincho" w:eastAsia="MS Mincho" w:hAnsi="MS Mincho" w:cs="MS Mincho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中更适用。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如果要求从</w:t>
      </w:r>
      <w:r>
        <w:rPr>
          <w:b/>
          <w:bCs/>
          <w:lang w:eastAsia="zh-CN"/>
        </w:rPr>
        <w:t xml:space="preserve"> D </w:t>
      </w:r>
      <w:r>
        <w:rPr>
          <w:b/>
          <w:bCs/>
          <w:lang w:eastAsia="zh-CN"/>
        </w:rPr>
        <w:t>档不能直接切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换</w:t>
      </w:r>
      <w:r>
        <w:rPr>
          <w:rFonts w:ascii="MS Mincho" w:eastAsia="MS Mincho" w:hAnsi="MS Mincho" w:cs="MS Mincho" w:hint="eastAsia"/>
          <w:b/>
          <w:bCs/>
          <w:lang w:eastAsia="zh-CN"/>
        </w:rPr>
        <w:t>到</w:t>
      </w:r>
      <w:r>
        <w:rPr>
          <w:b/>
          <w:bCs/>
          <w:lang w:eastAsia="zh-CN"/>
        </w:rPr>
        <w:t xml:space="preserve"> R </w:t>
      </w:r>
      <w:r>
        <w:rPr>
          <w:b/>
          <w:bCs/>
          <w:lang w:eastAsia="zh-CN"/>
        </w:rPr>
        <w:t>档</w:t>
      </w:r>
      <w:r>
        <w:rPr>
          <w:b/>
          <w:bCs/>
          <w:lang w:eastAsia="zh-CN"/>
        </w:rPr>
        <w:t xml:space="preserve"> (</w:t>
      </w:r>
      <w:r>
        <w:rPr>
          <w:b/>
          <w:bCs/>
          <w:lang w:eastAsia="zh-CN"/>
        </w:rPr>
        <w:t>需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经过</w:t>
      </w:r>
      <w:r>
        <w:rPr>
          <w:b/>
          <w:bCs/>
          <w:lang w:eastAsia="zh-CN"/>
        </w:rPr>
        <w:t xml:space="preserve"> N </w:t>
      </w:r>
      <w:r>
        <w:rPr>
          <w:b/>
          <w:bCs/>
          <w:lang w:eastAsia="zh-CN"/>
        </w:rPr>
        <w:t>档</w:t>
      </w:r>
      <w:r>
        <w:rPr>
          <w:b/>
          <w:bCs/>
          <w:lang w:eastAsia="zh-CN"/>
        </w:rPr>
        <w:t xml:space="preserve">), </w:t>
      </w:r>
      <w:r>
        <w:rPr>
          <w:b/>
          <w:bCs/>
          <w:lang w:eastAsia="zh-CN"/>
        </w:rPr>
        <w:t>如何修改代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码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答：在</w:t>
      </w:r>
      <w:r>
        <w:rPr>
          <w:lang w:eastAsia="zh-CN"/>
        </w:rPr>
        <w:t>Gear_Shift()</w:t>
      </w:r>
      <w:r>
        <w:rPr>
          <w:lang w:eastAsia="zh-CN"/>
        </w:rPr>
        <w:t>函数中增加状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判断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：当当前档位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D </w:t>
      </w:r>
      <w:r>
        <w:rPr>
          <w:lang w:eastAsia="zh-CN"/>
        </w:rPr>
        <w:t>档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后</w:t>
      </w:r>
      <w:r>
        <w:rPr>
          <w:rFonts w:ascii="微软雅黑" w:eastAsia="微软雅黑" w:hAnsi="微软雅黑" w:cs="微软雅黑" w:hint="eastAsia"/>
          <w:lang w:eastAsia="zh-CN"/>
        </w:rPr>
        <w:t>强</w:t>
      </w:r>
      <w:r>
        <w:rPr>
          <w:rFonts w:ascii="MS Mincho" w:eastAsia="MS Mincho" w:hAnsi="MS Mincho" w:cs="MS Mincho" w:hint="eastAsia"/>
          <w:lang w:eastAsia="zh-CN"/>
        </w:rPr>
        <w:t>制切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N </w:t>
      </w:r>
      <w:r>
        <w:rPr>
          <w:lang w:eastAsia="zh-CN"/>
        </w:rPr>
        <w:t>档，禁止直接跳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MS Mincho" w:eastAsia="MS Mincho" w:hAnsi="MS Mincho" w:cs="MS Mincho" w:hint="eastAsia"/>
          <w:lang w:eastAsia="zh-CN"/>
        </w:rPr>
        <w:t>到</w:t>
      </w:r>
      <w:r>
        <w:rPr>
          <w:lang w:eastAsia="zh-CN"/>
        </w:rPr>
        <w:t xml:space="preserve"> R </w:t>
      </w:r>
      <w:r>
        <w:rPr>
          <w:lang w:eastAsia="zh-CN"/>
        </w:rPr>
        <w:t>档；其余档位保持原有循</w:t>
      </w:r>
      <w:r>
        <w:rPr>
          <w:rFonts w:ascii="微软雅黑" w:eastAsia="微软雅黑" w:hAnsi="微软雅黑" w:cs="微软雅黑" w:hint="eastAsia"/>
          <w:lang w:eastAsia="zh-CN"/>
        </w:rPr>
        <w:t>环逻辑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Mincho" w:eastAsia="MS Mincho" w:hAnsi="MS Mincho" w:cs="MS Mincho" w:hint="eastAsia"/>
          <w:lang w:eastAsia="zh-CN"/>
        </w:rPr>
        <w:t>档位互</w:t>
      </w:r>
      <w:r>
        <w:rPr>
          <w:rFonts w:ascii="微软雅黑" w:eastAsia="微软雅黑" w:hAnsi="微软雅黑" w:cs="微软雅黑" w:hint="eastAsia"/>
          <w:lang w:eastAsia="zh-CN"/>
        </w:rPr>
        <w:t>锁</w:t>
      </w:r>
      <w:r>
        <w:rPr>
          <w:rFonts w:ascii="MS Mincho" w:eastAsia="MS Mincho" w:hAnsi="MS Mincho" w:cs="MS Mincho" w:hint="eastAsia"/>
          <w:lang w:eastAsia="zh-CN"/>
        </w:rPr>
        <w:t>防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操作。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中断服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务</w:t>
      </w:r>
      <w:r>
        <w:rPr>
          <w:rFonts w:ascii="MS Mincho" w:eastAsia="MS Mincho" w:hAnsi="MS Mincho" w:cs="MS Mincho" w:hint="eastAsia"/>
          <w:b/>
          <w:bCs/>
          <w:lang w:eastAsia="zh-CN"/>
        </w:rPr>
        <w:t>程序中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为</w:t>
      </w:r>
      <w:r>
        <w:rPr>
          <w:rFonts w:ascii="MS Mincho" w:eastAsia="MS Mincho" w:hAnsi="MS Mincho" w:cs="MS Mincho" w:hint="eastAsia"/>
          <w:b/>
          <w:bCs/>
          <w:lang w:eastAsia="zh-CN"/>
        </w:rPr>
        <w:t>什么要尽量少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执</w:t>
      </w:r>
      <w:r>
        <w:rPr>
          <w:rFonts w:ascii="MS Mincho" w:eastAsia="MS Mincho" w:hAnsi="MS Mincho" w:cs="MS Mincho" w:hint="eastAsia"/>
          <w:b/>
          <w:bCs/>
          <w:lang w:eastAsia="zh-CN"/>
        </w:rPr>
        <w:t>行代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码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高于主程序，中断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行期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Mincho" w:eastAsia="MS Mincho" w:hAnsi="MS Mincho" w:cs="MS Mincho" w:hint="eastAsia"/>
          <w:lang w:eastAsia="zh-CN"/>
        </w:rPr>
        <w:t>主程序会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MS Mincho" w:eastAsia="MS Mincho" w:hAnsi="MS Mincho" w:cs="MS Mincho" w:hint="eastAsia"/>
          <w:lang w:eastAsia="zh-CN"/>
        </w:rPr>
        <w:t>停。若中断内代</w:t>
      </w:r>
      <w:r>
        <w:rPr>
          <w:rFonts w:ascii="微软雅黑" w:eastAsia="微软雅黑" w:hAnsi="微软雅黑" w:cs="微软雅黑" w:hint="eastAsia"/>
          <w:lang w:eastAsia="zh-CN"/>
        </w:rPr>
        <w:t>码过</w:t>
      </w:r>
      <w:r>
        <w:rPr>
          <w:rFonts w:ascii="MS Mincho" w:eastAsia="MS Mincho" w:hAnsi="MS Mincho" w:cs="MS Mincho" w:hint="eastAsia"/>
          <w:lang w:eastAsia="zh-CN"/>
        </w:rPr>
        <w:t>多、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时间过长</w:t>
      </w:r>
      <w:r>
        <w:rPr>
          <w:rFonts w:ascii="MS Mincho" w:eastAsia="MS Mincho" w:hAnsi="MS Mincho" w:cs="MS Mincho" w:hint="eastAsia"/>
          <w:lang w:eastAsia="zh-CN"/>
        </w:rPr>
        <w:t>，会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致系</w:t>
      </w:r>
      <w:r>
        <w:rPr>
          <w:rFonts w:ascii="微软雅黑" w:eastAsia="微软雅黑" w:hAnsi="微软雅黑" w:cs="微软雅黑" w:hint="eastAsia"/>
          <w:lang w:eastAsia="zh-CN"/>
        </w:rPr>
        <w:t>统实时</w:t>
      </w:r>
      <w:r>
        <w:rPr>
          <w:rFonts w:ascii="MS Mincho" w:eastAsia="MS Mincho" w:hAnsi="MS Mincho" w:cs="MS Mincho" w:hint="eastAsia"/>
          <w:lang w:eastAsia="zh-CN"/>
        </w:rPr>
        <w:t>性下降，甚至</w:t>
      </w:r>
      <w:r>
        <w:rPr>
          <w:rFonts w:ascii="微软雅黑" w:eastAsia="微软雅黑" w:hAnsi="微软雅黑" w:cs="微软雅黑" w:hint="eastAsia"/>
          <w:lang w:eastAsia="zh-CN"/>
        </w:rPr>
        <w:t>丢</w:t>
      </w:r>
      <w:r>
        <w:rPr>
          <w:rFonts w:ascii="MS Mincho" w:eastAsia="MS Mincho" w:hAnsi="MS Mincho" w:cs="MS Mincho" w:hint="eastAsia"/>
          <w:lang w:eastAsia="zh-CN"/>
        </w:rPr>
        <w:t>失其他中断信号、造成程序异常，尤其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MS Mincho" w:eastAsia="MS Mincho" w:hAnsi="MS Mincho" w:cs="MS Mincho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统对实时</w:t>
      </w:r>
      <w:r>
        <w:rPr>
          <w:rFonts w:ascii="MS Mincho" w:eastAsia="MS Mincho" w:hAnsi="MS Mincho" w:cs="MS Mincho" w:hint="eastAsia"/>
          <w:lang w:eastAsia="zh-CN"/>
        </w:rPr>
        <w:t>性要求极高，因此中断函数必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rFonts w:ascii="MS Mincho" w:eastAsia="MS Mincho" w:hAnsi="MS Mincho" w:cs="MS Mincho" w:hint="eastAsia"/>
          <w:lang w:eastAsia="zh-CN"/>
        </w:rPr>
        <w:t>精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5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本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实验</w:t>
      </w:r>
      <w:r>
        <w:rPr>
          <w:rFonts w:ascii="MS Mincho" w:eastAsia="MS Mincho" w:hAnsi="MS Mincho" w:cs="MS Mincho" w:hint="eastAsia"/>
          <w:b/>
          <w:bCs/>
          <w:lang w:eastAsia="zh-CN"/>
        </w:rPr>
        <w:t>的</w:t>
      </w:r>
      <w:r>
        <w:rPr>
          <w:b/>
          <w:bCs/>
          <w:lang w:eastAsia="zh-CN"/>
        </w:rPr>
        <w:t xml:space="preserve"> LED </w:t>
      </w:r>
      <w:r>
        <w:rPr>
          <w:b/>
          <w:bCs/>
          <w:lang w:eastAsia="zh-CN"/>
        </w:rPr>
        <w:t>是低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平点亮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还</w:t>
      </w:r>
      <w:r>
        <w:rPr>
          <w:rFonts w:ascii="MS Mincho" w:eastAsia="MS Mincho" w:hAnsi="MS Mincho" w:cs="MS Mincho" w:hint="eastAsia"/>
          <w:b/>
          <w:bCs/>
          <w:lang w:eastAsia="zh-CN"/>
        </w:rPr>
        <w:t>是高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平点亮？代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码</w:t>
      </w:r>
      <w:r>
        <w:rPr>
          <w:rFonts w:ascii="MS Mincho" w:eastAsia="MS Mincho" w:hAnsi="MS Mincho" w:cs="MS Mincho" w:hint="eastAsia"/>
          <w:b/>
          <w:bCs/>
          <w:lang w:eastAsia="zh-CN"/>
        </w:rPr>
        <w:t>中如何体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现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b/>
          <w:bCs/>
          <w:lang w:eastAsia="zh-CN"/>
        </w:rPr>
        <w:t>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平点亮</w:t>
      </w:r>
      <w:r>
        <w:rPr>
          <w:lang w:eastAsia="zh-CN"/>
        </w:rPr>
        <w:t>。代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中使用</w:t>
      </w:r>
      <w:r>
        <w:rPr>
          <w:lang w:eastAsia="zh-CN"/>
        </w:rPr>
        <w:t>GPIO_PIN_RESET</w:t>
      </w:r>
      <w:r>
        <w:rPr>
          <w:lang w:eastAsia="zh-CN"/>
        </w:rPr>
        <w:t>（低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平）点亮</w:t>
      </w:r>
      <w:r>
        <w:rPr>
          <w:lang w:eastAsia="zh-CN"/>
        </w:rPr>
        <w:t xml:space="preserve"> LED</w:t>
      </w:r>
      <w:r>
        <w:rPr>
          <w:lang w:eastAsia="zh-CN"/>
        </w:rPr>
        <w:t>，</w:t>
      </w:r>
      <w:r>
        <w:rPr>
          <w:lang w:eastAsia="zh-CN"/>
        </w:rPr>
        <w:t>GPIO_PIN_SET</w:t>
      </w:r>
      <w:r>
        <w:rPr>
          <w:lang w:eastAsia="zh-CN"/>
        </w:rPr>
        <w:t>（高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lang w:eastAsia="zh-CN"/>
        </w:rPr>
        <w:t xml:space="preserve"> LED</w:t>
      </w:r>
      <w:r>
        <w:rPr>
          <w:lang w:eastAsia="zh-CN"/>
        </w:rPr>
        <w:t>，与硬件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路定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MS Mincho" w:eastAsia="MS Mincho" w:hAnsi="MS Mincho" w:cs="MS Mincho" w:hint="eastAsia"/>
          <w:lang w:eastAsia="zh-CN"/>
        </w:rPr>
        <w:t>一致。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6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汽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车电</w:t>
      </w:r>
      <w:r>
        <w:rPr>
          <w:rFonts w:ascii="MS Mincho" w:eastAsia="MS Mincho" w:hAnsi="MS Mincho" w:cs="MS Mincho" w:hint="eastAsia"/>
          <w:b/>
          <w:bCs/>
          <w:lang w:eastAsia="zh-CN"/>
        </w:rPr>
        <w:t>子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>
        <w:rPr>
          <w:rFonts w:ascii="MS Mincho" w:eastAsia="MS Mincho" w:hAnsi="MS Mincho" w:cs="MS Mincho" w:hint="eastAsia"/>
          <w:b/>
          <w:bCs/>
          <w:lang w:eastAsia="zh-CN"/>
        </w:rPr>
        <w:t>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题</w:t>
      </w:r>
      <w:r>
        <w:rPr>
          <w:rFonts w:ascii="MS Mincho" w:eastAsia="MS Mincho" w:hAnsi="MS Mincho" w:cs="MS Mincho" w:hint="eastAsia"/>
          <w:b/>
          <w:bCs/>
          <w:lang w:eastAsia="zh-CN"/>
        </w:rPr>
        <w:t>：在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实际</w:t>
      </w:r>
      <w:r>
        <w:rPr>
          <w:rFonts w:ascii="MS Mincho" w:eastAsia="MS Mincho" w:hAnsi="MS Mincho" w:cs="MS Mincho" w:hint="eastAsia"/>
          <w:b/>
          <w:bCs/>
          <w:lang w:eastAsia="zh-CN"/>
        </w:rPr>
        <w:t>汽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车</w:t>
      </w:r>
      <w:r>
        <w:rPr>
          <w:rFonts w:ascii="MS Mincho" w:eastAsia="MS Mincho" w:hAnsi="MS Mincho" w:cs="MS Mincho" w:hint="eastAsia"/>
          <w:b/>
          <w:bCs/>
          <w:lang w:eastAsia="zh-CN"/>
        </w:rPr>
        <w:t>中，档位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传</w:t>
      </w:r>
      <w:r>
        <w:rPr>
          <w:rFonts w:ascii="MS Mincho" w:eastAsia="MS Mincho" w:hAnsi="MS Mincho" w:cs="MS Mincho" w:hint="eastAsia"/>
          <w:b/>
          <w:bCs/>
          <w:lang w:eastAsia="zh-CN"/>
        </w:rPr>
        <w:t>感器通常采用什么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类</w:t>
      </w:r>
      <w:r>
        <w:rPr>
          <w:rFonts w:ascii="MS Mincho" w:eastAsia="MS Mincho" w:hAnsi="MS Mincho" w:cs="MS Mincho" w:hint="eastAsia"/>
          <w:b/>
          <w:bCs/>
          <w:lang w:eastAsia="zh-CN"/>
        </w:rPr>
        <w:t>型的信号</w:t>
      </w:r>
      <w:r>
        <w:rPr>
          <w:b/>
          <w:bCs/>
          <w:lang w:eastAsia="zh-CN"/>
        </w:rPr>
        <w:t xml:space="preserve"> (</w:t>
      </w:r>
      <w:r>
        <w:rPr>
          <w:b/>
          <w:bCs/>
          <w:lang w:eastAsia="zh-CN"/>
        </w:rPr>
        <w:t>数字量</w:t>
      </w:r>
      <w:r>
        <w:rPr>
          <w:b/>
          <w:bCs/>
          <w:lang w:eastAsia="zh-CN"/>
        </w:rPr>
        <w:t xml:space="preserve"> / </w:t>
      </w:r>
      <w:r>
        <w:rPr>
          <w:b/>
          <w:bCs/>
          <w:lang w:eastAsia="zh-CN"/>
        </w:rPr>
        <w:t>模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拟</w:t>
      </w:r>
      <w:r>
        <w:rPr>
          <w:rFonts w:ascii="MS Mincho" w:eastAsia="MS Mincho" w:hAnsi="MS Mincho" w:cs="MS Mincho" w:hint="eastAsia"/>
          <w:b/>
          <w:bCs/>
          <w:lang w:eastAsia="zh-CN"/>
        </w:rPr>
        <w:t>量</w:t>
      </w:r>
      <w:r>
        <w:rPr>
          <w:b/>
          <w:bCs/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总线</w:t>
      </w:r>
      <w:r>
        <w:rPr>
          <w:rFonts w:ascii="MS Mincho" w:eastAsia="MS Mincho" w:hAnsi="MS Mincho" w:cs="MS Mincho" w:hint="eastAsia"/>
          <w:b/>
          <w:bCs/>
          <w:lang w:eastAsia="zh-CN"/>
        </w:rPr>
        <w:t>信号</w:t>
      </w:r>
      <w:r>
        <w:rPr>
          <w:b/>
          <w:bCs/>
          <w:lang w:eastAsia="zh-CN"/>
        </w:rPr>
        <w:t>)?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答：主流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型中档位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感器以</w:t>
      </w:r>
      <w:r>
        <w:rPr>
          <w:b/>
          <w:bCs/>
          <w:lang w:eastAsia="zh-CN"/>
        </w:rPr>
        <w:t>数字量信号</w:t>
      </w:r>
      <w:r>
        <w:rPr>
          <w:lang w:eastAsia="zh-CN"/>
        </w:rPr>
        <w:t>和</w:t>
      </w:r>
      <w:r>
        <w:rPr>
          <w:lang w:eastAsia="zh-CN"/>
        </w:rPr>
        <w:t xml:space="preserve"> ** </w:t>
      </w:r>
      <w:r>
        <w:rPr>
          <w:rFonts w:ascii="微软雅黑" w:eastAsia="微软雅黑" w:hAnsi="微软雅黑" w:cs="微软雅黑" w:hint="eastAsia"/>
          <w:lang w:eastAsia="zh-CN"/>
        </w:rPr>
        <w:t>车载总线</w:t>
      </w:r>
      <w:r>
        <w:rPr>
          <w:rFonts w:ascii="MS Mincho" w:eastAsia="MS Mincho" w:hAnsi="MS Mincho" w:cs="MS Mincho" w:hint="eastAsia"/>
          <w:lang w:eastAsia="zh-CN"/>
        </w:rPr>
        <w:t>信号（</w:t>
      </w:r>
      <w:r>
        <w:rPr>
          <w:lang w:eastAsia="zh-CN"/>
        </w:rPr>
        <w:t xml:space="preserve">CAN/LIN </w:t>
      </w:r>
      <w:r>
        <w:rPr>
          <w:rFonts w:ascii="微软雅黑" w:eastAsia="微软雅黑" w:hAnsi="微软雅黑" w:cs="微软雅黑" w:hint="eastAsia"/>
          <w:lang w:eastAsia="zh-CN"/>
        </w:rPr>
        <w:t>总线</w:t>
      </w:r>
      <w:r>
        <w:rPr>
          <w:rFonts w:ascii="MS Mincho" w:eastAsia="MS Mincho" w:hAnsi="MS Mincho" w:cs="MS Mincho" w:hint="eastAsia"/>
          <w:lang w:eastAsia="zh-CN"/>
        </w:rPr>
        <w:t>）</w:t>
      </w:r>
      <w:r>
        <w:rPr>
          <w:lang w:eastAsia="zh-CN"/>
        </w:rPr>
        <w:t xml:space="preserve">**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主；部分老式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型会采用模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Mincho" w:eastAsia="MS Mincho" w:hAnsi="MS Mincho" w:cs="MS Mincho" w:hint="eastAsia"/>
          <w:lang w:eastAsia="zh-CN"/>
        </w:rPr>
        <w:t>量信号。档位位置信号先</w:t>
      </w:r>
      <w:r>
        <w:rPr>
          <w:rFonts w:ascii="微软雅黑" w:eastAsia="微软雅黑" w:hAnsi="微软雅黑" w:cs="微软雅黑" w:hint="eastAsia"/>
          <w:lang w:eastAsia="zh-CN"/>
        </w:rPr>
        <w:t>转换为</w:t>
      </w:r>
      <w:r>
        <w:rPr>
          <w:rFonts w:ascii="MS Mincho" w:eastAsia="MS Mincho" w:hAnsi="MS Mincho" w:cs="MS Mincho" w:hint="eastAsia"/>
          <w:lang w:eastAsia="zh-CN"/>
        </w:rPr>
        <w:t>数字信号，再通</w:t>
      </w:r>
      <w:r>
        <w:rPr>
          <w:rFonts w:ascii="微软雅黑" w:eastAsia="微软雅黑" w:hAnsi="微软雅黑" w:cs="微软雅黑" w:hint="eastAsia"/>
          <w:lang w:eastAsia="zh-CN"/>
        </w:rPr>
        <w:t>过总线传输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TCU</w:t>
      </w:r>
      <w:r>
        <w:rPr>
          <w:lang w:eastAsia="zh-CN"/>
        </w:rPr>
        <w:t>、</w:t>
      </w:r>
      <w:r>
        <w:rPr>
          <w:lang w:eastAsia="zh-CN"/>
        </w:rPr>
        <w:t xml:space="preserve">ECU </w:t>
      </w:r>
      <w:r>
        <w:rPr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仪</w:t>
      </w:r>
      <w:r>
        <w:rPr>
          <w:rFonts w:ascii="MS Mincho" w:eastAsia="MS Mincho" w:hAnsi="MS Mincho" w:cs="MS Mincho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7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拓展思考：如果要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实现</w:t>
      </w:r>
      <w:r>
        <w:rPr>
          <w:rFonts w:ascii="MS Mincho" w:eastAsia="MS Mincho" w:hAnsi="MS Mincho" w:cs="MS Mincho" w:hint="eastAsia"/>
          <w:b/>
          <w:bCs/>
          <w:lang w:eastAsia="zh-CN"/>
        </w:rPr>
        <w:t>一个包含</w:t>
      </w:r>
      <w:r>
        <w:rPr>
          <w:b/>
          <w:bCs/>
          <w:lang w:eastAsia="zh-CN"/>
        </w:rPr>
        <w:t xml:space="preserve"> S (</w:t>
      </w:r>
      <w:r>
        <w:rPr>
          <w:b/>
          <w:bCs/>
          <w:lang w:eastAsia="zh-CN"/>
        </w:rPr>
        <w:t>运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>
        <w:rPr>
          <w:rFonts w:ascii="MS Mincho" w:eastAsia="MS Mincho" w:hAnsi="MS Mincho" w:cs="MS Mincho" w:hint="eastAsia"/>
          <w:b/>
          <w:bCs/>
          <w:lang w:eastAsia="zh-CN"/>
        </w:rPr>
        <w:t>档</w:t>
      </w:r>
      <w:r>
        <w:rPr>
          <w:b/>
          <w:bCs/>
          <w:lang w:eastAsia="zh-CN"/>
        </w:rPr>
        <w:t xml:space="preserve">) </w:t>
      </w:r>
      <w:r>
        <w:rPr>
          <w:b/>
          <w:bCs/>
          <w:lang w:eastAsia="zh-CN"/>
        </w:rPr>
        <w:t>或</w:t>
      </w:r>
      <w:r>
        <w:rPr>
          <w:b/>
          <w:bCs/>
          <w:lang w:eastAsia="zh-CN"/>
        </w:rPr>
        <w:t xml:space="preserve"> L (</w:t>
      </w:r>
      <w:r>
        <w:rPr>
          <w:b/>
          <w:bCs/>
          <w:lang w:eastAsia="zh-CN"/>
        </w:rPr>
        <w:t>低速档</w:t>
      </w:r>
      <w:r>
        <w:rPr>
          <w:b/>
          <w:bCs/>
          <w:lang w:eastAsia="zh-CN"/>
        </w:rPr>
        <w:t xml:space="preserve">) </w:t>
      </w:r>
      <w:r>
        <w:rPr>
          <w:b/>
          <w:bCs/>
          <w:lang w:eastAsia="zh-CN"/>
        </w:rPr>
        <w:t>的多档位系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  <w:r>
        <w:rPr>
          <w:rFonts w:ascii="MS Mincho" w:eastAsia="MS Mincho" w:hAnsi="MS Mincho" w:cs="MS Mincho" w:hint="eastAsia"/>
          <w:b/>
          <w:bCs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应该</w:t>
      </w:r>
      <w:r>
        <w:rPr>
          <w:rFonts w:ascii="MS Mincho" w:eastAsia="MS Mincho" w:hAnsi="MS Mincho" w:cs="MS Mincho" w:hint="eastAsia"/>
          <w:b/>
          <w:bCs/>
          <w:lang w:eastAsia="zh-CN"/>
        </w:rPr>
        <w:t>如何修改状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态</w:t>
      </w:r>
      <w:r>
        <w:rPr>
          <w:rFonts w:ascii="MS Mincho" w:eastAsia="MS Mincho" w:hAnsi="MS Mincho" w:cs="MS Mincho" w:hint="eastAsia"/>
          <w:b/>
          <w:bCs/>
          <w:lang w:eastAsia="zh-CN"/>
        </w:rPr>
        <w:t>机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设计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:rsidR="00936C63" w:rsidRDefault="00F168BB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答：第一步在档位枚</w:t>
      </w:r>
      <w:r>
        <w:rPr>
          <w:rFonts w:ascii="微软雅黑" w:eastAsia="微软雅黑" w:hAnsi="微软雅黑" w:cs="微软雅黑" w:hint="eastAsia"/>
          <w:lang w:eastAsia="zh-CN"/>
        </w:rPr>
        <w:t>举</w:t>
      </w:r>
      <w:r>
        <w:rPr>
          <w:lang w:eastAsia="zh-CN"/>
        </w:rPr>
        <w:t>GearState</w:t>
      </w:r>
      <w:r>
        <w:rPr>
          <w:lang w:eastAsia="zh-CN"/>
        </w:rPr>
        <w:t>中新增</w:t>
      </w:r>
      <w:r>
        <w:rPr>
          <w:lang w:eastAsia="zh-CN"/>
        </w:rPr>
        <w:t>GEAR_S</w:t>
      </w:r>
      <w:r>
        <w:rPr>
          <w:lang w:eastAsia="zh-CN"/>
        </w:rPr>
        <w:t>、</w:t>
      </w:r>
      <w:r>
        <w:rPr>
          <w:lang w:eastAsia="zh-CN"/>
        </w:rPr>
        <w:t>GEAR_L</w:t>
      </w:r>
      <w:r>
        <w:rPr>
          <w:lang w:eastAsia="zh-CN"/>
        </w:rPr>
        <w:t>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；第二步修改状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机循</w:t>
      </w:r>
      <w:r>
        <w:rPr>
          <w:rFonts w:ascii="微软雅黑" w:eastAsia="微软雅黑" w:hAnsi="微软雅黑" w:cs="微软雅黑" w:hint="eastAsia"/>
          <w:lang w:eastAsia="zh-CN"/>
        </w:rPr>
        <w:t>环逻辑</w:t>
      </w:r>
      <w:r>
        <w:rPr>
          <w:rFonts w:ascii="MS Mincho" w:eastAsia="MS Mincho" w:hAnsi="MS Mincho" w:cs="MS Mincho" w:hint="eastAsia"/>
          <w:lang w:eastAsia="zh-CN"/>
        </w:rPr>
        <w:t>，重新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划档位切</w:t>
      </w:r>
      <w:r>
        <w:rPr>
          <w:rFonts w:ascii="微软雅黑" w:eastAsia="微软雅黑" w:hAnsi="微软雅黑" w:cs="微软雅黑" w:hint="eastAsia"/>
          <w:lang w:eastAsia="zh-CN"/>
        </w:rPr>
        <w:t>换顺</w:t>
      </w:r>
      <w:r>
        <w:rPr>
          <w:rFonts w:ascii="MS Mincho" w:eastAsia="MS Mincho" w:hAnsi="MS Mincho" w:cs="MS Mincho" w:hint="eastAsia"/>
          <w:lang w:eastAsia="zh-CN"/>
        </w:rPr>
        <w:t>序；第三步</w:t>
      </w: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MS Mincho" w:eastAsia="MS Mincho" w:hAnsi="MS Mincho" w:cs="MS Mincho" w:hint="eastAsia"/>
          <w:lang w:eastAsia="zh-CN"/>
        </w:rPr>
        <w:t>充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档位的</w:t>
      </w:r>
      <w:r>
        <w:rPr>
          <w:lang w:eastAsia="zh-CN"/>
        </w:rPr>
        <w:t xml:space="preserve"> 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，根据新状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更新指示灯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Mincho" w:eastAsia="MS Mincho" w:hAnsi="MS Mincho" w:cs="MS Mincho" w:hint="eastAsia"/>
          <w:lang w:eastAsia="zh-CN"/>
        </w:rPr>
        <w:t>合，同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可按需增加档位互</w:t>
      </w:r>
      <w:r>
        <w:rPr>
          <w:rFonts w:ascii="微软雅黑" w:eastAsia="微软雅黑" w:hAnsi="微软雅黑" w:cs="微软雅黑" w:hint="eastAsia"/>
          <w:lang w:eastAsia="zh-CN"/>
        </w:rPr>
        <w:t>锁</w:t>
      </w:r>
      <w:r>
        <w:rPr>
          <w:rFonts w:ascii="MS Mincho" w:eastAsia="MS Mincho" w:hAnsi="MS Mincho" w:cs="MS Mincho" w:hint="eastAsia"/>
          <w:lang w:eastAsia="zh-CN"/>
        </w:rPr>
        <w:t>安全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lang w:eastAsia="zh-CN"/>
        </w:rPr>
        <w:t>。</w:t>
      </w:r>
    </w:p>
    <w:p w:rsidR="00936C63" w:rsidRDefault="00936C63">
      <w:pPr>
        <w:spacing w:before="60" w:after="0" w:line="324" w:lineRule="auto"/>
        <w:rPr>
          <w:lang w:eastAsia="zh-CN"/>
        </w:rPr>
      </w:pP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八、附录：核心代码</w:t>
      </w:r>
    </w:p>
    <w:p w:rsidR="00936C63" w:rsidRDefault="00F168BB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请在此处粘贴完整的核心代码，代码需有详细注释。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Header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*************************************</w:t>
      </w:r>
      <w:r>
        <w:rPr>
          <w:rFonts w:ascii="Consolas" w:hAnsi="Consolas" w:hint="eastAsia"/>
          <w:sz w:val="20"/>
          <w:lang w:eastAsia="zh-CN"/>
        </w:rPr>
        <w:t>*****************************************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@file           : main.c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        : Main program body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******************************************************************************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@attention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Copyright (c) 2026 STMicroelectronics.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All rights reserved.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This software is licensed under terms that can be found in the LICENSE file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in the root directory of this software component.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If no LICENSE file comes with this software, it is provided AS-IS.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****************</w:t>
      </w:r>
      <w:r>
        <w:rPr>
          <w:rFonts w:ascii="Consolas" w:hAnsi="Consolas" w:hint="eastAsia"/>
          <w:sz w:val="20"/>
          <w:lang w:eastAsia="zh-CN"/>
        </w:rPr>
        <w:t>**************************************************************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Header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Includes ------------------------------------------------------------------*/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#include "main.h"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includes -----------------------------------------</w:t>
      </w:r>
      <w:r>
        <w:rPr>
          <w:rFonts w:ascii="Consolas" w:hAnsi="Consolas" w:hint="eastAsia"/>
          <w:sz w:val="20"/>
          <w:lang w:eastAsia="zh-CN"/>
        </w:rPr>
        <w:t>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Includes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Includes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typedef -----------------------------------------------------------*/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PTD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</w:t>
      </w:r>
      <w:r>
        <w:rPr>
          <w:rFonts w:ascii="Consolas" w:hAnsi="Consolas" w:hint="eastAsia"/>
          <w:sz w:val="20"/>
          <w:lang w:eastAsia="zh-CN"/>
        </w:rPr>
        <w:t>档位枚举类型</w:t>
      </w:r>
      <w:r>
        <w:rPr>
          <w:rFonts w:ascii="Consolas" w:hAnsi="Consolas" w:hint="eastAsia"/>
          <w:sz w:val="20"/>
          <w:lang w:eastAsia="zh-CN"/>
        </w:rPr>
        <w:t xml:space="preserve">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typedef enum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GEAR_P = 0,   // </w:t>
      </w:r>
      <w:r>
        <w:rPr>
          <w:rFonts w:ascii="Consolas" w:hAnsi="Consolas" w:hint="eastAsia"/>
          <w:sz w:val="20"/>
          <w:lang w:eastAsia="zh-CN"/>
        </w:rPr>
        <w:t>驻车档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GEAR_R,       // </w:t>
      </w:r>
      <w:r>
        <w:rPr>
          <w:rFonts w:ascii="Consolas" w:hAnsi="Consolas" w:hint="eastAsia"/>
          <w:sz w:val="20"/>
          <w:lang w:eastAsia="zh-CN"/>
        </w:rPr>
        <w:t>倒车档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GEAR_N,       // </w:t>
      </w:r>
      <w:r>
        <w:rPr>
          <w:rFonts w:ascii="Consolas" w:hAnsi="Consolas" w:hint="eastAsia"/>
          <w:sz w:val="20"/>
          <w:lang w:eastAsia="zh-CN"/>
        </w:rPr>
        <w:t>空档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GEAR_D        // </w:t>
      </w:r>
      <w:r>
        <w:rPr>
          <w:rFonts w:ascii="Consolas" w:hAnsi="Consolas" w:hint="eastAsia"/>
          <w:sz w:val="20"/>
          <w:lang w:eastAsia="zh-CN"/>
        </w:rPr>
        <w:t>前进档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 Gear_t;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PTD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define ------------------------------------------------------------*/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PD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PD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macro -----</w:t>
      </w:r>
      <w:r>
        <w:rPr>
          <w:rFonts w:ascii="Consolas" w:hAnsi="Consolas" w:hint="eastAsia"/>
          <w:sz w:val="20"/>
          <w:lang w:eastAsia="zh-CN"/>
        </w:rPr>
        <w:t>--------------------------------------------------------*/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PM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PM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variables ---------------------------------------------------------*/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PV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Gear_t current_gear = GEAR_P;   // </w:t>
      </w:r>
      <w:r>
        <w:rPr>
          <w:rFonts w:ascii="Consolas" w:hAnsi="Consolas" w:hint="eastAsia"/>
          <w:sz w:val="20"/>
          <w:lang w:eastAsia="zh-CN"/>
        </w:rPr>
        <w:t>当前档位，</w:t>
      </w:r>
      <w:r>
        <w:rPr>
          <w:rFonts w:ascii="Consolas" w:hAnsi="Consolas" w:hint="eastAsia"/>
          <w:sz w:val="20"/>
          <w:lang w:eastAsia="zh-CN"/>
        </w:rPr>
        <w:t>初始为</w:t>
      </w:r>
      <w:r>
        <w:rPr>
          <w:rFonts w:ascii="Consolas" w:hAnsi="Consolas" w:hint="eastAsia"/>
          <w:sz w:val="20"/>
          <w:lang w:eastAsia="zh-CN"/>
        </w:rPr>
        <w:t xml:space="preserve"> P </w:t>
      </w:r>
      <w:r>
        <w:rPr>
          <w:rFonts w:ascii="Consolas" w:hAnsi="Consolas" w:hint="eastAsia"/>
          <w:sz w:val="20"/>
          <w:lang w:eastAsia="zh-CN"/>
        </w:rPr>
        <w:t>档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PV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function prototypes -----------------------------------------------*/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SystemClock_Config(void);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static void MX_GPIO_Init(void);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PFP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LED_Update(void);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Gear_Shift(void);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USER </w:t>
      </w:r>
      <w:r>
        <w:rPr>
          <w:rFonts w:ascii="Consolas" w:hAnsi="Consolas" w:hint="eastAsia"/>
          <w:sz w:val="20"/>
          <w:lang w:eastAsia="zh-CN"/>
        </w:rPr>
        <w:t>CODE END PFP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user code ---------------------------------------------------------*/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0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根据当前档位更新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状态（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、</w:t>
      </w:r>
      <w:r>
        <w:rPr>
          <w:rFonts w:ascii="Consolas" w:hAnsi="Consolas" w:hint="eastAsia"/>
          <w:sz w:val="20"/>
          <w:lang w:eastAsia="zh-CN"/>
        </w:rPr>
        <w:t xml:space="preserve">LED1 </w:t>
      </w:r>
      <w:r>
        <w:rPr>
          <w:rFonts w:ascii="Consolas" w:hAnsi="Consolas" w:hint="eastAsia"/>
          <w:sz w:val="20"/>
          <w:lang w:eastAsia="zh-CN"/>
        </w:rPr>
        <w:t>组合指示</w:t>
      </w:r>
      <w:r>
        <w:rPr>
          <w:rFonts w:ascii="Consolas" w:hAnsi="Consolas" w:hint="eastAsia"/>
          <w:sz w:val="20"/>
          <w:lang w:eastAsia="zh-CN"/>
        </w:rPr>
        <w:t xml:space="preserve"> 4 </w:t>
      </w:r>
      <w:r>
        <w:rPr>
          <w:rFonts w:ascii="Consolas" w:hAnsi="Consolas" w:hint="eastAsia"/>
          <w:sz w:val="20"/>
          <w:lang w:eastAsia="zh-CN"/>
        </w:rPr>
        <w:t>个档位）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@note  LED0 </w:t>
      </w:r>
      <w:r>
        <w:rPr>
          <w:rFonts w:ascii="Consolas" w:hAnsi="Consolas" w:hint="eastAsia"/>
          <w:sz w:val="20"/>
          <w:lang w:eastAsia="zh-CN"/>
        </w:rPr>
        <w:t>和</w:t>
      </w:r>
      <w:r>
        <w:rPr>
          <w:rFonts w:ascii="Consolas" w:hAnsi="Consolas" w:hint="eastAsia"/>
          <w:sz w:val="20"/>
          <w:lang w:eastAsia="zh-CN"/>
        </w:rPr>
        <w:t xml:space="preserve"> LED1 </w:t>
      </w:r>
      <w:r>
        <w:rPr>
          <w:rFonts w:ascii="Consolas" w:hAnsi="Consolas" w:hint="eastAsia"/>
          <w:sz w:val="20"/>
          <w:lang w:eastAsia="zh-CN"/>
        </w:rPr>
        <w:t>均为低电平有效（实际取决于硬件，此处按</w:t>
      </w:r>
      <w:r>
        <w:rPr>
          <w:rFonts w:ascii="Consolas" w:hAnsi="Consolas" w:hint="eastAsia"/>
          <w:sz w:val="20"/>
          <w:lang w:eastAsia="zh-CN"/>
        </w:rPr>
        <w:t xml:space="preserve"> GPIO_PIN_RESET </w:t>
      </w:r>
      <w:r>
        <w:rPr>
          <w:rFonts w:ascii="Consolas" w:hAnsi="Consolas" w:hint="eastAsia"/>
          <w:sz w:val="20"/>
          <w:lang w:eastAsia="zh-CN"/>
        </w:rPr>
        <w:t>点亮）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r>
        <w:rPr>
          <w:rFonts w:ascii="Consolas" w:hAnsi="Consolas" w:hint="eastAsia"/>
          <w:sz w:val="20"/>
          <w:lang w:eastAsia="zh-CN"/>
        </w:rPr>
        <w:t>LED_Update(void)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(current_gear)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  // P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 | LED1_Pin, GPIO_PIN_SET);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  // R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LED0_Pin, GPIO_PIN_RESET);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LED1_Pin, GPIO_PIN_SET);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  // N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LED0_Pin, GPIO_PIN_SET);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LED1_Pin, GPIO_PIN_RESET);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  // D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HAL_GPIO_WritePin(GPIOF, LED0_Pin | LED1_Pin, GPIO_PIN_RESET);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档位切换函数，循环切换</w:t>
      </w:r>
      <w:r>
        <w:rPr>
          <w:rFonts w:ascii="Consolas" w:hAnsi="Consolas" w:hint="eastAsia"/>
          <w:sz w:val="20"/>
          <w:lang w:eastAsia="zh-CN"/>
        </w:rPr>
        <w:t xml:space="preserve"> P -&gt; R -&gt; N -&gt; D -&gt; P ...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       </w:t>
      </w:r>
      <w:r>
        <w:rPr>
          <w:rFonts w:ascii="Consolas" w:hAnsi="Consolas" w:hint="eastAsia"/>
          <w:sz w:val="20"/>
          <w:lang w:eastAsia="zh-CN"/>
        </w:rPr>
        <w:t>切换后调用</w:t>
      </w:r>
      <w:r>
        <w:rPr>
          <w:rFonts w:ascii="Consolas" w:hAnsi="Consolas" w:hint="eastAsia"/>
          <w:sz w:val="20"/>
          <w:lang w:eastAsia="zh-CN"/>
        </w:rPr>
        <w:t xml:space="preserve"> LED_Update() </w:t>
      </w:r>
      <w:r>
        <w:rPr>
          <w:rFonts w:ascii="Consolas" w:hAnsi="Consolas" w:hint="eastAsia"/>
          <w:sz w:val="20"/>
          <w:lang w:eastAsia="zh-CN"/>
        </w:rPr>
        <w:t>更新显示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Gear_Sh</w:t>
      </w:r>
      <w:r>
        <w:rPr>
          <w:rFonts w:ascii="Consolas" w:hAnsi="Consolas" w:hint="eastAsia"/>
          <w:sz w:val="20"/>
          <w:lang w:eastAsia="zh-CN"/>
        </w:rPr>
        <w:t>ift(void)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(current_gear)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GEAR_R;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GEAR_N;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GEAR_D;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GEAR_P;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current_gear = GEAR_P;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LED_Update();   // </w:t>
      </w:r>
      <w:r>
        <w:rPr>
          <w:rFonts w:ascii="Consolas" w:hAnsi="Consolas" w:hint="eastAsia"/>
          <w:sz w:val="20"/>
          <w:lang w:eastAsia="zh-CN"/>
        </w:rPr>
        <w:t>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显示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外部中断回调函数，由</w:t>
      </w:r>
      <w:r>
        <w:rPr>
          <w:rFonts w:ascii="Consolas" w:hAnsi="Consolas" w:hint="eastAsia"/>
          <w:sz w:val="20"/>
          <w:lang w:eastAsia="zh-CN"/>
        </w:rPr>
        <w:t xml:space="preserve"> HAL </w:t>
      </w:r>
      <w:r>
        <w:rPr>
          <w:rFonts w:ascii="Consolas" w:hAnsi="Consolas" w:hint="eastAsia"/>
          <w:sz w:val="20"/>
          <w:lang w:eastAsia="zh-CN"/>
        </w:rPr>
        <w:t>库在</w:t>
      </w:r>
      <w:r>
        <w:rPr>
          <w:rFonts w:ascii="Consolas" w:hAnsi="Consolas" w:hint="eastAsia"/>
          <w:sz w:val="20"/>
          <w:lang w:eastAsia="zh-CN"/>
        </w:rPr>
        <w:t xml:space="preserve"> EXTI4_IRQHandler </w:t>
      </w:r>
      <w:r>
        <w:rPr>
          <w:rFonts w:ascii="Consolas" w:hAnsi="Consolas" w:hint="eastAsia"/>
          <w:sz w:val="20"/>
          <w:lang w:eastAsia="zh-CN"/>
        </w:rPr>
        <w:t>中调用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GPIO_Pin </w:t>
      </w:r>
      <w:r>
        <w:rPr>
          <w:rFonts w:ascii="Consolas" w:hAnsi="Consolas" w:hint="eastAsia"/>
          <w:sz w:val="20"/>
          <w:lang w:eastAsia="zh-CN"/>
        </w:rPr>
        <w:t>触发中断的引脚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HAL_GPIO_EXT</w:t>
      </w:r>
      <w:r>
        <w:rPr>
          <w:rFonts w:ascii="Consolas" w:hAnsi="Consolas" w:hint="eastAsia"/>
          <w:sz w:val="20"/>
          <w:lang w:eastAsia="zh-CN"/>
        </w:rPr>
        <w:t>I_Callback(uint16_t GPIO_Pin)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(GPIO_Pin == KEY0_Pin)          // </w:t>
      </w:r>
      <w:r>
        <w:rPr>
          <w:rFonts w:ascii="Consolas" w:hAnsi="Consolas" w:hint="eastAsia"/>
          <w:sz w:val="20"/>
          <w:lang w:eastAsia="zh-CN"/>
        </w:rPr>
        <w:t>检测到</w:t>
      </w:r>
      <w:r>
        <w:rPr>
          <w:rFonts w:ascii="Consolas" w:hAnsi="Consolas" w:hint="eastAsia"/>
          <w:sz w:val="20"/>
          <w:lang w:eastAsia="zh-CN"/>
        </w:rPr>
        <w:t xml:space="preserve"> KEY0 </w:t>
      </w:r>
      <w:r>
        <w:rPr>
          <w:rFonts w:ascii="Consolas" w:hAnsi="Consolas" w:hint="eastAsia"/>
          <w:sz w:val="20"/>
          <w:lang w:eastAsia="zh-CN"/>
        </w:rPr>
        <w:t>引脚（</w:t>
      </w:r>
      <w:r>
        <w:rPr>
          <w:rFonts w:ascii="Consolas" w:hAnsi="Consolas" w:hint="eastAsia"/>
          <w:sz w:val="20"/>
          <w:lang w:eastAsia="zh-CN"/>
        </w:rPr>
        <w:t>PE4</w:t>
      </w:r>
      <w:r>
        <w:rPr>
          <w:rFonts w:ascii="Consolas" w:hAnsi="Consolas" w:hint="eastAsia"/>
          <w:sz w:val="20"/>
          <w:lang w:eastAsia="zh-CN"/>
        </w:rPr>
        <w:t>）下降沿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Gear_Shift();                    // </w:t>
      </w:r>
      <w:r>
        <w:rPr>
          <w:rFonts w:ascii="Consolas" w:hAnsi="Consolas" w:hint="eastAsia"/>
          <w:sz w:val="20"/>
          <w:lang w:eastAsia="zh-CN"/>
        </w:rPr>
        <w:t>切换档位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0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The application entry point.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int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int main(void)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1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1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MCU Configuration--------------------------------------------------------*/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Reset of all peripherals, Initializes the Flash interface and the Systick.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HAL_Init();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Ini</w:t>
      </w:r>
      <w:r>
        <w:rPr>
          <w:rFonts w:ascii="Consolas" w:hAnsi="Consolas" w:hint="eastAsia"/>
          <w:sz w:val="20"/>
          <w:lang w:eastAsia="zh-CN"/>
        </w:rPr>
        <w:t>t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Init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Configure the system clock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SystemClock_Config();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SysInit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SysInit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Initialize all configured peripherals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MX_GPIO_Init();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2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LED_Up</w:t>
      </w:r>
      <w:r>
        <w:rPr>
          <w:rFonts w:ascii="Consolas" w:hAnsi="Consolas" w:hint="eastAsia"/>
          <w:sz w:val="20"/>
          <w:lang w:eastAsia="zh-CN"/>
        </w:rPr>
        <w:t xml:space="preserve">date();    // </w:t>
      </w:r>
      <w:r>
        <w:rPr>
          <w:rFonts w:ascii="Consolas" w:hAnsi="Consolas" w:hint="eastAsia"/>
          <w:sz w:val="20"/>
          <w:lang w:eastAsia="zh-CN"/>
        </w:rPr>
        <w:t>初始化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状态，显示当前档位（</w:t>
      </w:r>
      <w:r>
        <w:rPr>
          <w:rFonts w:ascii="Consolas" w:hAnsi="Consolas" w:hint="eastAsia"/>
          <w:sz w:val="20"/>
          <w:lang w:eastAsia="zh-CN"/>
        </w:rPr>
        <w:t>P</w:t>
      </w:r>
      <w:r>
        <w:rPr>
          <w:rFonts w:ascii="Consolas" w:hAnsi="Consolas" w:hint="eastAsia"/>
          <w:sz w:val="20"/>
          <w:lang w:eastAsia="zh-CN"/>
        </w:rPr>
        <w:t>档）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2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Infinite loop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WHILE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while (1)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/* USER CODE END WHILE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/* USER CODE BEGIN 3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3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System Clock Configuration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SystemClock_Config(void)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RCC_OscInitTypeDef RCC_OscInitStruct = {0};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RCC_ClkInitTypeDef RCC_ClkInitStruct = {0};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/** Configure the main internal regulator output voltage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</w:t>
      </w:r>
      <w:r>
        <w:rPr>
          <w:rFonts w:ascii="Consolas" w:hAnsi="Consolas" w:hint="eastAsia"/>
          <w:sz w:val="20"/>
          <w:lang w:eastAsia="zh-CN"/>
        </w:rPr>
        <w:t>_RCC_PWR_CLK_ENABLE();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__HAL_PWR_VOLTAGESCALING_CONFIG(PWR_REGULATOR_VOLTAGE_SCALE1);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/** Initializes the RCC Oscillators according to the specified parameters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in the RCC_OscInitTypeDef structure.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RCC_OscInitStruct.OscillatorType = RCC_OSCILLATORTYPE_HSE;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RCC_OscInitStruct.HSEState = RCC_HSE_ON;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RCC_OscInitStruct.PLL.PLLState = RCC_PLL_ON;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RCC_OscInitStruct.PLL.PLLSource = RCC_PLLSOURCE_HSE;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RCC_OscInitStruct.PLL.PLLM = 25;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</w:t>
      </w:r>
      <w:r>
        <w:rPr>
          <w:rFonts w:ascii="Consolas" w:hAnsi="Consolas" w:hint="eastAsia"/>
          <w:sz w:val="20"/>
          <w:lang w:eastAsia="zh-CN"/>
        </w:rPr>
        <w:t>ruct.PLL.PLLN = 336;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RCC_OscInitStruct.PLL.PLLP = RCC_PLLP_DIV2;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RCC_OscInitStruct.PLL.PLLQ = 4;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(HAL_RCC_OscConfig(&amp;RCC_OscInitStruct) != HAL_OK)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Error_Handler();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/** Initializes the CPU, AHB and APB buses clocks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</w:t>
      </w:r>
      <w:r>
        <w:rPr>
          <w:rFonts w:ascii="Consolas" w:hAnsi="Consolas" w:hint="eastAsia"/>
          <w:sz w:val="20"/>
          <w:lang w:eastAsia="zh-CN"/>
        </w:rPr>
        <w:t>Struct.ClockType = RCC_CLOCKTYPE_HCLK|RCC_CLOCKTYPE_SYSCLK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                        |RCC_CLOCKTYPE_PCLK1|RCC_CLOCKTYPE_PCLK2;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RCC_ClkInitStruct.SYSCLKSource = RCC_SYSCLKSOURCE_PLLCLK;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RCC_ClkInitStruct.AHBCLKDivider = RCC_SYSCLK_DIV1;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</w:t>
      </w:r>
      <w:r>
        <w:rPr>
          <w:rFonts w:ascii="Consolas" w:hAnsi="Consolas" w:hint="eastAsia"/>
          <w:sz w:val="20"/>
          <w:lang w:eastAsia="zh-CN"/>
        </w:rPr>
        <w:t>tStruct.APB1CLKDivider = RCC_HCLK_DIV4;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RCC_ClkInitStruct.APB2CLKDivider = RCC_HCLK_DIV2;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(HAL_RCC_ClockConfig(&amp;RCC_ClkInitStruct, FLASH_LATENCY_5) != HAL_OK)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Error_Handler();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GPIO Initialization Function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None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static void MX_GPIO_Init(void)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GPIO_InitTypeDef GPIO_InitStruct = {0};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GPIO Ports Clock Enable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__HAL_RCC_GPIOE_CLK_ENABLE();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__HAL_RCC_GPIOF_CLK_ENABLE();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__HAL_RCC_GPIOH_CLK_ENABLE();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/*Configure</w:t>
      </w:r>
      <w:r>
        <w:rPr>
          <w:rFonts w:ascii="Consolas" w:hAnsi="Consolas" w:hint="eastAsia"/>
          <w:sz w:val="20"/>
          <w:lang w:eastAsia="zh-CN"/>
        </w:rPr>
        <w:t xml:space="preserve"> GPIO pin Output Level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HAL_GPIO_WritePin(GPIOF, LED0_Pin|LED1_Pin, GPIO_PIN_RESET);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/*Configure GPIO pin : KEY0_Pin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GPIO_InitStruct.Pin = KEY0_Pin;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GPIO_InitStruct.Mode = GPIO_MODE_IT_FALLING;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GPIO_InitStruct.Pull = GPIO_PULLUP;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HAL_GPIO</w:t>
      </w:r>
      <w:r>
        <w:rPr>
          <w:rFonts w:ascii="Consolas" w:hAnsi="Consolas" w:hint="eastAsia"/>
          <w:sz w:val="20"/>
          <w:lang w:eastAsia="zh-CN"/>
        </w:rPr>
        <w:t>_Init(KEY0_GPIO_Port, &amp;GPIO_InitStruct);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/*Configure GPIO pins : LED0_Pin LED1_Pin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GPIO_InitStruct.Pin = LED0_Pin|LED1_Pin;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GPIO_InitStruct.Mode = GPIO_MODE_OUTPUT_PP;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GPIO_InitStruct.Pull = GPIO_NOPULL;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GPIO_InitStruct.Speed = GPIO_SPEED_FREQ_LOW;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HAL_GPIO_Init(GPIOF, &amp;GPIO_InitStruct);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EXTI interrupt init*/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HAL_NVIC_SetPriority(EXTI4_IRQn, 0, 0);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HAL_NVIC_EnableIRQ(EXTI4_IRQn);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4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4 */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</w:t>
      </w:r>
      <w:r>
        <w:rPr>
          <w:rFonts w:ascii="Consolas" w:hAnsi="Consolas" w:hint="eastAsia"/>
          <w:sz w:val="20"/>
          <w:lang w:eastAsia="zh-CN"/>
        </w:rPr>
        <w:t>ef  This function is executed in case of error occurrence.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Error_Handler(void)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Error_Handler_Debug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can add his own implementation to report the HAL error return state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__disable_irq();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wh</w:t>
      </w:r>
      <w:r>
        <w:rPr>
          <w:rFonts w:ascii="Consolas" w:hAnsi="Consolas" w:hint="eastAsia"/>
          <w:sz w:val="20"/>
          <w:lang w:eastAsia="zh-CN"/>
        </w:rPr>
        <w:t>ile (1)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Error_Handler_Debug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936C6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#ifdef  USE_FULL_ASSERT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Reports the name of the source file and the source line number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        where the assert_param error has occurred.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 file: pointer to the source file name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 line: assert_param error line source number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void assert_failed(uint8_t *file, uint32_t line)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6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can add his own implementation to report </w:t>
      </w:r>
      <w:r>
        <w:rPr>
          <w:rFonts w:ascii="Consolas" w:hAnsi="Consolas" w:hint="eastAsia"/>
          <w:sz w:val="20"/>
          <w:lang w:eastAsia="zh-CN"/>
        </w:rPr>
        <w:t>the file name and line number,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ex: printf("Wrong parameters value: file %s on line %d\r\n", file, line)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6 */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:rsidR="00936C63" w:rsidRDefault="00F168BB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#endif /* USE_FULL_ASSERT */</w:t>
      </w:r>
    </w:p>
    <w:p w:rsidR="00936C63" w:rsidRDefault="00F168BB">
      <w:pPr>
        <w:shd w:val="clear" w:color="auto" w:fill="F5F5F5"/>
        <w:spacing w:before="120" w:after="120" w:line="240" w:lineRule="auto"/>
      </w:pP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/>
        <w:t xml:space="preserve">// </w:t>
      </w:r>
      <w:r>
        <w:rPr>
          <w:rFonts w:ascii="Consolas" w:hAnsi="Consolas"/>
          <w:sz w:val="20"/>
        </w:rPr>
        <w:t>附录：完整核心代码</w:t>
      </w:r>
      <w:r>
        <w:rPr>
          <w:rFonts w:ascii="Consolas" w:hAnsi="Consolas"/>
          <w:sz w:val="20"/>
        </w:rPr>
        <w:br/>
        <w:t xml:space="preserve">// </w:t>
      </w:r>
      <w:r>
        <w:rPr>
          <w:rFonts w:ascii="Consolas" w:hAnsi="Consolas"/>
          <w:sz w:val="20"/>
        </w:rPr>
        <w:t>请使用等宽字体（</w:t>
      </w:r>
      <w:r>
        <w:rPr>
          <w:rFonts w:ascii="Consolas" w:hAnsi="Consolas"/>
          <w:sz w:val="20"/>
        </w:rPr>
        <w:t xml:space="preserve">Consolas/Courier </w:t>
      </w:r>
      <w:r>
        <w:rPr>
          <w:rFonts w:ascii="Consolas" w:hAnsi="Consolas"/>
          <w:sz w:val="20"/>
        </w:rPr>
        <w:t>New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// </w:t>
      </w:r>
      <w:r>
        <w:rPr>
          <w:rFonts w:ascii="Consolas" w:hAnsi="Consolas"/>
          <w:sz w:val="20"/>
        </w:rPr>
        <w:t>关键部分必须添加注释</w:t>
      </w:r>
      <w:r>
        <w:rPr>
          <w:rFonts w:ascii="Consolas" w:hAnsi="Consolas"/>
          <w:sz w:val="20"/>
        </w:rPr>
        <w:br/>
        <w:t>// ============================================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// </w:t>
      </w:r>
      <w:r>
        <w:rPr>
          <w:rFonts w:ascii="Consolas" w:hAnsi="Consolas"/>
          <w:sz w:val="20"/>
        </w:rPr>
        <w:t>在此粘贴代码</w:t>
      </w:r>
      <w:r>
        <w:rPr>
          <w:rFonts w:ascii="Consolas" w:hAnsi="Consolas"/>
          <w:sz w:val="20"/>
        </w:rPr>
        <w:t>...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报告格式要求</w:t>
      </w:r>
    </w:p>
    <w:p w:rsidR="00936C63" w:rsidRDefault="00F168BB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 xml:space="preserve">1. </w:t>
      </w:r>
      <w:r>
        <w:rPr>
          <w:rFonts w:ascii="宋体" w:eastAsia="宋体" w:hAnsi="宋体"/>
          <w:b/>
          <w:sz w:val="24"/>
        </w:rPr>
        <w:t>报告格式</w:t>
      </w:r>
      <w:r>
        <w:rPr>
          <w:rFonts w:ascii="宋体" w:eastAsia="宋体" w:hAnsi="宋体"/>
          <w:sz w:val="24"/>
        </w:rPr>
        <w:t>：</w:t>
      </w:r>
      <w:r>
        <w:rPr>
          <w:rFonts w:ascii="宋体" w:eastAsia="宋体" w:hAnsi="宋体"/>
          <w:sz w:val="24"/>
        </w:rPr>
        <w:t>Word</w:t>
      </w:r>
      <w:r>
        <w:rPr>
          <w:rFonts w:ascii="宋体" w:eastAsia="宋体" w:hAnsi="宋体"/>
          <w:sz w:val="24"/>
        </w:rPr>
        <w:t>（</w:t>
      </w:r>
      <w:r>
        <w:rPr>
          <w:rFonts w:ascii="宋体" w:eastAsia="宋体" w:hAnsi="宋体"/>
          <w:sz w:val="24"/>
        </w:rPr>
        <w:t>.docx</w:t>
      </w:r>
      <w:r>
        <w:rPr>
          <w:rFonts w:ascii="宋体" w:eastAsia="宋体" w:hAnsi="宋体"/>
          <w:sz w:val="24"/>
        </w:rPr>
        <w:t>）或</w:t>
      </w:r>
      <w:r>
        <w:rPr>
          <w:rFonts w:ascii="宋体" w:eastAsia="宋体" w:hAnsi="宋体"/>
          <w:sz w:val="24"/>
        </w:rPr>
        <w:t xml:space="preserve"> WPS </w:t>
      </w:r>
      <w:r>
        <w:rPr>
          <w:rFonts w:ascii="宋体" w:eastAsia="宋体" w:hAnsi="宋体"/>
          <w:sz w:val="24"/>
        </w:rPr>
        <w:t>文字格式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2. </w:t>
      </w:r>
      <w:r>
        <w:rPr>
          <w:rFonts w:ascii="宋体" w:eastAsia="宋体" w:hAnsi="宋体"/>
          <w:b/>
          <w:sz w:val="24"/>
          <w:lang w:eastAsia="zh-CN"/>
        </w:rPr>
        <w:t>正文字体</w:t>
      </w:r>
      <w:r>
        <w:rPr>
          <w:rFonts w:ascii="宋体" w:eastAsia="宋体" w:hAnsi="宋体"/>
          <w:sz w:val="24"/>
          <w:lang w:eastAsia="zh-CN"/>
        </w:rPr>
        <w:t>：宋体，小四号（</w:t>
      </w:r>
      <w:r>
        <w:rPr>
          <w:rFonts w:ascii="宋体" w:eastAsia="宋体" w:hAnsi="宋体"/>
          <w:sz w:val="24"/>
          <w:lang w:eastAsia="zh-CN"/>
        </w:rPr>
        <w:t>12pt</w:t>
      </w:r>
      <w:r>
        <w:rPr>
          <w:rFonts w:ascii="宋体" w:eastAsia="宋体" w:hAnsi="宋体"/>
          <w:sz w:val="24"/>
          <w:lang w:eastAsia="zh-CN"/>
        </w:rPr>
        <w:t>），</w:t>
      </w:r>
      <w:r>
        <w:rPr>
          <w:rFonts w:ascii="宋体" w:eastAsia="宋体" w:hAnsi="宋体"/>
          <w:sz w:val="24"/>
          <w:lang w:eastAsia="zh-CN"/>
        </w:rPr>
        <w:t>1.35</w:t>
      </w:r>
      <w:r>
        <w:rPr>
          <w:rFonts w:ascii="宋体" w:eastAsia="宋体" w:hAnsi="宋体"/>
          <w:sz w:val="24"/>
          <w:lang w:eastAsia="zh-CN"/>
        </w:rPr>
        <w:t>倍行距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3. </w:t>
      </w:r>
      <w:r>
        <w:rPr>
          <w:rFonts w:ascii="宋体" w:eastAsia="宋体" w:hAnsi="宋体"/>
          <w:b/>
          <w:sz w:val="24"/>
          <w:lang w:eastAsia="zh-CN"/>
        </w:rPr>
        <w:t>代码格式</w:t>
      </w:r>
      <w:r>
        <w:rPr>
          <w:rFonts w:ascii="宋体" w:eastAsia="宋体" w:hAnsi="宋体"/>
          <w:sz w:val="24"/>
          <w:lang w:eastAsia="zh-CN"/>
        </w:rPr>
        <w:t>：等宽字体（</w:t>
      </w:r>
      <w:r>
        <w:rPr>
          <w:rFonts w:ascii="宋体" w:eastAsia="宋体" w:hAnsi="宋体"/>
          <w:sz w:val="24"/>
          <w:lang w:eastAsia="zh-CN"/>
        </w:rPr>
        <w:t>Consolas/Courier New</w:t>
      </w:r>
      <w:r>
        <w:rPr>
          <w:rFonts w:ascii="宋体" w:eastAsia="宋体" w:hAnsi="宋体"/>
          <w:sz w:val="24"/>
          <w:lang w:eastAsia="zh-CN"/>
        </w:rPr>
        <w:t>），关键部分需加注释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4. </w:t>
      </w:r>
      <w:r>
        <w:rPr>
          <w:rFonts w:ascii="宋体" w:eastAsia="宋体" w:hAnsi="宋体"/>
          <w:b/>
          <w:sz w:val="24"/>
          <w:lang w:eastAsia="zh-CN"/>
        </w:rPr>
        <w:t>图表要求</w:t>
      </w:r>
      <w:r>
        <w:rPr>
          <w:rFonts w:ascii="宋体" w:eastAsia="宋体" w:hAnsi="宋体"/>
          <w:sz w:val="24"/>
          <w:lang w:eastAsia="zh-CN"/>
        </w:rPr>
        <w:t>：清晰规范，有图题和编号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5. </w:t>
      </w:r>
      <w:r>
        <w:rPr>
          <w:rFonts w:ascii="宋体" w:eastAsia="宋体" w:hAnsi="宋体"/>
          <w:b/>
          <w:sz w:val="24"/>
          <w:lang w:eastAsia="zh-CN"/>
        </w:rPr>
        <w:t>照片要求</w:t>
      </w:r>
      <w:r>
        <w:rPr>
          <w:rFonts w:ascii="宋体" w:eastAsia="宋体" w:hAnsi="宋体"/>
          <w:sz w:val="24"/>
          <w:lang w:eastAsia="zh-CN"/>
        </w:rPr>
        <w:t>：嵌入文档，适当标注说明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6. </w:t>
      </w:r>
      <w:r>
        <w:rPr>
          <w:rFonts w:ascii="宋体" w:eastAsia="宋体" w:hAnsi="宋体"/>
          <w:b/>
          <w:sz w:val="24"/>
          <w:lang w:eastAsia="zh-CN"/>
        </w:rPr>
        <w:t>字数要求</w:t>
      </w:r>
      <w:r>
        <w:rPr>
          <w:rFonts w:ascii="宋体" w:eastAsia="宋体" w:hAnsi="宋体"/>
          <w:sz w:val="24"/>
          <w:lang w:eastAsia="zh-CN"/>
        </w:rPr>
        <w:t>：报告总字数不少于</w:t>
      </w:r>
      <w:r>
        <w:rPr>
          <w:rFonts w:ascii="宋体" w:eastAsia="宋体" w:hAnsi="宋体"/>
          <w:sz w:val="24"/>
          <w:lang w:eastAsia="zh-CN"/>
        </w:rPr>
        <w:t>2000</w:t>
      </w:r>
      <w:r>
        <w:rPr>
          <w:rFonts w:ascii="宋体" w:eastAsia="宋体" w:hAnsi="宋体"/>
          <w:sz w:val="24"/>
          <w:lang w:eastAsia="zh-CN"/>
        </w:rPr>
        <w:t>字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7. </w:t>
      </w:r>
      <w:r>
        <w:rPr>
          <w:rFonts w:ascii="宋体" w:eastAsia="宋体" w:hAnsi="宋体"/>
          <w:b/>
          <w:sz w:val="24"/>
          <w:lang w:eastAsia="zh-CN"/>
        </w:rPr>
        <w:t>核心代码</w:t>
      </w:r>
      <w:r>
        <w:rPr>
          <w:rFonts w:ascii="宋体" w:eastAsia="宋体" w:hAnsi="宋体"/>
          <w:sz w:val="24"/>
          <w:lang w:eastAsia="zh-CN"/>
        </w:rPr>
        <w:t>：必须附在报告附录中，需有详细注释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8. </w:t>
      </w:r>
      <w:r>
        <w:rPr>
          <w:rFonts w:ascii="宋体" w:eastAsia="宋体" w:hAnsi="宋体"/>
          <w:b/>
          <w:sz w:val="24"/>
          <w:lang w:eastAsia="zh-CN"/>
        </w:rPr>
        <w:t>心得体会</w:t>
      </w:r>
      <w:r>
        <w:rPr>
          <w:rFonts w:ascii="宋体" w:eastAsia="宋体" w:hAnsi="宋体"/>
          <w:sz w:val="24"/>
          <w:lang w:eastAsia="zh-CN"/>
        </w:rPr>
        <w:t>：必须独立撰写，体现个人思考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:rsidR="00936C63" w:rsidRDefault="00F168BB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提交说明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- </w:t>
      </w:r>
      <w:r>
        <w:rPr>
          <w:rFonts w:ascii="宋体" w:eastAsia="宋体" w:hAnsi="宋体"/>
          <w:b/>
          <w:sz w:val="24"/>
          <w:lang w:eastAsia="zh-CN"/>
        </w:rPr>
        <w:t>提交平台</w:t>
      </w:r>
      <w:r>
        <w:rPr>
          <w:rFonts w:ascii="宋体" w:eastAsia="宋体" w:hAnsi="宋体"/>
          <w:sz w:val="24"/>
          <w:lang w:eastAsia="zh-CN"/>
        </w:rPr>
        <w:t>：学习通（超星学习平台）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- </w:t>
      </w:r>
      <w:r>
        <w:rPr>
          <w:rFonts w:ascii="宋体" w:eastAsia="宋体" w:hAnsi="宋体"/>
          <w:b/>
          <w:sz w:val="24"/>
          <w:lang w:eastAsia="zh-CN"/>
        </w:rPr>
        <w:t>文件命名</w:t>
      </w:r>
      <w:r>
        <w:rPr>
          <w:rFonts w:ascii="宋体" w:eastAsia="宋体" w:hAnsi="宋体"/>
          <w:sz w:val="24"/>
          <w:lang w:eastAsia="zh-CN"/>
        </w:rPr>
        <w:t>：组号</w:t>
      </w:r>
      <w:r>
        <w:rPr>
          <w:rFonts w:ascii="宋体" w:eastAsia="宋体" w:hAnsi="宋体"/>
          <w:sz w:val="24"/>
          <w:lang w:eastAsia="zh-CN"/>
        </w:rPr>
        <w:t>-</w:t>
      </w:r>
      <w:r>
        <w:rPr>
          <w:rFonts w:ascii="宋体" w:eastAsia="宋体" w:hAnsi="宋体"/>
          <w:sz w:val="24"/>
          <w:lang w:eastAsia="zh-CN"/>
        </w:rPr>
        <w:t>姓名</w:t>
      </w:r>
      <w:r>
        <w:rPr>
          <w:rFonts w:ascii="宋体" w:eastAsia="宋体" w:hAnsi="宋体"/>
          <w:sz w:val="24"/>
          <w:lang w:eastAsia="zh-CN"/>
        </w:rPr>
        <w:t>.docx</w:t>
      </w:r>
      <w:r>
        <w:rPr>
          <w:rFonts w:ascii="宋体" w:eastAsia="宋体" w:hAnsi="宋体"/>
          <w:sz w:val="24"/>
          <w:lang w:eastAsia="zh-CN"/>
        </w:rPr>
        <w:t>（例如：第</w:t>
      </w:r>
      <w:r>
        <w:rPr>
          <w:rFonts w:ascii="宋体" w:eastAsia="宋体" w:hAnsi="宋体"/>
          <w:sz w:val="24"/>
          <w:lang w:eastAsia="zh-CN"/>
        </w:rPr>
        <w:t>1</w:t>
      </w:r>
      <w:r>
        <w:rPr>
          <w:rFonts w:ascii="宋体" w:eastAsia="宋体" w:hAnsi="宋体"/>
          <w:sz w:val="24"/>
          <w:lang w:eastAsia="zh-CN"/>
        </w:rPr>
        <w:t>组</w:t>
      </w:r>
      <w:r>
        <w:rPr>
          <w:rFonts w:ascii="宋体" w:eastAsia="宋体" w:hAnsi="宋体"/>
          <w:sz w:val="24"/>
          <w:lang w:eastAsia="zh-CN"/>
        </w:rPr>
        <w:t>-</w:t>
      </w:r>
      <w:r>
        <w:rPr>
          <w:rFonts w:ascii="宋体" w:eastAsia="宋体" w:hAnsi="宋体"/>
          <w:sz w:val="24"/>
          <w:lang w:eastAsia="zh-CN"/>
        </w:rPr>
        <w:t>张三</w:t>
      </w:r>
      <w:r>
        <w:rPr>
          <w:rFonts w:ascii="宋体" w:eastAsia="宋体" w:hAnsi="宋体"/>
          <w:sz w:val="24"/>
          <w:lang w:eastAsia="zh-CN"/>
        </w:rPr>
        <w:t>.docx</w:t>
      </w:r>
      <w:r>
        <w:rPr>
          <w:rFonts w:ascii="宋体" w:eastAsia="宋体" w:hAnsi="宋体"/>
          <w:sz w:val="24"/>
          <w:lang w:eastAsia="zh-CN"/>
        </w:rPr>
        <w:t>）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- </w:t>
      </w:r>
      <w:r>
        <w:rPr>
          <w:rFonts w:ascii="宋体" w:eastAsia="宋体" w:hAnsi="宋体"/>
          <w:b/>
          <w:sz w:val="24"/>
          <w:lang w:eastAsia="zh-CN"/>
        </w:rPr>
        <w:t>提交方式</w:t>
      </w:r>
      <w:r>
        <w:rPr>
          <w:rFonts w:ascii="宋体" w:eastAsia="宋体" w:hAnsi="宋体"/>
          <w:sz w:val="24"/>
          <w:lang w:eastAsia="zh-CN"/>
        </w:rPr>
        <w:t>：每位成员单独提交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- </w:t>
      </w:r>
      <w:r>
        <w:rPr>
          <w:rFonts w:ascii="宋体" w:eastAsia="宋体" w:hAnsi="宋体"/>
          <w:b/>
          <w:sz w:val="24"/>
          <w:lang w:eastAsia="zh-CN"/>
        </w:rPr>
        <w:t>内容说明</w:t>
      </w:r>
      <w:r>
        <w:rPr>
          <w:rFonts w:ascii="宋体" w:eastAsia="宋体" w:hAnsi="宋体"/>
          <w:sz w:val="24"/>
          <w:lang w:eastAsia="zh-CN"/>
        </w:rPr>
        <w:t>：同组成员可提交完全一致的报告内容，仅</w:t>
      </w:r>
      <w:r>
        <w:rPr>
          <w:rFonts w:ascii="宋体" w:eastAsia="宋体" w:hAnsi="宋体"/>
          <w:sz w:val="24"/>
          <w:lang w:eastAsia="zh-CN"/>
        </w:rPr>
        <w:t>“</w:t>
      </w:r>
      <w:r>
        <w:rPr>
          <w:rFonts w:ascii="宋体" w:eastAsia="宋体" w:hAnsi="宋体"/>
          <w:sz w:val="24"/>
          <w:lang w:eastAsia="zh-CN"/>
        </w:rPr>
        <w:t>个人心得体会</w:t>
      </w:r>
      <w:r>
        <w:rPr>
          <w:rFonts w:ascii="宋体" w:eastAsia="宋体" w:hAnsi="宋体"/>
          <w:sz w:val="24"/>
          <w:lang w:eastAsia="zh-CN"/>
        </w:rPr>
        <w:t>”</w:t>
      </w:r>
      <w:r>
        <w:rPr>
          <w:rFonts w:ascii="宋体" w:eastAsia="宋体" w:hAnsi="宋体"/>
          <w:sz w:val="24"/>
          <w:lang w:eastAsia="zh-CN"/>
        </w:rPr>
        <w:t>部分需独立撰写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- </w:t>
      </w:r>
      <w:r>
        <w:rPr>
          <w:rFonts w:ascii="宋体" w:eastAsia="宋体" w:hAnsi="宋体"/>
          <w:b/>
          <w:sz w:val="24"/>
          <w:lang w:eastAsia="zh-CN"/>
        </w:rPr>
        <w:t>提交时间</w:t>
      </w:r>
      <w:r>
        <w:rPr>
          <w:rFonts w:ascii="宋体" w:eastAsia="宋体" w:hAnsi="宋体"/>
          <w:sz w:val="24"/>
          <w:lang w:eastAsia="zh-CN"/>
        </w:rPr>
        <w:t>：按教师要求准时提交</w:t>
      </w:r>
    </w:p>
    <w:p w:rsidR="00936C63" w:rsidRDefault="00F168BB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- </w:t>
      </w:r>
      <w:r>
        <w:rPr>
          <w:rFonts w:ascii="宋体" w:eastAsia="宋体" w:hAnsi="宋体"/>
          <w:b/>
          <w:sz w:val="24"/>
          <w:lang w:eastAsia="zh-CN"/>
        </w:rPr>
        <w:t>重要提醒</w:t>
      </w:r>
      <w:r>
        <w:rPr>
          <w:rFonts w:ascii="宋体" w:eastAsia="宋体" w:hAnsi="宋体"/>
          <w:sz w:val="24"/>
          <w:lang w:eastAsia="zh-CN"/>
        </w:rPr>
        <w:t>：逾期提交将按迟交处理（每天扣</w:t>
      </w:r>
      <w:r>
        <w:rPr>
          <w:rFonts w:ascii="宋体" w:eastAsia="宋体" w:hAnsi="宋体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分）</w:t>
      </w:r>
    </w:p>
    <w:p w:rsidR="00936C63" w:rsidRDefault="00F168BB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sectPr w:rsidR="00936C63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8BB" w:rsidRDefault="00F168BB">
      <w:pPr>
        <w:spacing w:line="240" w:lineRule="auto"/>
      </w:pPr>
      <w:r>
        <w:separator/>
      </w:r>
    </w:p>
  </w:endnote>
  <w:endnote w:type="continuationSeparator" w:id="0">
    <w:p w:rsidR="00F168BB" w:rsidRDefault="00F168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8BB" w:rsidRDefault="00F168BB">
      <w:pPr>
        <w:spacing w:after="0"/>
      </w:pPr>
      <w:r>
        <w:separator/>
      </w:r>
    </w:p>
  </w:footnote>
  <w:footnote w:type="continuationSeparator" w:id="0">
    <w:p w:rsidR="00F168BB" w:rsidRDefault="00F168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B880B35"/>
    <w:multiLevelType w:val="multilevel"/>
    <w:tmpl w:val="0B880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175CBF"/>
    <w:multiLevelType w:val="multilevel"/>
    <w:tmpl w:val="32175C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7B6760"/>
    <w:multiLevelType w:val="multilevel"/>
    <w:tmpl w:val="697B67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2716"/>
    <w:rsid w:val="0029639D"/>
    <w:rsid w:val="00326F90"/>
    <w:rsid w:val="00344451"/>
    <w:rsid w:val="003F0632"/>
    <w:rsid w:val="00412126"/>
    <w:rsid w:val="004C55E5"/>
    <w:rsid w:val="00936C63"/>
    <w:rsid w:val="009E3A3C"/>
    <w:rsid w:val="00A01771"/>
    <w:rsid w:val="00A9069C"/>
    <w:rsid w:val="00AA1D8D"/>
    <w:rsid w:val="00AF3324"/>
    <w:rsid w:val="00B123A8"/>
    <w:rsid w:val="00B21BDD"/>
    <w:rsid w:val="00B257E6"/>
    <w:rsid w:val="00B47730"/>
    <w:rsid w:val="00CB0664"/>
    <w:rsid w:val="00D6225C"/>
    <w:rsid w:val="00DA5295"/>
    <w:rsid w:val="00EC2487"/>
    <w:rsid w:val="00F168BB"/>
    <w:rsid w:val="00FC693F"/>
    <w:rsid w:val="3D7D1F70"/>
    <w:rsid w:val="4B6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uiPriority="1"/>
    <w:lsdException w:name="Body Text Indent" w:semiHidden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 w:qFormat="1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pPr>
      <w:spacing w:after="120" w:line="480" w:lineRule="auto"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uiPriority="1"/>
    <w:lsdException w:name="Body Text Indent" w:semiHidden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 w:qFormat="1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pPr>
      <w:spacing w:after="120" w:line="480" w:lineRule="auto"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351EB4-FFE8-4F01-9A54-5CA2E09C2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2385</Words>
  <Characters>13600</Characters>
  <Application>Microsoft Office Word</Application>
  <DocSecurity>0</DocSecurity>
  <Lines>113</Lines>
  <Paragraphs>31</Paragraphs>
  <ScaleCrop>false</ScaleCrop>
  <Company/>
  <LinksUpToDate>false</LinksUpToDate>
  <CharactersWithSpaces>15954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2026-06-16T02:25:00Z</dcterms:created>
  <dcterms:modified xsi:type="dcterms:W3CDTF">2026-06-16T02:25:00Z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eyJoZGlkIjoiYjdhNmEwY2Y4OTgyNDYzYjU4YmE2NDgwZDY4OTE1NjQiLCJ1c2VySWQiOiIxNTMzMTczNTQ1In0=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BD342B6B3B574584AB9319173F64F8D5_13</vt:lpwstr>
  </property>
</Properties>
</file>