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09F0" w14:textId="77777777" w:rsidR="00EB7984" w:rsidRPr="00224883" w:rsidRDefault="002A58E7">
      <w:pPr>
        <w:jc w:val="center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b/>
          <w:sz w:val="44"/>
          <w:lang w:eastAsia="zh-CN"/>
        </w:rPr>
        <w:t>汽车微处理器原理与应用</w:t>
      </w:r>
    </w:p>
    <w:p w14:paraId="7B4F0B9C" w14:textId="77777777" w:rsidR="00EB7984" w:rsidRPr="00224883" w:rsidRDefault="00EB7984">
      <w:pPr>
        <w:spacing w:after="0" w:line="240" w:lineRule="auto"/>
        <w:rPr>
          <w:rFonts w:ascii="Consolas" w:eastAsia="宋体" w:hAnsi="Consolas"/>
          <w:lang w:eastAsia="zh-CN"/>
        </w:rPr>
      </w:pPr>
    </w:p>
    <w:p w14:paraId="227D4E31" w14:textId="77777777" w:rsidR="00EB7984" w:rsidRPr="00224883" w:rsidRDefault="002A58E7">
      <w:pPr>
        <w:jc w:val="center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b/>
          <w:sz w:val="36"/>
          <w:lang w:eastAsia="zh-CN"/>
        </w:rPr>
        <w:t>实　验　报　告</w:t>
      </w:r>
    </w:p>
    <w:p w14:paraId="3C2D84A5" w14:textId="77777777" w:rsidR="00EB7984" w:rsidRPr="00224883" w:rsidRDefault="00EB7984">
      <w:pPr>
        <w:spacing w:after="0" w:line="240" w:lineRule="auto"/>
        <w:rPr>
          <w:rFonts w:ascii="Consolas" w:eastAsia="宋体" w:hAnsi="Consolas"/>
          <w:lang w:eastAsia="zh-CN"/>
        </w:rPr>
      </w:pPr>
    </w:p>
    <w:p w14:paraId="3946756C" w14:textId="77777777" w:rsidR="00EB7984" w:rsidRPr="00224883" w:rsidRDefault="00EB7984">
      <w:pPr>
        <w:spacing w:after="0" w:line="240" w:lineRule="auto"/>
        <w:rPr>
          <w:rFonts w:ascii="Consolas" w:eastAsia="宋体" w:hAnsi="Consolas"/>
          <w:lang w:eastAsia="zh-CN"/>
        </w:rPr>
      </w:pPr>
    </w:p>
    <w:p w14:paraId="5F139503" w14:textId="77777777" w:rsidR="00EB7984" w:rsidRPr="00224883" w:rsidRDefault="00EB7984">
      <w:pPr>
        <w:spacing w:after="0" w:line="240" w:lineRule="auto"/>
        <w:rPr>
          <w:rFonts w:ascii="Consolas" w:eastAsia="宋体" w:hAnsi="Consolas"/>
          <w:lang w:eastAsia="zh-CN"/>
        </w:rPr>
      </w:pPr>
    </w:p>
    <w:p w14:paraId="0D4879B2" w14:textId="77777777" w:rsidR="00EB7984" w:rsidRPr="00224883" w:rsidRDefault="00EB7984">
      <w:pPr>
        <w:spacing w:after="0" w:line="240" w:lineRule="auto"/>
        <w:rPr>
          <w:rFonts w:ascii="Consolas" w:eastAsia="宋体" w:hAnsi="Consolas"/>
          <w:lang w:eastAsia="zh-CN"/>
        </w:rPr>
      </w:pPr>
    </w:p>
    <w:p w14:paraId="307160D4" w14:textId="77777777" w:rsidR="00EB7984" w:rsidRPr="00224883" w:rsidRDefault="002A58E7">
      <w:pPr>
        <w:spacing w:before="283" w:after="170"/>
        <w:jc w:val="center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b/>
          <w:sz w:val="32"/>
          <w:lang w:eastAsia="zh-CN"/>
        </w:rPr>
        <w:t>基本信息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B7984" w:rsidRPr="00224883" w14:paraId="1196FCBE" w14:textId="77777777">
        <w:trPr>
          <w:jc w:val="center"/>
        </w:trPr>
        <w:tc>
          <w:tcPr>
            <w:tcW w:w="2493" w:type="dxa"/>
            <w:vAlign w:val="center"/>
          </w:tcPr>
          <w:p w14:paraId="089C8394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实验名称</w:t>
            </w:r>
            <w:proofErr w:type="spellEnd"/>
          </w:p>
        </w:tc>
        <w:tc>
          <w:tcPr>
            <w:tcW w:w="2493" w:type="dxa"/>
            <w:vAlign w:val="center"/>
          </w:tcPr>
          <w:p w14:paraId="77708114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汽车档位模拟器设计</w:t>
            </w:r>
          </w:p>
        </w:tc>
        <w:tc>
          <w:tcPr>
            <w:tcW w:w="2493" w:type="dxa"/>
            <w:vAlign w:val="center"/>
          </w:tcPr>
          <w:p w14:paraId="3214E4F0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学生姓名</w:t>
            </w:r>
            <w:proofErr w:type="spellEnd"/>
          </w:p>
        </w:tc>
        <w:tc>
          <w:tcPr>
            <w:tcW w:w="2493" w:type="dxa"/>
            <w:vAlign w:val="center"/>
          </w:tcPr>
          <w:p w14:paraId="5C497B84" w14:textId="77777777" w:rsidR="00EB7984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刘潇霞</w:t>
            </w:r>
          </w:p>
          <w:p w14:paraId="669F8AA6" w14:textId="52D87FAA" w:rsidR="009F114A" w:rsidRPr="00224883" w:rsidRDefault="009F114A">
            <w:pPr>
              <w:spacing w:after="0"/>
              <w:jc w:val="center"/>
              <w:rPr>
                <w:rFonts w:ascii="Consolas" w:eastAsia="宋体" w:hAnsi="Consolas" w:hint="eastAsia"/>
              </w:rPr>
            </w:pPr>
            <w:r>
              <w:rPr>
                <w:rFonts w:ascii="Consolas" w:eastAsia="宋体" w:hAnsi="Consolas" w:hint="eastAsia"/>
                <w:lang w:eastAsia="zh-CN"/>
              </w:rPr>
              <w:t>王舒乐</w:t>
            </w:r>
          </w:p>
        </w:tc>
      </w:tr>
      <w:tr w:rsidR="00EB7984" w:rsidRPr="00224883" w14:paraId="7B9A9F8F" w14:textId="77777777">
        <w:trPr>
          <w:jc w:val="center"/>
        </w:trPr>
        <w:tc>
          <w:tcPr>
            <w:tcW w:w="2493" w:type="dxa"/>
            <w:vAlign w:val="center"/>
          </w:tcPr>
          <w:p w14:paraId="686AB0DB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/>
              </w:rPr>
              <w:t>学　　号</w:t>
            </w:r>
          </w:p>
        </w:tc>
        <w:tc>
          <w:tcPr>
            <w:tcW w:w="2493" w:type="dxa"/>
            <w:vAlign w:val="center"/>
          </w:tcPr>
          <w:p w14:paraId="4AB921E9" w14:textId="77777777" w:rsidR="00EB7984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23071140208</w:t>
            </w:r>
          </w:p>
          <w:p w14:paraId="600FA55D" w14:textId="3DA9A03E" w:rsidR="009F114A" w:rsidRPr="00224883" w:rsidRDefault="009F114A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>
              <w:rPr>
                <w:rFonts w:ascii="Consolas" w:eastAsia="宋体" w:hAnsi="Consolas" w:hint="eastAsia"/>
                <w:lang w:eastAsia="zh-CN"/>
              </w:rPr>
              <w:t>23071140204</w:t>
            </w:r>
          </w:p>
        </w:tc>
        <w:tc>
          <w:tcPr>
            <w:tcW w:w="2493" w:type="dxa"/>
            <w:vAlign w:val="center"/>
          </w:tcPr>
          <w:p w14:paraId="5347B886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/>
              </w:rPr>
              <w:t>班　　级</w:t>
            </w:r>
          </w:p>
        </w:tc>
        <w:tc>
          <w:tcPr>
            <w:tcW w:w="2493" w:type="dxa"/>
            <w:vAlign w:val="center"/>
          </w:tcPr>
          <w:p w14:paraId="017EE16C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proofErr w:type="gramStart"/>
            <w:r w:rsidRPr="00224883">
              <w:rPr>
                <w:rFonts w:ascii="Consolas" w:eastAsia="宋体" w:hAnsi="Consolas" w:hint="eastAsia"/>
                <w:lang w:eastAsia="zh-CN"/>
              </w:rPr>
              <w:t>汽服</w:t>
            </w:r>
            <w:proofErr w:type="gramEnd"/>
            <w:r w:rsidRPr="00224883">
              <w:rPr>
                <w:rFonts w:ascii="Consolas" w:eastAsia="宋体" w:hAnsi="Consolas" w:hint="eastAsia"/>
                <w:lang w:eastAsia="zh-CN"/>
              </w:rPr>
              <w:t>2302B</w:t>
            </w:r>
            <w:r w:rsidRPr="00224883">
              <w:rPr>
                <w:rFonts w:ascii="Consolas" w:eastAsia="宋体" w:hAnsi="Consolas" w:hint="eastAsia"/>
                <w:lang w:eastAsia="zh-CN"/>
              </w:rPr>
              <w:t>班</w:t>
            </w:r>
          </w:p>
        </w:tc>
      </w:tr>
      <w:tr w:rsidR="00EB7984" w:rsidRPr="00224883" w14:paraId="75E19BCC" w14:textId="77777777">
        <w:trPr>
          <w:jc w:val="center"/>
        </w:trPr>
        <w:tc>
          <w:tcPr>
            <w:tcW w:w="2493" w:type="dxa"/>
            <w:vAlign w:val="center"/>
          </w:tcPr>
          <w:p w14:paraId="75E81B0C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/>
              </w:rPr>
              <w:t>组　　号</w:t>
            </w:r>
          </w:p>
        </w:tc>
        <w:tc>
          <w:tcPr>
            <w:tcW w:w="2493" w:type="dxa"/>
            <w:vAlign w:val="center"/>
          </w:tcPr>
          <w:p w14:paraId="64628887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331C95E9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指导教师</w:t>
            </w:r>
            <w:proofErr w:type="spellEnd"/>
          </w:p>
        </w:tc>
        <w:tc>
          <w:tcPr>
            <w:tcW w:w="2493" w:type="dxa"/>
            <w:vAlign w:val="center"/>
          </w:tcPr>
          <w:p w14:paraId="6AAFD094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刘兆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骐</w:t>
            </w:r>
          </w:p>
        </w:tc>
      </w:tr>
      <w:tr w:rsidR="00EB7984" w:rsidRPr="00224883" w14:paraId="5C22D08E" w14:textId="77777777">
        <w:trPr>
          <w:jc w:val="center"/>
        </w:trPr>
        <w:tc>
          <w:tcPr>
            <w:tcW w:w="2493" w:type="dxa"/>
            <w:vAlign w:val="center"/>
          </w:tcPr>
          <w:p w14:paraId="6B22DFBC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实验日期</w:t>
            </w:r>
            <w:proofErr w:type="spellEnd"/>
          </w:p>
        </w:tc>
        <w:tc>
          <w:tcPr>
            <w:tcW w:w="2493" w:type="dxa"/>
            <w:vAlign w:val="center"/>
          </w:tcPr>
          <w:p w14:paraId="33EE2E9A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2026.6.4</w:t>
            </w:r>
          </w:p>
        </w:tc>
        <w:tc>
          <w:tcPr>
            <w:tcW w:w="2493" w:type="dxa"/>
            <w:vAlign w:val="center"/>
          </w:tcPr>
          <w:p w14:paraId="537E94CC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提交日期</w:t>
            </w:r>
            <w:proofErr w:type="spellEnd"/>
          </w:p>
        </w:tc>
        <w:tc>
          <w:tcPr>
            <w:tcW w:w="2493" w:type="dxa"/>
            <w:vAlign w:val="center"/>
          </w:tcPr>
          <w:p w14:paraId="3A1F418F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2026.6.6</w:t>
            </w:r>
          </w:p>
        </w:tc>
      </w:tr>
    </w:tbl>
    <w:p w14:paraId="3EA7CDF9" w14:textId="77777777" w:rsidR="00EB7984" w:rsidRPr="00224883" w:rsidRDefault="00EB7984">
      <w:pPr>
        <w:spacing w:after="283"/>
        <w:rPr>
          <w:rFonts w:ascii="Consolas" w:eastAsia="宋体" w:hAnsi="Consolas"/>
        </w:rPr>
      </w:pPr>
    </w:p>
    <w:p w14:paraId="4695A2FF" w14:textId="77777777" w:rsidR="00EB7984" w:rsidRPr="00224883" w:rsidRDefault="002A58E7">
      <w:pPr>
        <w:pStyle w:val="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一、团队信息与分工（</w:t>
      </w:r>
      <w:r w:rsidRPr="00224883">
        <w:rPr>
          <w:rFonts w:ascii="Consolas" w:eastAsia="宋体" w:hAnsi="Consolas"/>
          <w:lang w:eastAsia="zh-CN"/>
        </w:rPr>
        <w:t>5</w:t>
      </w:r>
      <w:r w:rsidRPr="00224883">
        <w:rPr>
          <w:rFonts w:ascii="Consolas" w:eastAsia="宋体" w:hAnsi="Consolas"/>
          <w:lang w:eastAsia="zh-CN"/>
        </w:rPr>
        <w:t>分）</w:t>
      </w:r>
    </w:p>
    <w:p w14:paraId="759AECCC" w14:textId="77777777" w:rsidR="00EB7984" w:rsidRPr="00224883" w:rsidRDefault="002A58E7">
      <w:pPr>
        <w:pStyle w:val="21"/>
        <w:rPr>
          <w:rFonts w:ascii="Consolas" w:eastAsia="宋体" w:hAnsi="Consolas"/>
        </w:rPr>
      </w:pPr>
      <w:r w:rsidRPr="00224883">
        <w:rPr>
          <w:rFonts w:ascii="Consolas" w:eastAsia="宋体" w:hAnsi="Consolas"/>
        </w:rPr>
        <w:t xml:space="preserve">1.1 </w:t>
      </w:r>
      <w:proofErr w:type="spellStart"/>
      <w:r w:rsidRPr="00224883">
        <w:rPr>
          <w:rFonts w:ascii="Consolas" w:eastAsia="宋体" w:hAnsi="Consolas"/>
        </w:rPr>
        <w:t>团队成员基本信息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B7984" w:rsidRPr="00224883" w14:paraId="22930A41" w14:textId="77777777">
        <w:tc>
          <w:tcPr>
            <w:tcW w:w="2493" w:type="dxa"/>
            <w:vAlign w:val="center"/>
          </w:tcPr>
          <w:p w14:paraId="537B37FB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组号</w:t>
            </w:r>
            <w:proofErr w:type="spellEnd"/>
          </w:p>
        </w:tc>
        <w:tc>
          <w:tcPr>
            <w:tcW w:w="2493" w:type="dxa"/>
            <w:vAlign w:val="center"/>
          </w:tcPr>
          <w:p w14:paraId="391F8B59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角色</w:t>
            </w:r>
            <w:proofErr w:type="spellEnd"/>
          </w:p>
        </w:tc>
        <w:tc>
          <w:tcPr>
            <w:tcW w:w="2493" w:type="dxa"/>
            <w:vAlign w:val="center"/>
          </w:tcPr>
          <w:p w14:paraId="0A31B625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姓名</w:t>
            </w:r>
            <w:proofErr w:type="spellEnd"/>
          </w:p>
        </w:tc>
        <w:tc>
          <w:tcPr>
            <w:tcW w:w="2493" w:type="dxa"/>
            <w:vAlign w:val="center"/>
          </w:tcPr>
          <w:p w14:paraId="302550A1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学号</w:t>
            </w:r>
            <w:proofErr w:type="spellEnd"/>
          </w:p>
        </w:tc>
      </w:tr>
      <w:tr w:rsidR="00EB7984" w:rsidRPr="00224883" w14:paraId="6BC6D1BB" w14:textId="77777777">
        <w:tc>
          <w:tcPr>
            <w:tcW w:w="2493" w:type="dxa"/>
            <w:vAlign w:val="center"/>
          </w:tcPr>
          <w:p w14:paraId="7DFD2A50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744D42EF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cs="微软雅黑" w:hint="eastAsia"/>
                <w:lang w:eastAsia="zh-CN"/>
              </w:rPr>
              <w:t>组长</w:t>
            </w:r>
          </w:p>
        </w:tc>
        <w:tc>
          <w:tcPr>
            <w:tcW w:w="2493" w:type="dxa"/>
            <w:vAlign w:val="center"/>
          </w:tcPr>
          <w:p w14:paraId="530DBF0A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刘潇霞</w:t>
            </w:r>
          </w:p>
        </w:tc>
        <w:tc>
          <w:tcPr>
            <w:tcW w:w="2493" w:type="dxa"/>
            <w:vAlign w:val="center"/>
          </w:tcPr>
          <w:p w14:paraId="5166B1FB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23071140208</w:t>
            </w:r>
          </w:p>
        </w:tc>
      </w:tr>
      <w:tr w:rsidR="00EB7984" w:rsidRPr="00224883" w14:paraId="22CDFAB8" w14:textId="77777777">
        <w:tc>
          <w:tcPr>
            <w:tcW w:w="2493" w:type="dxa"/>
            <w:vAlign w:val="center"/>
          </w:tcPr>
          <w:p w14:paraId="4568F42F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666C95A6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cs="微软雅黑" w:hint="eastAsia"/>
                <w:lang w:eastAsia="zh-CN"/>
              </w:rPr>
              <w:t>组员</w:t>
            </w:r>
          </w:p>
        </w:tc>
        <w:tc>
          <w:tcPr>
            <w:tcW w:w="2493" w:type="dxa"/>
            <w:vAlign w:val="center"/>
          </w:tcPr>
          <w:p w14:paraId="6EB5F4B1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王舒乐</w:t>
            </w:r>
          </w:p>
        </w:tc>
        <w:tc>
          <w:tcPr>
            <w:tcW w:w="2493" w:type="dxa"/>
            <w:vAlign w:val="center"/>
          </w:tcPr>
          <w:p w14:paraId="55792003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23071140204</w:t>
            </w:r>
          </w:p>
        </w:tc>
      </w:tr>
    </w:tbl>
    <w:p w14:paraId="53182056" w14:textId="77777777" w:rsidR="00EB7984" w:rsidRPr="00224883" w:rsidRDefault="00EB7984">
      <w:pPr>
        <w:spacing w:after="170"/>
        <w:rPr>
          <w:rFonts w:ascii="Consolas" w:eastAsia="宋体" w:hAnsi="Consolas"/>
        </w:rPr>
      </w:pPr>
    </w:p>
    <w:p w14:paraId="5F9D659F" w14:textId="77777777" w:rsidR="00EB7984" w:rsidRPr="00224883" w:rsidRDefault="002A58E7">
      <w:pPr>
        <w:pStyle w:val="21"/>
        <w:rPr>
          <w:rFonts w:ascii="Consolas" w:eastAsia="宋体" w:hAnsi="Consolas"/>
        </w:rPr>
      </w:pPr>
      <w:r w:rsidRPr="00224883">
        <w:rPr>
          <w:rFonts w:ascii="Consolas" w:eastAsia="宋体" w:hAnsi="Consolas"/>
        </w:rPr>
        <w:t xml:space="preserve">1.2 </w:t>
      </w:r>
      <w:proofErr w:type="spellStart"/>
      <w:r w:rsidRPr="00224883">
        <w:rPr>
          <w:rFonts w:ascii="Consolas" w:eastAsia="宋体" w:hAnsi="Consolas"/>
        </w:rPr>
        <w:t>个人分工说明</w:t>
      </w:r>
      <w:proofErr w:type="spellEnd"/>
    </w:p>
    <w:p w14:paraId="0F891AF1" w14:textId="14F0D016" w:rsidR="009F114A" w:rsidRDefault="009F114A" w:rsidP="009F114A">
      <w:pPr>
        <w:spacing w:after="170"/>
        <w:rPr>
          <w:rFonts w:ascii="Consolas" w:eastAsia="宋体" w:hAnsi="Consolas" w:cs="MS Mincho"/>
          <w:lang w:eastAsia="zh-CN"/>
        </w:rPr>
      </w:pPr>
      <w:r>
        <w:rPr>
          <w:rFonts w:ascii="Consolas" w:eastAsia="宋体" w:hAnsi="Consolas" w:cs="MS Mincho" w:hint="eastAsia"/>
          <w:lang w:eastAsia="zh-CN"/>
        </w:rPr>
        <w:t>刘潇霞：</w:t>
      </w:r>
    </w:p>
    <w:p w14:paraId="3450718F" w14:textId="6839E167" w:rsidR="00EB7984" w:rsidRDefault="002A58E7">
      <w:pPr>
        <w:spacing w:after="170"/>
        <w:ind w:firstLineChars="200" w:firstLine="480"/>
        <w:rPr>
          <w:rFonts w:ascii="Consolas" w:eastAsia="宋体" w:hAnsi="Consolas" w:cs="MS Mincho"/>
          <w:lang w:eastAsia="zh-CN"/>
        </w:rPr>
      </w:pPr>
      <w:r w:rsidRPr="00224883">
        <w:rPr>
          <w:rFonts w:ascii="Consolas" w:eastAsia="宋体" w:hAnsi="Consolas" w:cs="MS Mincho" w:hint="eastAsia"/>
          <w:lang w:eastAsia="zh-CN"/>
        </w:rPr>
        <w:t>我在本次汽</w:t>
      </w:r>
      <w:r w:rsidRPr="00224883">
        <w:rPr>
          <w:rFonts w:ascii="Consolas" w:eastAsia="宋体" w:hAnsi="Consolas" w:cs="微软雅黑" w:hint="eastAsia"/>
          <w:lang w:eastAsia="zh-CN"/>
        </w:rPr>
        <w:t>车</w:t>
      </w:r>
      <w:r w:rsidRPr="00224883">
        <w:rPr>
          <w:rFonts w:ascii="Consolas" w:eastAsia="宋体" w:hAnsi="Consolas" w:cs="MS Mincho" w:hint="eastAsia"/>
          <w:lang w:eastAsia="zh-CN"/>
        </w:rPr>
        <w:t>档位模</w:t>
      </w:r>
      <w:r w:rsidRPr="00224883">
        <w:rPr>
          <w:rFonts w:ascii="Consolas" w:eastAsia="宋体" w:hAnsi="Consolas" w:cs="微软雅黑" w:hint="eastAsia"/>
          <w:lang w:eastAsia="zh-CN"/>
        </w:rPr>
        <w:t>拟</w:t>
      </w:r>
      <w:r w:rsidRPr="00224883">
        <w:rPr>
          <w:rFonts w:ascii="Consolas" w:eastAsia="宋体" w:hAnsi="Consolas" w:cs="MS Mincho" w:hint="eastAsia"/>
          <w:lang w:eastAsia="zh-CN"/>
        </w:rPr>
        <w:t>器</w:t>
      </w:r>
      <w:r w:rsidRPr="00224883">
        <w:rPr>
          <w:rFonts w:ascii="Consolas" w:eastAsia="宋体" w:hAnsi="Consolas" w:cs="微软雅黑" w:hint="eastAsia"/>
          <w:lang w:eastAsia="zh-CN"/>
        </w:rPr>
        <w:t>实验</w:t>
      </w:r>
      <w:r w:rsidRPr="00224883">
        <w:rPr>
          <w:rFonts w:ascii="Consolas" w:eastAsia="宋体" w:hAnsi="Consolas" w:cs="MS Mincho" w:hint="eastAsia"/>
          <w:lang w:eastAsia="zh-CN"/>
        </w:rPr>
        <w:t>中承担</w:t>
      </w:r>
      <w:r w:rsidRPr="00224883">
        <w:rPr>
          <w:rFonts w:ascii="Consolas" w:eastAsia="宋体" w:hAnsi="Consolas" w:cs="微软雅黑" w:hint="eastAsia"/>
          <w:lang w:eastAsia="zh-CN"/>
        </w:rPr>
        <w:t>实验</w:t>
      </w:r>
      <w:r w:rsidRPr="00224883">
        <w:rPr>
          <w:rFonts w:ascii="Consolas" w:eastAsia="宋体" w:hAnsi="Consolas" w:cs="MS Mincho" w:hint="eastAsia"/>
          <w:lang w:eastAsia="zh-CN"/>
        </w:rPr>
        <w:t>主体工作。</w:t>
      </w:r>
      <w:r w:rsidRPr="00224883">
        <w:rPr>
          <w:rFonts w:ascii="Consolas" w:eastAsia="宋体" w:hAnsi="Consolas" w:cs="微软雅黑" w:hint="eastAsia"/>
          <w:lang w:eastAsia="zh-CN"/>
        </w:rPr>
        <w:t>实验实</w:t>
      </w:r>
      <w:r w:rsidRPr="00224883">
        <w:rPr>
          <w:rFonts w:ascii="Consolas" w:eastAsia="宋体" w:hAnsi="Consolas" w:cs="MS Mincho" w:hint="eastAsia"/>
          <w:lang w:eastAsia="zh-CN"/>
        </w:rPr>
        <w:t>操</w:t>
      </w:r>
      <w:r w:rsidRPr="00224883">
        <w:rPr>
          <w:rFonts w:ascii="Consolas" w:eastAsia="宋体" w:hAnsi="Consolas" w:cs="微软雅黑" w:hint="eastAsia"/>
          <w:lang w:eastAsia="zh-CN"/>
        </w:rPr>
        <w:t>阶</w:t>
      </w:r>
      <w:r w:rsidRPr="00224883">
        <w:rPr>
          <w:rFonts w:ascii="Consolas" w:eastAsia="宋体" w:hAnsi="Consolas" w:cs="MS Mincho" w:hint="eastAsia"/>
          <w:lang w:eastAsia="zh-CN"/>
        </w:rPr>
        <w:t>段，使用</w:t>
      </w:r>
      <w:r w:rsidRPr="00224883">
        <w:rPr>
          <w:rFonts w:ascii="Consolas" w:eastAsia="宋体" w:hAnsi="Consolas"/>
          <w:lang w:eastAsia="zh-CN"/>
        </w:rPr>
        <w:t>STM32CubeMX</w:t>
      </w:r>
      <w:r w:rsidRPr="00224883">
        <w:rPr>
          <w:rFonts w:ascii="Consolas" w:eastAsia="宋体" w:hAnsi="Consolas"/>
          <w:lang w:eastAsia="zh-CN"/>
        </w:rPr>
        <w:t>完成芯片引脚与外</w:t>
      </w:r>
      <w:r w:rsidRPr="00224883">
        <w:rPr>
          <w:rFonts w:ascii="Consolas" w:eastAsia="宋体" w:hAnsi="Consolas" w:cs="微软雅黑" w:hint="eastAsia"/>
          <w:lang w:eastAsia="zh-CN"/>
        </w:rPr>
        <w:t>设</w:t>
      </w:r>
      <w:r w:rsidRPr="00224883">
        <w:rPr>
          <w:rFonts w:ascii="Consolas" w:eastAsia="宋体" w:hAnsi="Consolas" w:cs="MS Mincho" w:hint="eastAsia"/>
          <w:lang w:eastAsia="zh-CN"/>
        </w:rPr>
        <w:t>初始化配置，</w:t>
      </w:r>
      <w:r w:rsidRPr="00224883">
        <w:rPr>
          <w:rFonts w:ascii="Consolas" w:eastAsia="宋体" w:hAnsi="Consolas" w:cs="微软雅黑" w:hint="eastAsia"/>
          <w:lang w:eastAsia="zh-CN"/>
        </w:rPr>
        <w:t>负责</w:t>
      </w:r>
      <w:r w:rsidRPr="00224883">
        <w:rPr>
          <w:rFonts w:ascii="Consolas" w:eastAsia="宋体" w:hAnsi="Consolas" w:cs="MS Mincho" w:hint="eastAsia"/>
          <w:lang w:eastAsia="zh-CN"/>
        </w:rPr>
        <w:t>外部中断</w:t>
      </w:r>
      <w:r w:rsidRPr="00224883">
        <w:rPr>
          <w:rFonts w:ascii="Consolas" w:eastAsia="宋体" w:hAnsi="Consolas" w:cs="微软雅黑" w:hint="eastAsia"/>
          <w:lang w:eastAsia="zh-CN"/>
        </w:rPr>
        <w:t>驱动</w:t>
      </w:r>
      <w:r w:rsidRPr="00224883">
        <w:rPr>
          <w:rFonts w:ascii="Consolas" w:eastAsia="宋体" w:hAnsi="Consolas" w:cs="MS Mincho" w:hint="eastAsia"/>
          <w:lang w:eastAsia="zh-CN"/>
        </w:rPr>
        <w:t>、</w:t>
      </w:r>
      <w:r w:rsidRPr="00224883">
        <w:rPr>
          <w:rFonts w:ascii="Consolas" w:eastAsia="宋体" w:hAnsi="Consolas"/>
          <w:lang w:eastAsia="zh-CN"/>
        </w:rPr>
        <w:t>DWT</w:t>
      </w:r>
      <w:r w:rsidRPr="00224883">
        <w:rPr>
          <w:rFonts w:ascii="Consolas" w:eastAsia="宋体" w:hAnsi="Consolas"/>
          <w:lang w:eastAsia="zh-CN"/>
        </w:rPr>
        <w:t>精准消抖、</w:t>
      </w:r>
      <w:r w:rsidRPr="00224883">
        <w:rPr>
          <w:rFonts w:ascii="Consolas" w:eastAsia="宋体" w:hAnsi="Consolas"/>
          <w:lang w:eastAsia="zh-CN"/>
        </w:rPr>
        <w:t>PRND</w:t>
      </w:r>
      <w:r w:rsidRPr="00224883">
        <w:rPr>
          <w:rFonts w:ascii="Consolas" w:eastAsia="宋体" w:hAnsi="Consolas"/>
          <w:lang w:eastAsia="zh-CN"/>
        </w:rPr>
        <w:t>档位状</w:t>
      </w:r>
      <w:r w:rsidRPr="00224883">
        <w:rPr>
          <w:rFonts w:ascii="Consolas" w:eastAsia="宋体" w:hAnsi="Consolas" w:cs="微软雅黑" w:hint="eastAsia"/>
          <w:lang w:eastAsia="zh-CN"/>
        </w:rPr>
        <w:t>态</w:t>
      </w:r>
      <w:r w:rsidRPr="00224883">
        <w:rPr>
          <w:rFonts w:ascii="Consolas" w:eastAsia="宋体" w:hAnsi="Consolas" w:cs="MS Mincho" w:hint="eastAsia"/>
          <w:lang w:eastAsia="zh-CN"/>
        </w:rPr>
        <w:t>机程序</w:t>
      </w:r>
      <w:r w:rsidRPr="00224883">
        <w:rPr>
          <w:rFonts w:ascii="Consolas" w:eastAsia="宋体" w:hAnsi="Consolas" w:cs="微软雅黑" w:hint="eastAsia"/>
          <w:lang w:eastAsia="zh-CN"/>
        </w:rPr>
        <w:t>编</w:t>
      </w:r>
      <w:r w:rsidRPr="00224883">
        <w:rPr>
          <w:rFonts w:ascii="Consolas" w:eastAsia="宋体" w:hAnsi="Consolas" w:cs="MS Mincho" w:hint="eastAsia"/>
          <w:lang w:eastAsia="zh-CN"/>
        </w:rPr>
        <w:t>写，在</w:t>
      </w:r>
      <w:r w:rsidRPr="00224883">
        <w:rPr>
          <w:rFonts w:ascii="Consolas" w:eastAsia="宋体" w:hAnsi="Consolas"/>
          <w:lang w:eastAsia="zh-CN"/>
        </w:rPr>
        <w:t>MDK-ARM</w:t>
      </w:r>
      <w:r w:rsidRPr="00224883">
        <w:rPr>
          <w:rFonts w:ascii="Consolas" w:eastAsia="宋体" w:hAnsi="Consolas"/>
          <w:lang w:eastAsia="zh-CN"/>
        </w:rPr>
        <w:t>中完成工程</w:t>
      </w:r>
      <w:r w:rsidRPr="00224883">
        <w:rPr>
          <w:rFonts w:ascii="Consolas" w:eastAsia="宋体" w:hAnsi="Consolas" w:cs="微软雅黑" w:hint="eastAsia"/>
          <w:lang w:eastAsia="zh-CN"/>
        </w:rPr>
        <w:t>编译</w:t>
      </w:r>
      <w:r w:rsidRPr="00224883">
        <w:rPr>
          <w:rFonts w:ascii="Consolas" w:eastAsia="宋体" w:hAnsi="Consolas" w:cs="MS Mincho" w:hint="eastAsia"/>
          <w:lang w:eastAsia="zh-CN"/>
        </w:rPr>
        <w:t>、排</w:t>
      </w:r>
      <w:r w:rsidRPr="00224883">
        <w:rPr>
          <w:rFonts w:ascii="Consolas" w:eastAsia="宋体" w:hAnsi="Consolas" w:cs="微软雅黑" w:hint="eastAsia"/>
          <w:lang w:eastAsia="zh-CN"/>
        </w:rPr>
        <w:t>错调试</w:t>
      </w:r>
      <w:r w:rsidRPr="00224883">
        <w:rPr>
          <w:rFonts w:ascii="Consolas" w:eastAsia="宋体" w:hAnsi="Consolas" w:cs="MS Mincho" w:hint="eastAsia"/>
          <w:lang w:eastAsia="zh-CN"/>
        </w:rPr>
        <w:t>，熟</w:t>
      </w:r>
      <w:r w:rsidRPr="00224883">
        <w:rPr>
          <w:rFonts w:ascii="Consolas" w:eastAsia="宋体" w:hAnsi="Consolas" w:cs="微软雅黑" w:hint="eastAsia"/>
          <w:lang w:eastAsia="zh-CN"/>
        </w:rPr>
        <w:t>练</w:t>
      </w:r>
      <w:r w:rsidRPr="00224883">
        <w:rPr>
          <w:rFonts w:ascii="Consolas" w:eastAsia="宋体" w:hAnsi="Consolas" w:cs="MS Mincho" w:hint="eastAsia"/>
          <w:lang w:eastAsia="zh-CN"/>
        </w:rPr>
        <w:t>使用</w:t>
      </w:r>
      <w:r w:rsidRPr="00224883">
        <w:rPr>
          <w:rFonts w:ascii="Consolas" w:eastAsia="宋体" w:hAnsi="Consolas"/>
          <w:lang w:eastAsia="zh-CN"/>
        </w:rPr>
        <w:t>ATK-XISP</w:t>
      </w:r>
      <w:r w:rsidRPr="00224883">
        <w:rPr>
          <w:rFonts w:ascii="Consolas" w:eastAsia="宋体" w:hAnsi="Consolas"/>
          <w:lang w:eastAsia="zh-CN"/>
        </w:rPr>
        <w:t>工具通</w:t>
      </w:r>
      <w:r w:rsidRPr="00224883">
        <w:rPr>
          <w:rFonts w:ascii="Consolas" w:eastAsia="宋体" w:hAnsi="Consolas" w:cs="微软雅黑" w:hint="eastAsia"/>
          <w:lang w:eastAsia="zh-CN"/>
        </w:rPr>
        <w:t>过</w:t>
      </w:r>
      <w:r w:rsidRPr="00224883">
        <w:rPr>
          <w:rFonts w:ascii="Consolas" w:eastAsia="宋体" w:hAnsi="Consolas"/>
          <w:lang w:eastAsia="zh-CN"/>
        </w:rPr>
        <w:t>ISP</w:t>
      </w:r>
      <w:r w:rsidRPr="00224883">
        <w:rPr>
          <w:rFonts w:ascii="Consolas" w:eastAsia="宋体" w:hAnsi="Consolas"/>
          <w:lang w:eastAsia="zh-CN"/>
        </w:rPr>
        <w:t>模式完成固件</w:t>
      </w:r>
      <w:r w:rsidRPr="00224883">
        <w:rPr>
          <w:rFonts w:ascii="Consolas" w:eastAsia="宋体" w:hAnsi="Consolas" w:cs="微软雅黑" w:hint="eastAsia"/>
          <w:lang w:eastAsia="zh-CN"/>
        </w:rPr>
        <w:lastRenderedPageBreak/>
        <w:t>烧录</w:t>
      </w:r>
      <w:r w:rsidRPr="00224883">
        <w:rPr>
          <w:rFonts w:ascii="Consolas" w:eastAsia="宋体" w:hAnsi="Consolas" w:cs="MS Mincho" w:hint="eastAsia"/>
          <w:lang w:eastAsia="zh-CN"/>
        </w:rPr>
        <w:t>，排</w:t>
      </w:r>
      <w:r w:rsidRPr="00224883">
        <w:rPr>
          <w:rFonts w:ascii="Consolas" w:eastAsia="宋体" w:hAnsi="Consolas" w:cs="微软雅黑" w:hint="eastAsia"/>
          <w:lang w:eastAsia="zh-CN"/>
        </w:rPr>
        <w:t>查</w:t>
      </w:r>
      <w:r w:rsidRPr="00224883">
        <w:rPr>
          <w:rFonts w:ascii="Consolas" w:eastAsia="宋体" w:hAnsi="Consolas" w:cs="MS Mincho" w:hint="eastAsia"/>
          <w:lang w:eastAsia="zh-CN"/>
        </w:rPr>
        <w:t>解决程序档位</w:t>
      </w:r>
      <w:r w:rsidRPr="00224883">
        <w:rPr>
          <w:rFonts w:ascii="Consolas" w:eastAsia="宋体" w:hAnsi="Consolas" w:cs="微软雅黑" w:hint="eastAsia"/>
          <w:lang w:eastAsia="zh-CN"/>
        </w:rPr>
        <w:t>错</w:t>
      </w:r>
      <w:r w:rsidRPr="00224883">
        <w:rPr>
          <w:rFonts w:ascii="Consolas" w:eastAsia="宋体" w:hAnsi="Consolas" w:cs="MS Mincho" w:hint="eastAsia"/>
          <w:lang w:eastAsia="zh-CN"/>
        </w:rPr>
        <w:t>乱、</w:t>
      </w:r>
      <w:r w:rsidRPr="00224883">
        <w:rPr>
          <w:rFonts w:ascii="Consolas" w:eastAsia="宋体" w:hAnsi="Consolas" w:cs="微软雅黑" w:hint="eastAsia"/>
          <w:lang w:eastAsia="zh-CN"/>
        </w:rPr>
        <w:t>烧录连</w:t>
      </w:r>
      <w:r w:rsidRPr="00224883">
        <w:rPr>
          <w:rFonts w:ascii="Consolas" w:eastAsia="宋体" w:hAnsi="Consolas" w:cs="MS Mincho" w:hint="eastAsia"/>
          <w:lang w:eastAsia="zh-CN"/>
        </w:rPr>
        <w:t>接失</w:t>
      </w:r>
      <w:r w:rsidRPr="00224883">
        <w:rPr>
          <w:rFonts w:ascii="Consolas" w:eastAsia="宋体" w:hAnsi="Consolas" w:cs="微软雅黑" w:hint="eastAsia"/>
          <w:lang w:eastAsia="zh-CN"/>
        </w:rPr>
        <w:t>败</w:t>
      </w:r>
      <w:r w:rsidRPr="00224883">
        <w:rPr>
          <w:rFonts w:ascii="Consolas" w:eastAsia="宋体" w:hAnsi="Consolas" w:cs="MS Mincho" w:hint="eastAsia"/>
          <w:lang w:eastAsia="zh-CN"/>
        </w:rPr>
        <w:t>等关</w:t>
      </w:r>
      <w:r w:rsidRPr="00224883">
        <w:rPr>
          <w:rFonts w:ascii="Consolas" w:eastAsia="宋体" w:hAnsi="Consolas" w:cs="微软雅黑" w:hint="eastAsia"/>
          <w:lang w:eastAsia="zh-CN"/>
        </w:rPr>
        <w:t>键问题</w:t>
      </w:r>
      <w:r w:rsidRPr="00224883">
        <w:rPr>
          <w:rFonts w:ascii="Consolas" w:eastAsia="宋体" w:hAnsi="Consolas" w:cs="MS Mincho" w:hint="eastAsia"/>
          <w:lang w:eastAsia="zh-CN"/>
        </w:rPr>
        <w:t>，率先</w:t>
      </w:r>
      <w:r w:rsidRPr="00224883">
        <w:rPr>
          <w:rFonts w:ascii="Consolas" w:eastAsia="宋体" w:hAnsi="Consolas" w:cs="微软雅黑" w:hint="eastAsia"/>
          <w:lang w:eastAsia="zh-CN"/>
        </w:rPr>
        <w:t>调试</w:t>
      </w:r>
      <w:r w:rsidRPr="00224883">
        <w:rPr>
          <w:rFonts w:ascii="Consolas" w:eastAsia="宋体" w:hAnsi="Consolas" w:cs="MS Mincho" w:hint="eastAsia"/>
          <w:lang w:eastAsia="zh-CN"/>
        </w:rPr>
        <w:t>出档位切</w:t>
      </w:r>
      <w:r w:rsidRPr="00224883">
        <w:rPr>
          <w:rFonts w:ascii="Consolas" w:eastAsia="宋体" w:hAnsi="Consolas" w:cs="微软雅黑" w:hint="eastAsia"/>
          <w:lang w:eastAsia="zh-CN"/>
        </w:rPr>
        <w:t>换</w:t>
      </w:r>
      <w:r w:rsidRPr="00224883">
        <w:rPr>
          <w:rFonts w:ascii="Consolas" w:eastAsia="宋体" w:hAnsi="Consolas" w:cs="MS Mincho" w:hint="eastAsia"/>
          <w:lang w:eastAsia="zh-CN"/>
        </w:rPr>
        <w:t>的完整</w:t>
      </w:r>
      <w:r w:rsidRPr="00224883">
        <w:rPr>
          <w:rFonts w:ascii="Consolas" w:eastAsia="宋体" w:hAnsi="Consolas" w:cs="微软雅黑" w:hint="eastAsia"/>
          <w:lang w:eastAsia="zh-CN"/>
        </w:rPr>
        <w:t>实验现</w:t>
      </w:r>
      <w:r w:rsidRPr="00224883">
        <w:rPr>
          <w:rFonts w:ascii="Consolas" w:eastAsia="宋体" w:hAnsi="Consolas" w:cs="MS Mincho" w:hint="eastAsia"/>
          <w:lang w:eastAsia="zh-CN"/>
        </w:rPr>
        <w:t>象。</w:t>
      </w:r>
      <w:r w:rsidRPr="00224883">
        <w:rPr>
          <w:rFonts w:ascii="Consolas" w:eastAsia="宋体" w:hAnsi="Consolas" w:cs="微软雅黑" w:hint="eastAsia"/>
          <w:lang w:eastAsia="zh-CN"/>
        </w:rPr>
        <w:t>实验</w:t>
      </w:r>
      <w:r w:rsidRPr="00224883">
        <w:rPr>
          <w:rFonts w:ascii="Consolas" w:eastAsia="宋体" w:hAnsi="Consolas" w:cs="MS Mincho" w:hint="eastAsia"/>
          <w:lang w:eastAsia="zh-CN"/>
        </w:rPr>
        <w:t>收尾</w:t>
      </w:r>
      <w:r w:rsidRPr="00224883">
        <w:rPr>
          <w:rFonts w:ascii="Consolas" w:eastAsia="宋体" w:hAnsi="Consolas" w:cs="微软雅黑" w:hint="eastAsia"/>
          <w:lang w:eastAsia="zh-CN"/>
        </w:rPr>
        <w:t>时</w:t>
      </w:r>
      <w:r w:rsidRPr="00224883">
        <w:rPr>
          <w:rFonts w:ascii="Consolas" w:eastAsia="宋体" w:hAnsi="Consolas" w:cs="MS Mincho" w:hint="eastAsia"/>
          <w:lang w:eastAsia="zh-CN"/>
        </w:rPr>
        <w:t>，和</w:t>
      </w:r>
      <w:r w:rsidRPr="00224883">
        <w:rPr>
          <w:rFonts w:ascii="Consolas" w:eastAsia="宋体" w:hAnsi="Consolas" w:cs="微软雅黑" w:hint="eastAsia"/>
          <w:lang w:eastAsia="zh-CN"/>
        </w:rPr>
        <w:t>组员</w:t>
      </w:r>
      <w:r w:rsidRPr="00224883">
        <w:rPr>
          <w:rFonts w:ascii="Consolas" w:eastAsia="宋体" w:hAnsi="Consolas" w:cs="MS Mincho" w:hint="eastAsia"/>
          <w:lang w:eastAsia="zh-CN"/>
        </w:rPr>
        <w:t>一同商</w:t>
      </w:r>
      <w:r w:rsidRPr="00224883">
        <w:rPr>
          <w:rFonts w:ascii="Consolas" w:eastAsia="宋体" w:hAnsi="Consolas" w:cs="微软雅黑" w:hint="eastAsia"/>
          <w:lang w:eastAsia="zh-CN"/>
        </w:rPr>
        <w:t>讨实验报</w:t>
      </w:r>
      <w:r w:rsidRPr="00224883">
        <w:rPr>
          <w:rFonts w:ascii="Consolas" w:eastAsia="宋体" w:hAnsi="Consolas" w:cs="MS Mincho" w:hint="eastAsia"/>
          <w:lang w:eastAsia="zh-CN"/>
        </w:rPr>
        <w:t>告的大</w:t>
      </w:r>
      <w:r w:rsidRPr="00224883">
        <w:rPr>
          <w:rFonts w:ascii="Consolas" w:eastAsia="宋体" w:hAnsi="Consolas" w:cs="微软雅黑" w:hint="eastAsia"/>
          <w:lang w:eastAsia="zh-CN"/>
        </w:rPr>
        <w:t>纲</w:t>
      </w:r>
      <w:r w:rsidRPr="00224883">
        <w:rPr>
          <w:rFonts w:ascii="Consolas" w:eastAsia="宋体" w:hAnsi="Consolas" w:cs="MS Mincho" w:hint="eastAsia"/>
          <w:lang w:eastAsia="zh-CN"/>
        </w:rPr>
        <w:t>、各部分写作要点，梳理</w:t>
      </w:r>
      <w:r w:rsidRPr="00224883">
        <w:rPr>
          <w:rFonts w:ascii="Consolas" w:eastAsia="宋体" w:hAnsi="Consolas" w:cs="微软雅黑" w:hint="eastAsia"/>
          <w:lang w:eastAsia="zh-CN"/>
        </w:rPr>
        <w:t>实验</w:t>
      </w:r>
      <w:r w:rsidRPr="00224883">
        <w:rPr>
          <w:rFonts w:ascii="Consolas" w:eastAsia="宋体" w:hAnsi="Consolas" w:cs="MS Mincho" w:hint="eastAsia"/>
          <w:lang w:eastAsia="zh-CN"/>
        </w:rPr>
        <w:t>原理、故障分析等核心内容。</w:t>
      </w:r>
    </w:p>
    <w:p w14:paraId="3D34B732" w14:textId="58DD945C" w:rsidR="009F114A" w:rsidRDefault="009F114A" w:rsidP="009F114A">
      <w:pPr>
        <w:spacing w:after="170"/>
        <w:rPr>
          <w:rFonts w:ascii="Consolas" w:eastAsia="宋体" w:hAnsi="Consolas" w:cs="MS Mincho"/>
          <w:lang w:eastAsia="zh-CN"/>
        </w:rPr>
      </w:pPr>
      <w:r>
        <w:rPr>
          <w:rFonts w:ascii="Consolas" w:eastAsia="宋体" w:hAnsi="Consolas" w:cs="MS Mincho" w:hint="eastAsia"/>
          <w:lang w:eastAsia="zh-CN"/>
        </w:rPr>
        <w:t>王舒乐：</w:t>
      </w:r>
    </w:p>
    <w:p w14:paraId="2FBA8C72" w14:textId="2A39DC8B" w:rsidR="009F114A" w:rsidRPr="009F114A" w:rsidRDefault="009F114A" w:rsidP="009F114A">
      <w:pPr>
        <w:spacing w:after="170"/>
        <w:ind w:firstLineChars="200" w:firstLine="480"/>
        <w:rPr>
          <w:rFonts w:ascii="Consolas" w:eastAsia="宋体" w:hAnsi="Consolas" w:cs="微软雅黑" w:hint="eastAsia"/>
          <w:lang w:eastAsia="zh-CN"/>
        </w:rPr>
      </w:pPr>
      <w:r w:rsidRPr="009F114A">
        <w:rPr>
          <w:rFonts w:ascii="Consolas" w:eastAsia="宋体" w:hAnsi="Consolas" w:cs="微软雅黑"/>
          <w:lang w:eastAsia="zh-CN"/>
        </w:rPr>
        <w:t>本次实验我主要配合组长完成辅助工作。实操过程中负责实验硬件搭建，完成</w:t>
      </w:r>
      <w:r w:rsidRPr="009F114A">
        <w:rPr>
          <w:rFonts w:ascii="Consolas" w:eastAsia="宋体" w:hAnsi="Consolas" w:cs="微软雅黑"/>
          <w:lang w:eastAsia="zh-CN"/>
        </w:rPr>
        <w:t>STM32</w:t>
      </w:r>
      <w:r w:rsidRPr="009F114A">
        <w:rPr>
          <w:rFonts w:ascii="Consolas" w:eastAsia="宋体" w:hAnsi="Consolas" w:cs="微软雅黑"/>
          <w:lang w:eastAsia="zh-CN"/>
        </w:rPr>
        <w:t>最小系统、档位按键以及</w:t>
      </w:r>
      <w:r w:rsidRPr="009F114A">
        <w:rPr>
          <w:rFonts w:ascii="Consolas" w:eastAsia="宋体" w:hAnsi="Consolas" w:cs="微软雅黑"/>
          <w:lang w:eastAsia="zh-CN"/>
        </w:rPr>
        <w:t>CH340</w:t>
      </w:r>
      <w:r w:rsidRPr="009F114A">
        <w:rPr>
          <w:rFonts w:ascii="Consolas" w:eastAsia="宋体" w:hAnsi="Consolas" w:cs="微软雅黑"/>
          <w:lang w:eastAsia="zh-CN"/>
        </w:rPr>
        <w:t>、</w:t>
      </w:r>
      <w:r w:rsidRPr="009F114A">
        <w:rPr>
          <w:rFonts w:ascii="Consolas" w:eastAsia="宋体" w:hAnsi="Consolas" w:cs="微软雅黑"/>
          <w:lang w:eastAsia="zh-CN"/>
        </w:rPr>
        <w:t>ISP</w:t>
      </w:r>
      <w:r w:rsidRPr="009F114A">
        <w:rPr>
          <w:rFonts w:ascii="Consolas" w:eastAsia="宋体" w:hAnsi="Consolas" w:cs="微软雅黑"/>
          <w:lang w:eastAsia="zh-CN"/>
        </w:rPr>
        <w:t>烧</w:t>
      </w:r>
      <w:proofErr w:type="gramStart"/>
      <w:r w:rsidRPr="009F114A">
        <w:rPr>
          <w:rFonts w:ascii="Consolas" w:eastAsia="宋体" w:hAnsi="Consolas" w:cs="微软雅黑"/>
          <w:lang w:eastAsia="zh-CN"/>
        </w:rPr>
        <w:t>录工具</w:t>
      </w:r>
      <w:proofErr w:type="gramEnd"/>
      <w:r w:rsidRPr="009F114A">
        <w:rPr>
          <w:rFonts w:ascii="Consolas" w:eastAsia="宋体" w:hAnsi="Consolas" w:cs="微软雅黑"/>
          <w:lang w:eastAsia="zh-CN"/>
        </w:rPr>
        <w:t>的线路接线，实操碰到接线、程序相关疑问及时向组长咨询，配合组长开展软硬件联合调试。实验结束后，我与组长共同讨论敲定实验报告全部内容与写作思路，在确定报告框架后，由我整合全部实验资料，完成报告全文的内容整理、文字撰写与格式排版工作。</w:t>
      </w:r>
    </w:p>
    <w:p w14:paraId="0D214AE7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1.3 </w:t>
      </w:r>
      <w:r w:rsidRPr="00224883">
        <w:rPr>
          <w:rFonts w:ascii="Consolas" w:eastAsia="宋体" w:hAnsi="Consolas"/>
          <w:lang w:eastAsia="zh-CN"/>
        </w:rPr>
        <w:t>团队协作过程记录</w:t>
      </w:r>
    </w:p>
    <w:p w14:paraId="51432C20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 w:hint="eastAsia"/>
          <w:lang w:eastAsia="zh-CN"/>
        </w:rPr>
        <w:t>本次</w:t>
      </w:r>
      <w:r w:rsidRPr="00224883">
        <w:rPr>
          <w:rFonts w:ascii="Consolas" w:eastAsia="宋体" w:hAnsi="Consolas" w:cs="微软雅黑"/>
          <w:lang w:eastAsia="zh-CN"/>
        </w:rPr>
        <w:t>实验小组共两人，围绕汽车档位模拟器</w:t>
      </w:r>
      <w:r w:rsidRPr="00224883">
        <w:rPr>
          <w:rFonts w:ascii="Consolas" w:eastAsia="宋体" w:hAnsi="Consolas" w:cs="微软雅黑" w:hint="eastAsia"/>
          <w:lang w:eastAsia="zh-CN"/>
        </w:rPr>
        <w:t>设计</w:t>
      </w:r>
      <w:r w:rsidRPr="00224883">
        <w:rPr>
          <w:rFonts w:ascii="Consolas" w:eastAsia="宋体" w:hAnsi="Consolas" w:cs="微软雅黑"/>
          <w:lang w:eastAsia="zh-CN"/>
        </w:rPr>
        <w:t>开展分工协作。实验前期，组长统筹整体实验方案，承担实验主体核心工作，负责</w:t>
      </w:r>
      <w:r w:rsidRPr="00224883">
        <w:rPr>
          <w:rFonts w:ascii="Consolas" w:eastAsia="宋体" w:hAnsi="Consolas" w:cs="微软雅黑"/>
          <w:lang w:eastAsia="zh-CN"/>
        </w:rPr>
        <w:t>STM32CubeMX</w:t>
      </w:r>
      <w:r w:rsidRPr="00224883">
        <w:rPr>
          <w:rFonts w:ascii="Consolas" w:eastAsia="宋体" w:hAnsi="Consolas" w:cs="微软雅黑"/>
          <w:lang w:eastAsia="zh-CN"/>
        </w:rPr>
        <w:t>工程配置、外部中断程序编写、</w:t>
      </w:r>
      <w:r w:rsidRPr="00224883">
        <w:rPr>
          <w:rFonts w:ascii="Consolas" w:eastAsia="宋体" w:hAnsi="Consolas" w:cs="微软雅黑"/>
          <w:lang w:eastAsia="zh-CN"/>
        </w:rPr>
        <w:t>DWT</w:t>
      </w:r>
      <w:r w:rsidRPr="00224883">
        <w:rPr>
          <w:rFonts w:ascii="Consolas" w:eastAsia="宋体" w:hAnsi="Consolas" w:cs="微软雅黑"/>
          <w:lang w:eastAsia="zh-CN"/>
        </w:rPr>
        <w:t>按键</w:t>
      </w:r>
      <w:proofErr w:type="gramStart"/>
      <w:r w:rsidRPr="00224883">
        <w:rPr>
          <w:rFonts w:ascii="Consolas" w:eastAsia="宋体" w:hAnsi="Consolas" w:cs="微软雅黑"/>
          <w:lang w:eastAsia="zh-CN"/>
        </w:rPr>
        <w:t>消抖等</w:t>
      </w:r>
      <w:proofErr w:type="gramEnd"/>
      <w:r w:rsidRPr="00224883">
        <w:rPr>
          <w:rFonts w:ascii="Consolas" w:eastAsia="宋体" w:hAnsi="Consolas" w:cs="微软雅黑"/>
          <w:lang w:eastAsia="zh-CN"/>
        </w:rPr>
        <w:t>关键内容，把</w:t>
      </w:r>
      <w:proofErr w:type="gramStart"/>
      <w:r w:rsidRPr="00224883">
        <w:rPr>
          <w:rFonts w:ascii="Consolas" w:eastAsia="宋体" w:hAnsi="Consolas" w:cs="微软雅黑"/>
          <w:lang w:eastAsia="zh-CN"/>
        </w:rPr>
        <w:t>控整体</w:t>
      </w:r>
      <w:proofErr w:type="gramEnd"/>
      <w:r w:rsidRPr="00224883">
        <w:rPr>
          <w:rFonts w:ascii="Consolas" w:eastAsia="宋体" w:hAnsi="Consolas" w:cs="微软雅黑"/>
          <w:lang w:eastAsia="zh-CN"/>
        </w:rPr>
        <w:t>实验进度与技术难点。组员承接硬件接线、器件摆放、线路核查等辅助工作；实操过程中遇到不懂的软硬件问题，及时</w:t>
      </w:r>
      <w:r w:rsidRPr="00224883">
        <w:rPr>
          <w:rFonts w:ascii="Consolas" w:eastAsia="宋体" w:hAnsi="Consolas" w:cs="微软雅黑" w:hint="eastAsia"/>
          <w:lang w:eastAsia="zh-CN"/>
        </w:rPr>
        <w:t>交流</w:t>
      </w:r>
      <w:r w:rsidRPr="00224883">
        <w:rPr>
          <w:rFonts w:ascii="Consolas" w:eastAsia="宋体" w:hAnsi="Consolas" w:cs="微软雅黑"/>
          <w:lang w:eastAsia="zh-CN"/>
        </w:rPr>
        <w:t>沟通，</w:t>
      </w:r>
      <w:r w:rsidRPr="00224883">
        <w:rPr>
          <w:rFonts w:ascii="Consolas" w:eastAsia="宋体" w:hAnsi="Consolas" w:cs="微软雅黑" w:hint="eastAsia"/>
          <w:lang w:eastAsia="zh-CN"/>
        </w:rPr>
        <w:t>相互配合</w:t>
      </w:r>
      <w:r w:rsidRPr="00224883">
        <w:rPr>
          <w:rFonts w:ascii="Consolas" w:eastAsia="宋体" w:hAnsi="Consolas" w:cs="微软雅黑"/>
          <w:lang w:eastAsia="zh-CN"/>
        </w:rPr>
        <w:t>开展硬件核验、功能测试等配套工作，协助组长推进实验落地，实现档位模拟器正常运行。</w:t>
      </w:r>
    </w:p>
    <w:p w14:paraId="1900A7E9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实验全部实操结束后，共同研讨实验报告的整体结构、各章节撰写要点、实验数据与故障分析内容，逐项确定报告需要收录的实验原理、操作步骤、实验现象等素材。在统一报告撰写思路之后，由</w:t>
      </w:r>
      <w:r w:rsidRPr="00224883">
        <w:rPr>
          <w:rFonts w:ascii="Consolas" w:eastAsia="宋体" w:hAnsi="Consolas" w:cs="微软雅黑" w:hint="eastAsia"/>
          <w:lang w:eastAsia="zh-CN"/>
        </w:rPr>
        <w:t>组员</w:t>
      </w:r>
      <w:r w:rsidRPr="00224883">
        <w:rPr>
          <w:rFonts w:ascii="Consolas" w:eastAsia="宋体" w:hAnsi="Consolas" w:cs="微软雅黑"/>
          <w:lang w:eastAsia="zh-CN"/>
        </w:rPr>
        <w:t>汇总所有商讨内容与实验原始资料，完成实验报告全文的内容梳理、文字整理与格式排版工作，完成报告初稿，之后双方互相检查修改，完善最终实验报告。</w:t>
      </w:r>
    </w:p>
    <w:p w14:paraId="493658C8" w14:textId="77777777" w:rsidR="00EB7984" w:rsidRPr="00224883" w:rsidRDefault="002A58E7">
      <w:pPr>
        <w:pStyle w:val="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二、实验目的与原理（</w:t>
      </w:r>
      <w:r w:rsidRPr="00224883">
        <w:rPr>
          <w:rFonts w:ascii="Consolas" w:eastAsia="宋体" w:hAnsi="Consolas"/>
          <w:lang w:eastAsia="zh-CN"/>
        </w:rPr>
        <w:t>10</w:t>
      </w:r>
      <w:r w:rsidRPr="00224883">
        <w:rPr>
          <w:rFonts w:ascii="Consolas" w:eastAsia="宋体" w:hAnsi="Consolas"/>
          <w:lang w:eastAsia="zh-CN"/>
        </w:rPr>
        <w:t>分）</w:t>
      </w:r>
    </w:p>
    <w:p w14:paraId="44F8C0E8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2.1 </w:t>
      </w:r>
      <w:r w:rsidRPr="00224883">
        <w:rPr>
          <w:rFonts w:ascii="Consolas" w:eastAsia="宋体" w:hAnsi="Consolas"/>
          <w:lang w:eastAsia="zh-CN"/>
        </w:rPr>
        <w:t>实验目的</w:t>
      </w:r>
    </w:p>
    <w:p w14:paraId="160D4C5D" w14:textId="76A78435" w:rsidR="00EB7984" w:rsidRPr="00224883" w:rsidRDefault="002A58E7">
      <w:pPr>
        <w:pStyle w:val="aff"/>
        <w:numPr>
          <w:ilvl w:val="0"/>
          <w:numId w:val="7"/>
        </w:numPr>
        <w:spacing w:before="170" w:after="170"/>
        <w:ind w:left="442" w:hanging="442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掌握</w:t>
      </w:r>
      <w:r w:rsidRPr="00224883">
        <w:rPr>
          <w:rFonts w:ascii="Consolas" w:eastAsia="宋体" w:hAnsi="Consolas" w:cs="微软雅黑"/>
          <w:lang w:eastAsia="zh-CN"/>
        </w:rPr>
        <w:t>STM32F407 GPIO</w:t>
      </w:r>
      <w:r w:rsidRPr="00224883">
        <w:rPr>
          <w:rFonts w:ascii="Consolas" w:eastAsia="宋体" w:hAnsi="Consolas" w:cs="微软雅黑"/>
          <w:lang w:eastAsia="zh-CN"/>
        </w:rPr>
        <w:t>外部中断的配置方法</w:t>
      </w:r>
      <w:r w:rsidRPr="00224883">
        <w:rPr>
          <w:rFonts w:ascii="Consolas" w:eastAsia="宋体" w:hAnsi="Consolas" w:cs="微软雅黑" w:hint="eastAsia"/>
          <w:lang w:eastAsia="zh-CN"/>
        </w:rPr>
        <w:t>；</w:t>
      </w:r>
    </w:p>
    <w:p w14:paraId="17375B96" w14:textId="77777777" w:rsidR="00EB7984" w:rsidRPr="00224883" w:rsidRDefault="002A58E7">
      <w:pPr>
        <w:pStyle w:val="aff"/>
        <w:numPr>
          <w:ilvl w:val="0"/>
          <w:numId w:val="7"/>
        </w:numPr>
        <w:spacing w:after="170"/>
        <w:ind w:left="442" w:hanging="442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理解中断服务程序的设计与实现</w:t>
      </w:r>
      <w:r w:rsidRPr="00224883">
        <w:rPr>
          <w:rFonts w:ascii="Consolas" w:eastAsia="宋体" w:hAnsi="Consolas" w:cs="微软雅黑" w:hint="eastAsia"/>
          <w:lang w:eastAsia="zh-CN"/>
        </w:rPr>
        <w:t>；</w:t>
      </w:r>
    </w:p>
    <w:p w14:paraId="41C14E20" w14:textId="77777777" w:rsidR="00EB7984" w:rsidRPr="00224883" w:rsidRDefault="002A58E7">
      <w:pPr>
        <w:pStyle w:val="aff"/>
        <w:numPr>
          <w:ilvl w:val="0"/>
          <w:numId w:val="7"/>
        </w:numPr>
        <w:spacing w:after="170"/>
        <w:ind w:left="442" w:hanging="442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学习使用</w:t>
      </w:r>
      <w:r w:rsidRPr="00224883">
        <w:rPr>
          <w:rFonts w:ascii="Consolas" w:eastAsia="宋体" w:hAnsi="Consolas" w:cs="微软雅黑" w:hint="eastAsia"/>
          <w:lang w:eastAsia="zh-CN"/>
        </w:rPr>
        <w:t>DWT</w:t>
      </w:r>
      <w:r w:rsidRPr="00224883">
        <w:rPr>
          <w:rFonts w:ascii="Consolas" w:eastAsia="宋体" w:hAnsi="Consolas" w:cs="微软雅黑"/>
          <w:lang w:eastAsia="zh-CN"/>
        </w:rPr>
        <w:t>计数器实现精准按键消抖</w:t>
      </w:r>
      <w:r w:rsidRPr="00224883">
        <w:rPr>
          <w:rFonts w:ascii="Consolas" w:eastAsia="宋体" w:hAnsi="Consolas" w:cs="微软雅黑" w:hint="eastAsia"/>
          <w:lang w:eastAsia="zh-CN"/>
        </w:rPr>
        <w:t>；</w:t>
      </w:r>
    </w:p>
    <w:p w14:paraId="2FDF0A27" w14:textId="77777777" w:rsidR="00EB7984" w:rsidRPr="00224883" w:rsidRDefault="002A58E7">
      <w:pPr>
        <w:pStyle w:val="aff"/>
        <w:numPr>
          <w:ilvl w:val="0"/>
          <w:numId w:val="7"/>
        </w:numPr>
        <w:spacing w:after="170"/>
        <w:ind w:left="442" w:hanging="442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掌握状</w:t>
      </w:r>
      <w:r w:rsidRPr="00224883">
        <w:rPr>
          <w:rFonts w:ascii="Consolas" w:eastAsia="宋体" w:hAnsi="Consolas" w:cs="微软雅黑" w:hint="eastAsia"/>
          <w:lang w:eastAsia="zh-CN"/>
        </w:rPr>
        <w:t>态机思想在嵌入式系统中的应用；</w:t>
      </w:r>
    </w:p>
    <w:p w14:paraId="1A953C8F" w14:textId="77777777" w:rsidR="00EB7984" w:rsidRPr="00224883" w:rsidRDefault="002A58E7">
      <w:pPr>
        <w:pStyle w:val="aff"/>
        <w:numPr>
          <w:ilvl w:val="0"/>
          <w:numId w:val="7"/>
        </w:numPr>
        <w:spacing w:after="170"/>
        <w:ind w:left="442" w:hanging="442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培养硬件与</w:t>
      </w:r>
      <w:r w:rsidRPr="00224883">
        <w:rPr>
          <w:rFonts w:ascii="Consolas" w:eastAsia="宋体" w:hAnsi="Consolas" w:cs="微软雅黑" w:hint="eastAsia"/>
          <w:lang w:eastAsia="zh-CN"/>
        </w:rPr>
        <w:t>软件结合的调试能力。</w:t>
      </w:r>
    </w:p>
    <w:p w14:paraId="6A40EAE0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lastRenderedPageBreak/>
        <w:t>2.2</w:t>
      </w:r>
      <w:r w:rsidRPr="00224883">
        <w:rPr>
          <w:rFonts w:ascii="Consolas" w:eastAsia="宋体" w:hAnsi="Consolas"/>
          <w:lang w:eastAsia="zh-CN"/>
        </w:rPr>
        <w:t>实验原理</w:t>
      </w:r>
    </w:p>
    <w:p w14:paraId="577F84AA" w14:textId="77777777" w:rsidR="00EB7984" w:rsidRPr="00224883" w:rsidRDefault="002A58E7">
      <w:pPr>
        <w:pStyle w:val="aff"/>
        <w:numPr>
          <w:ilvl w:val="0"/>
          <w:numId w:val="8"/>
        </w:numPr>
        <w:spacing w:after="170"/>
        <w:ind w:left="442" w:hanging="442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按</w:t>
      </w:r>
      <w:r w:rsidRPr="00224883">
        <w:rPr>
          <w:rFonts w:ascii="Consolas" w:eastAsia="宋体" w:hAnsi="Consolas" w:cs="微软雅黑" w:hint="eastAsia"/>
          <w:lang w:eastAsia="zh-CN"/>
        </w:rPr>
        <w:t>键按下产生下降沿触发</w:t>
      </w:r>
      <w:r w:rsidRPr="00224883">
        <w:rPr>
          <w:rFonts w:ascii="Consolas" w:eastAsia="宋体" w:hAnsi="Consolas" w:cs="微软雅黑" w:hint="eastAsia"/>
          <w:lang w:eastAsia="zh-CN"/>
        </w:rPr>
        <w:t>EXTI</w:t>
      </w:r>
      <w:r w:rsidRPr="00224883">
        <w:rPr>
          <w:rFonts w:ascii="Consolas" w:eastAsia="宋体" w:hAnsi="Consolas" w:cs="微软雅黑"/>
          <w:lang w:eastAsia="zh-CN"/>
        </w:rPr>
        <w:t>中断</w:t>
      </w:r>
      <w:r w:rsidRPr="00224883">
        <w:rPr>
          <w:rFonts w:ascii="Consolas" w:eastAsia="宋体" w:hAnsi="Consolas" w:cs="微软雅黑" w:hint="eastAsia"/>
          <w:lang w:eastAsia="zh-CN"/>
        </w:rPr>
        <w:t>；</w:t>
      </w:r>
    </w:p>
    <w:p w14:paraId="5211602C" w14:textId="77777777" w:rsidR="00EB7984" w:rsidRPr="00224883" w:rsidRDefault="002A58E7">
      <w:pPr>
        <w:pStyle w:val="aff"/>
        <w:numPr>
          <w:ilvl w:val="0"/>
          <w:numId w:val="8"/>
        </w:numPr>
        <w:spacing w:after="170"/>
        <w:ind w:left="442" w:hanging="442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 w:hint="eastAsia"/>
          <w:lang w:eastAsia="zh-CN"/>
        </w:rPr>
        <w:t>CPU</w:t>
      </w:r>
      <w:r w:rsidRPr="00224883">
        <w:rPr>
          <w:rFonts w:ascii="Consolas" w:eastAsia="宋体" w:hAnsi="Consolas" w:cs="微软雅黑"/>
          <w:lang w:eastAsia="zh-CN"/>
        </w:rPr>
        <w:t>响</w:t>
      </w:r>
      <w:r w:rsidRPr="00224883">
        <w:rPr>
          <w:rFonts w:ascii="Consolas" w:eastAsia="宋体" w:hAnsi="Consolas" w:cs="微软雅黑" w:hint="eastAsia"/>
          <w:lang w:eastAsia="zh-CN"/>
        </w:rPr>
        <w:t>应中断，执行档位切换函数；</w:t>
      </w:r>
    </w:p>
    <w:p w14:paraId="7FA35FD5" w14:textId="77777777" w:rsidR="00EB7984" w:rsidRPr="00224883" w:rsidRDefault="002A58E7">
      <w:pPr>
        <w:pStyle w:val="aff"/>
        <w:numPr>
          <w:ilvl w:val="0"/>
          <w:numId w:val="8"/>
        </w:numPr>
        <w:spacing w:after="170"/>
        <w:ind w:left="442" w:hanging="442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 w:hint="eastAsia"/>
          <w:lang w:eastAsia="zh-CN"/>
        </w:rPr>
        <w:t>LED</w:t>
      </w:r>
      <w:r w:rsidRPr="00224883">
        <w:rPr>
          <w:rFonts w:ascii="Consolas" w:eastAsia="宋体" w:hAnsi="Consolas" w:cs="微软雅黑"/>
          <w:lang w:eastAsia="zh-CN"/>
        </w:rPr>
        <w:t>根据档位状</w:t>
      </w:r>
      <w:r w:rsidRPr="00224883">
        <w:rPr>
          <w:rFonts w:ascii="Consolas" w:eastAsia="宋体" w:hAnsi="Consolas" w:cs="微软雅黑" w:hint="eastAsia"/>
          <w:lang w:eastAsia="zh-CN"/>
        </w:rPr>
        <w:t>态显示不同组</w:t>
      </w:r>
      <w:r w:rsidRPr="00224883">
        <w:rPr>
          <w:rFonts w:ascii="Consolas" w:eastAsia="宋体" w:hAnsi="Consolas" w:cs="微软雅黑"/>
          <w:lang w:eastAsia="zh-CN"/>
        </w:rPr>
        <w:t>合</w:t>
      </w:r>
      <w:r w:rsidRPr="00224883">
        <w:rPr>
          <w:rFonts w:ascii="Consolas" w:eastAsia="宋体" w:hAnsi="Consolas" w:cs="微软雅黑" w:hint="eastAsia"/>
          <w:lang w:eastAsia="zh-CN"/>
        </w:rPr>
        <w:t>。</w:t>
      </w:r>
    </w:p>
    <w:p w14:paraId="39A06524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2.3 </w:t>
      </w:r>
      <w:r w:rsidRPr="00224883">
        <w:rPr>
          <w:rFonts w:ascii="Consolas" w:eastAsia="宋体" w:hAnsi="Consolas"/>
          <w:lang w:eastAsia="zh-CN"/>
        </w:rPr>
        <w:t>汽车电子应用场景</w:t>
      </w:r>
    </w:p>
    <w:p w14:paraId="5954EC2B" w14:textId="77777777" w:rsidR="00EB7984" w:rsidRPr="00224883" w:rsidRDefault="002A58E7">
      <w:pPr>
        <w:pStyle w:val="aff"/>
        <w:numPr>
          <w:ilvl w:val="0"/>
          <w:numId w:val="9"/>
        </w:numPr>
        <w:spacing w:after="17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方向盘多功能按键控制</w:t>
      </w:r>
      <w:r w:rsidRPr="00224883">
        <w:rPr>
          <w:rFonts w:ascii="Consolas" w:eastAsia="宋体" w:hAnsi="Consolas" w:cs="微软雅黑" w:hint="eastAsia"/>
          <w:lang w:eastAsia="zh-CN"/>
        </w:rPr>
        <w:t>；</w:t>
      </w:r>
    </w:p>
    <w:p w14:paraId="29F52283" w14:textId="77777777" w:rsidR="00EB7984" w:rsidRPr="00224883" w:rsidRDefault="002A58E7">
      <w:pPr>
        <w:pStyle w:val="aff"/>
        <w:numPr>
          <w:ilvl w:val="0"/>
          <w:numId w:val="9"/>
        </w:numPr>
        <w:spacing w:after="170"/>
        <w:rPr>
          <w:rFonts w:ascii="Consolas" w:eastAsia="宋体" w:hAnsi="Consolas" w:cs="微软雅黑"/>
          <w:lang w:eastAsia="zh-CN"/>
        </w:rPr>
      </w:pPr>
      <w:proofErr w:type="gramStart"/>
      <w:r w:rsidRPr="00224883">
        <w:rPr>
          <w:rFonts w:ascii="Consolas" w:eastAsia="宋体" w:hAnsi="Consolas" w:cs="微软雅黑"/>
          <w:lang w:eastAsia="zh-CN"/>
        </w:rPr>
        <w:t>换挡拨片信号检测</w:t>
      </w:r>
      <w:proofErr w:type="gramEnd"/>
      <w:r w:rsidRPr="00224883">
        <w:rPr>
          <w:rFonts w:ascii="Consolas" w:eastAsia="宋体" w:hAnsi="Consolas" w:cs="微软雅黑" w:hint="eastAsia"/>
          <w:lang w:eastAsia="zh-CN"/>
        </w:rPr>
        <w:t>；</w:t>
      </w:r>
    </w:p>
    <w:p w14:paraId="3C39BCDA" w14:textId="77777777" w:rsidR="00EB7984" w:rsidRPr="00224883" w:rsidRDefault="002A58E7">
      <w:pPr>
        <w:pStyle w:val="aff"/>
        <w:numPr>
          <w:ilvl w:val="0"/>
          <w:numId w:val="9"/>
        </w:numPr>
        <w:spacing w:after="17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车载中控物理按键响应</w:t>
      </w:r>
      <w:r w:rsidRPr="00224883">
        <w:rPr>
          <w:rFonts w:ascii="Consolas" w:eastAsia="宋体" w:hAnsi="Consolas" w:cs="微软雅黑" w:hint="eastAsia"/>
          <w:lang w:eastAsia="zh-CN"/>
        </w:rPr>
        <w:t>。</w:t>
      </w:r>
    </w:p>
    <w:p w14:paraId="0E0ED90E" w14:textId="77777777" w:rsidR="00EB7984" w:rsidRPr="00224883" w:rsidRDefault="002A58E7">
      <w:pPr>
        <w:pStyle w:val="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三、硬件设计与连接（</w:t>
      </w:r>
      <w:r w:rsidRPr="00224883">
        <w:rPr>
          <w:rFonts w:ascii="Consolas" w:eastAsia="宋体" w:hAnsi="Consolas"/>
          <w:lang w:eastAsia="zh-CN"/>
        </w:rPr>
        <w:t>15</w:t>
      </w:r>
      <w:r w:rsidRPr="00224883">
        <w:rPr>
          <w:rFonts w:ascii="Consolas" w:eastAsia="宋体" w:hAnsi="Consolas"/>
          <w:lang w:eastAsia="zh-CN"/>
        </w:rPr>
        <w:t>分）</w:t>
      </w:r>
    </w:p>
    <w:p w14:paraId="6AA9AA1A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3.1 </w:t>
      </w:r>
      <w:r w:rsidRPr="00224883">
        <w:rPr>
          <w:rFonts w:ascii="Consolas" w:eastAsia="宋体" w:hAnsi="Consolas"/>
          <w:lang w:eastAsia="zh-CN"/>
        </w:rPr>
        <w:t>硬件连接图</w:t>
      </w:r>
    </w:p>
    <w:p w14:paraId="6171DDD3" w14:textId="08B21698" w:rsidR="004A130F" w:rsidRPr="00224883" w:rsidRDefault="004A130F" w:rsidP="004A130F">
      <w:pPr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如</w:t>
      </w:r>
      <w:r w:rsidRPr="00224883">
        <w:rPr>
          <w:rFonts w:ascii="Consolas" w:eastAsia="宋体" w:hAnsi="Consolas" w:hint="eastAsia"/>
          <w:lang w:eastAsia="zh-CN"/>
        </w:rPr>
        <w:fldChar w:fldCharType="begin"/>
      </w:r>
      <w:r w:rsidRPr="00224883">
        <w:rPr>
          <w:rFonts w:ascii="Consolas" w:eastAsia="宋体" w:hAnsi="Consolas" w:hint="eastAsia"/>
          <w:lang w:eastAsia="zh-CN"/>
        </w:rPr>
        <w:instrText xml:space="preserve"> REF _Ref232353379 \h </w:instrText>
      </w:r>
      <w:r w:rsidR="00224883">
        <w:rPr>
          <w:rFonts w:ascii="Consolas" w:eastAsia="宋体" w:hAnsi="Consolas"/>
          <w:lang w:eastAsia="zh-CN"/>
        </w:rPr>
        <w:instrText xml:space="preserve"> \* MERGEFORMAT </w:instrText>
      </w:r>
      <w:r w:rsidRPr="00224883">
        <w:rPr>
          <w:rFonts w:ascii="Consolas" w:eastAsia="宋体" w:hAnsi="Consolas" w:hint="eastAsia"/>
          <w:lang w:eastAsia="zh-CN"/>
        </w:rPr>
      </w:r>
      <w:r w:rsidRPr="00224883">
        <w:rPr>
          <w:rFonts w:ascii="Consolas" w:eastAsia="宋体" w:hAnsi="Consolas" w:hint="eastAsia"/>
          <w:lang w:eastAsia="zh-CN"/>
        </w:rPr>
        <w:fldChar w:fldCharType="separate"/>
      </w:r>
      <w:r w:rsidRPr="00224883">
        <w:rPr>
          <w:rFonts w:ascii="Consolas" w:eastAsia="宋体" w:hAnsi="Consolas" w:cs="微软雅黑" w:hint="eastAsia"/>
          <w:color w:val="000000" w:themeColor="text1"/>
          <w:lang w:eastAsia="zh-CN"/>
        </w:rPr>
        <w:t>图</w:t>
      </w: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t>1</w:t>
      </w:r>
      <w:r w:rsidRPr="00224883">
        <w:rPr>
          <w:rFonts w:ascii="Consolas" w:eastAsia="宋体" w:hAnsi="Consolas" w:hint="eastAsia"/>
          <w:lang w:eastAsia="zh-CN"/>
        </w:rPr>
        <w:fldChar w:fldCharType="end"/>
      </w:r>
      <w:r w:rsidRPr="00224883">
        <w:rPr>
          <w:rFonts w:ascii="Consolas" w:eastAsia="宋体" w:hAnsi="Consolas" w:hint="eastAsia"/>
          <w:lang w:eastAsia="zh-CN"/>
        </w:rPr>
        <w:t>所示：</w:t>
      </w:r>
    </w:p>
    <w:p w14:paraId="09EF943F" w14:textId="77777777" w:rsidR="00EB7984" w:rsidRPr="00224883" w:rsidRDefault="002A58E7">
      <w:pPr>
        <w:keepNext/>
        <w:spacing w:after="283"/>
        <w:jc w:val="center"/>
        <w:rPr>
          <w:rFonts w:ascii="Consolas" w:eastAsia="宋体" w:hAnsi="Consolas"/>
        </w:rPr>
      </w:pPr>
      <w:r w:rsidRPr="00224883">
        <w:rPr>
          <w:rFonts w:ascii="Consolas" w:eastAsia="宋体" w:hAnsi="Consolas" w:hint="eastAsia"/>
          <w:noProof/>
          <w:lang w:eastAsia="zh-CN"/>
        </w:rPr>
        <w:drawing>
          <wp:inline distT="0" distB="0" distL="0" distR="0" wp14:anchorId="2511E83C" wp14:editId="7EC5501C">
            <wp:extent cx="3617642" cy="3195874"/>
            <wp:effectExtent l="0" t="0" r="1905" b="5080"/>
            <wp:docPr id="187026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703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3423" cy="32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DE79" w14:textId="77777777" w:rsidR="00EB7984" w:rsidRPr="00224883" w:rsidRDefault="002A58E7">
      <w:pPr>
        <w:pStyle w:val="a7"/>
        <w:jc w:val="center"/>
        <w:rPr>
          <w:rFonts w:ascii="Consolas" w:eastAsia="宋体" w:hAnsi="Consolas"/>
          <w:color w:val="000000" w:themeColor="text1"/>
          <w:lang w:eastAsia="zh-CN"/>
        </w:rPr>
      </w:pPr>
      <w:bookmarkStart w:id="0" w:name="_Ref232353379"/>
      <w:r w:rsidRPr="00224883">
        <w:rPr>
          <w:rFonts w:ascii="Consolas" w:eastAsia="宋体" w:hAnsi="Consolas" w:cs="微软雅黑" w:hint="eastAsia"/>
          <w:color w:val="000000" w:themeColor="text1"/>
          <w:lang w:eastAsia="zh-CN"/>
        </w:rPr>
        <w:t>图</w:t>
      </w: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r w:rsidRPr="00224883">
        <w:rPr>
          <w:rFonts w:ascii="Consolas" w:eastAsia="宋体" w:hAnsi="Consolas" w:hint="eastAsia"/>
          <w:color w:val="000000" w:themeColor="text1"/>
        </w:rPr>
        <w:fldChar w:fldCharType="begin"/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instrText xml:space="preserve"> </w:instrText>
      </w:r>
      <w:r w:rsidRPr="00224883">
        <w:rPr>
          <w:rFonts w:ascii="Consolas" w:eastAsia="宋体" w:hAnsi="Consolas"/>
          <w:color w:val="000000" w:themeColor="text1"/>
          <w:lang w:eastAsia="zh-CN"/>
        </w:rPr>
        <w:instrText xml:space="preserve">SEQ </w:instrText>
      </w:r>
      <w:r w:rsidRPr="00224883">
        <w:rPr>
          <w:rFonts w:ascii="Consolas" w:eastAsia="宋体" w:hAnsi="Consolas"/>
          <w:color w:val="000000" w:themeColor="text1"/>
          <w:lang w:eastAsia="zh-CN"/>
        </w:rPr>
        <w:instrText>图</w:instrText>
      </w:r>
      <w:r w:rsidRPr="00224883">
        <w:rPr>
          <w:rFonts w:ascii="Consolas" w:eastAsia="宋体" w:hAnsi="Consolas"/>
          <w:color w:val="000000" w:themeColor="text1"/>
          <w:lang w:eastAsia="zh-CN"/>
        </w:rPr>
        <w:instrText xml:space="preserve"> \* ARABIC</w:instrText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instrText xml:space="preserve"> </w:instrText>
      </w:r>
      <w:r w:rsidRPr="00224883">
        <w:rPr>
          <w:rFonts w:ascii="Consolas" w:eastAsia="宋体" w:hAnsi="Consolas" w:hint="eastAsia"/>
          <w:color w:val="000000" w:themeColor="text1"/>
        </w:rPr>
        <w:fldChar w:fldCharType="separate"/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t>1</w:t>
      </w:r>
      <w:r w:rsidRPr="00224883">
        <w:rPr>
          <w:rFonts w:ascii="Consolas" w:eastAsia="宋体" w:hAnsi="Consolas" w:hint="eastAsia"/>
          <w:color w:val="000000" w:themeColor="text1"/>
        </w:rPr>
        <w:fldChar w:fldCharType="end"/>
      </w:r>
      <w:bookmarkEnd w:id="0"/>
      <w:r w:rsidRPr="00224883">
        <w:rPr>
          <w:rFonts w:ascii="Consolas" w:eastAsia="宋体" w:hAnsi="Consolas" w:hint="eastAsia"/>
          <w:color w:val="000000" w:themeColor="text1"/>
          <w:lang w:eastAsia="zh-CN"/>
        </w:rPr>
        <w:t>硬件连接图</w:t>
      </w:r>
    </w:p>
    <w:p w14:paraId="3FAA2285" w14:textId="7CFB1BEF" w:rsidR="009F114A" w:rsidRDefault="002A58E7" w:rsidP="009F114A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3.2 </w:t>
      </w:r>
      <w:r w:rsidRPr="00224883">
        <w:rPr>
          <w:rFonts w:ascii="Consolas" w:eastAsia="宋体" w:hAnsi="Consolas"/>
          <w:lang w:eastAsia="zh-CN"/>
        </w:rPr>
        <w:t>引脚配置说明</w:t>
      </w:r>
    </w:p>
    <w:p w14:paraId="623D916E" w14:textId="77777777" w:rsidR="009F114A" w:rsidRPr="009F114A" w:rsidRDefault="009F114A" w:rsidP="009F114A">
      <w:pPr>
        <w:rPr>
          <w:rFonts w:eastAsia="宋体" w:hint="eastAsia"/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2581"/>
        <w:gridCol w:w="2446"/>
        <w:gridCol w:w="2581"/>
      </w:tblGrid>
      <w:tr w:rsidR="00531FA1" w:rsidRPr="00224883" w14:paraId="177934F1" w14:textId="77777777" w:rsidTr="00531FA1">
        <w:trPr>
          <w:trHeight w:val="530"/>
          <w:jc w:val="center"/>
        </w:trPr>
        <w:tc>
          <w:tcPr>
            <w:tcW w:w="2580" w:type="dxa"/>
            <w:vAlign w:val="center"/>
          </w:tcPr>
          <w:p w14:paraId="62720D53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lastRenderedPageBreak/>
              <w:t>功能</w:t>
            </w:r>
            <w:proofErr w:type="spellEnd"/>
          </w:p>
        </w:tc>
        <w:tc>
          <w:tcPr>
            <w:tcW w:w="2581" w:type="dxa"/>
            <w:vAlign w:val="center"/>
          </w:tcPr>
          <w:p w14:paraId="4C7612A7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GPIO</w:t>
            </w:r>
            <w:r w:rsidRPr="00224883">
              <w:rPr>
                <w:rFonts w:ascii="Consolas" w:eastAsia="宋体" w:hAnsi="Consolas"/>
              </w:rPr>
              <w:t>引脚</w:t>
            </w:r>
            <w:proofErr w:type="spellEnd"/>
          </w:p>
        </w:tc>
        <w:tc>
          <w:tcPr>
            <w:tcW w:w="2446" w:type="dxa"/>
            <w:vAlign w:val="center"/>
          </w:tcPr>
          <w:p w14:paraId="68B660EA" w14:textId="77777777" w:rsidR="00531FA1" w:rsidRPr="00224883" w:rsidRDefault="00531FA1" w:rsidP="00531FA1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模式</w:t>
            </w:r>
          </w:p>
        </w:tc>
        <w:tc>
          <w:tcPr>
            <w:tcW w:w="2581" w:type="dxa"/>
            <w:vAlign w:val="center"/>
          </w:tcPr>
          <w:p w14:paraId="37B0DF74" w14:textId="77777777" w:rsidR="00531FA1" w:rsidRPr="00224883" w:rsidRDefault="00531FA1" w:rsidP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配置说明</w:t>
            </w:r>
            <w:proofErr w:type="spellEnd"/>
          </w:p>
        </w:tc>
      </w:tr>
      <w:tr w:rsidR="00531FA1" w:rsidRPr="00224883" w14:paraId="46F451BB" w14:textId="77777777" w:rsidTr="00531FA1">
        <w:trPr>
          <w:trHeight w:val="522"/>
          <w:jc w:val="center"/>
        </w:trPr>
        <w:tc>
          <w:tcPr>
            <w:tcW w:w="2580" w:type="dxa"/>
            <w:vAlign w:val="center"/>
          </w:tcPr>
          <w:p w14:paraId="1FF0C630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LED0</w:t>
            </w:r>
            <w:r w:rsidRPr="00224883">
              <w:rPr>
                <w:rFonts w:ascii="Consolas" w:eastAsia="宋体" w:hAnsi="Consolas" w:hint="eastAsia"/>
                <w:lang w:eastAsia="zh-CN"/>
              </w:rPr>
              <w:t>输出</w:t>
            </w:r>
          </w:p>
        </w:tc>
        <w:tc>
          <w:tcPr>
            <w:tcW w:w="2581" w:type="dxa"/>
            <w:vAlign w:val="center"/>
          </w:tcPr>
          <w:p w14:paraId="72EFE199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PF9</w:t>
            </w:r>
          </w:p>
        </w:tc>
        <w:tc>
          <w:tcPr>
            <w:tcW w:w="2446" w:type="dxa"/>
            <w:vAlign w:val="center"/>
          </w:tcPr>
          <w:p w14:paraId="77AE9354" w14:textId="77777777" w:rsidR="00531FA1" w:rsidRPr="00224883" w:rsidRDefault="00531FA1" w:rsidP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推挽输出模式</w:t>
            </w:r>
          </w:p>
        </w:tc>
        <w:tc>
          <w:tcPr>
            <w:tcW w:w="2581" w:type="dxa"/>
            <w:vAlign w:val="center"/>
          </w:tcPr>
          <w:p w14:paraId="7F56FB51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/>
                <w:lang w:eastAsia="zh-CN"/>
              </w:rPr>
              <w:t>高速驱动</w:t>
            </w:r>
            <w:r w:rsidRPr="00224883">
              <w:rPr>
                <w:rFonts w:ascii="Consolas" w:eastAsia="宋体" w:hAnsi="Consolas"/>
                <w:lang w:eastAsia="zh-CN"/>
              </w:rPr>
              <w:t>LED</w:t>
            </w:r>
            <w:r w:rsidR="00C856DA" w:rsidRPr="00224883">
              <w:rPr>
                <w:rFonts w:ascii="Consolas" w:eastAsia="宋体" w:hAnsi="Consolas" w:hint="eastAsia"/>
                <w:lang w:eastAsia="zh-CN"/>
              </w:rPr>
              <w:t>，</w:t>
            </w:r>
            <w:r w:rsidR="00C856DA" w:rsidRPr="00224883">
              <w:rPr>
                <w:rFonts w:ascii="Consolas" w:eastAsia="宋体" w:hAnsi="Consolas"/>
                <w:lang w:eastAsia="zh-CN"/>
              </w:rPr>
              <w:t>低电平点亮</w:t>
            </w:r>
          </w:p>
        </w:tc>
      </w:tr>
      <w:tr w:rsidR="00531FA1" w:rsidRPr="00224883" w14:paraId="267E648D" w14:textId="77777777" w:rsidTr="00531FA1">
        <w:trPr>
          <w:trHeight w:val="558"/>
          <w:jc w:val="center"/>
        </w:trPr>
        <w:tc>
          <w:tcPr>
            <w:tcW w:w="2580" w:type="dxa"/>
            <w:vAlign w:val="center"/>
          </w:tcPr>
          <w:p w14:paraId="25F03DCA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LED1</w:t>
            </w:r>
            <w:r w:rsidRPr="00224883">
              <w:rPr>
                <w:rFonts w:ascii="Consolas" w:eastAsia="宋体" w:hAnsi="Consolas" w:hint="eastAsia"/>
                <w:lang w:eastAsia="zh-CN"/>
              </w:rPr>
              <w:t>输出</w:t>
            </w:r>
          </w:p>
        </w:tc>
        <w:tc>
          <w:tcPr>
            <w:tcW w:w="2581" w:type="dxa"/>
            <w:vAlign w:val="center"/>
          </w:tcPr>
          <w:p w14:paraId="0C7F3378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PF10</w:t>
            </w:r>
          </w:p>
        </w:tc>
        <w:tc>
          <w:tcPr>
            <w:tcW w:w="2446" w:type="dxa"/>
            <w:vAlign w:val="center"/>
          </w:tcPr>
          <w:p w14:paraId="06E64835" w14:textId="77777777" w:rsidR="00531FA1" w:rsidRPr="00224883" w:rsidRDefault="00531FA1" w:rsidP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推挽输出模式</w:t>
            </w:r>
          </w:p>
        </w:tc>
        <w:tc>
          <w:tcPr>
            <w:tcW w:w="2581" w:type="dxa"/>
            <w:vAlign w:val="center"/>
          </w:tcPr>
          <w:p w14:paraId="4B6CC2EA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/>
                <w:lang w:eastAsia="zh-CN"/>
              </w:rPr>
              <w:t>高速驱动</w:t>
            </w:r>
            <w:r w:rsidRPr="00224883">
              <w:rPr>
                <w:rFonts w:ascii="Consolas" w:eastAsia="宋体" w:hAnsi="Consolas"/>
                <w:lang w:eastAsia="zh-CN"/>
              </w:rPr>
              <w:t>LED</w:t>
            </w:r>
            <w:r w:rsidR="00C856DA" w:rsidRPr="00224883">
              <w:rPr>
                <w:rFonts w:ascii="Consolas" w:eastAsia="宋体" w:hAnsi="Consolas" w:hint="eastAsia"/>
                <w:lang w:eastAsia="zh-CN"/>
              </w:rPr>
              <w:t>，</w:t>
            </w:r>
            <w:r w:rsidR="00C856DA" w:rsidRPr="00224883">
              <w:rPr>
                <w:rFonts w:ascii="Consolas" w:eastAsia="宋体" w:hAnsi="Consolas"/>
                <w:lang w:eastAsia="zh-CN"/>
              </w:rPr>
              <w:t>低电平点亮</w:t>
            </w:r>
          </w:p>
        </w:tc>
      </w:tr>
      <w:tr w:rsidR="00531FA1" w:rsidRPr="00224883" w14:paraId="5553A246" w14:textId="77777777" w:rsidTr="00531FA1">
        <w:trPr>
          <w:trHeight w:val="1417"/>
          <w:jc w:val="center"/>
        </w:trPr>
        <w:tc>
          <w:tcPr>
            <w:tcW w:w="2580" w:type="dxa"/>
            <w:vAlign w:val="center"/>
          </w:tcPr>
          <w:p w14:paraId="59E42B05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KEY0</w:t>
            </w:r>
            <w:r w:rsidRPr="00224883">
              <w:rPr>
                <w:rFonts w:ascii="Consolas" w:eastAsia="宋体" w:hAnsi="Consolas" w:hint="eastAsia"/>
                <w:lang w:eastAsia="zh-CN"/>
              </w:rPr>
              <w:t>中断输入</w:t>
            </w:r>
          </w:p>
        </w:tc>
        <w:tc>
          <w:tcPr>
            <w:tcW w:w="2581" w:type="dxa"/>
            <w:vAlign w:val="center"/>
          </w:tcPr>
          <w:p w14:paraId="215348B1" w14:textId="77777777" w:rsidR="00531FA1" w:rsidRPr="00224883" w:rsidRDefault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PE4</w:t>
            </w:r>
          </w:p>
        </w:tc>
        <w:tc>
          <w:tcPr>
            <w:tcW w:w="2446" w:type="dxa"/>
            <w:vAlign w:val="center"/>
          </w:tcPr>
          <w:p w14:paraId="13187B08" w14:textId="77777777" w:rsidR="00531FA1" w:rsidRPr="00224883" w:rsidRDefault="00531FA1" w:rsidP="00531FA1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外部中断输入模式</w:t>
            </w:r>
          </w:p>
        </w:tc>
        <w:tc>
          <w:tcPr>
            <w:tcW w:w="2581" w:type="dxa"/>
            <w:vAlign w:val="center"/>
          </w:tcPr>
          <w:p w14:paraId="2D349562" w14:textId="77777777" w:rsidR="00531FA1" w:rsidRPr="00224883" w:rsidRDefault="00531FA1">
            <w:pPr>
              <w:spacing w:after="0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/>
                <w:lang w:eastAsia="zh-CN"/>
              </w:rPr>
              <w:t>下降沿触发</w:t>
            </w:r>
            <w:r w:rsidRPr="00224883">
              <w:rPr>
                <w:rFonts w:ascii="Consolas" w:eastAsia="宋体" w:hAnsi="Consolas" w:hint="eastAsia"/>
                <w:lang w:eastAsia="zh-CN"/>
              </w:rPr>
              <w:t>、</w:t>
            </w:r>
            <w:r w:rsidRPr="00224883">
              <w:rPr>
                <w:rFonts w:ascii="Consolas" w:eastAsia="宋体" w:hAnsi="Consolas"/>
                <w:lang w:eastAsia="zh-CN"/>
              </w:rPr>
              <w:t>上拉输入（按键按下时引脚拉低）</w:t>
            </w:r>
          </w:p>
        </w:tc>
      </w:tr>
    </w:tbl>
    <w:p w14:paraId="04AEB685" w14:textId="77777777" w:rsidR="00531FA1" w:rsidRPr="00224883" w:rsidRDefault="00257FC4" w:rsidP="00257FC4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 w:hint="eastAsia"/>
          <w:lang w:eastAsia="zh-CN"/>
        </w:rPr>
        <w:t>说明</w:t>
      </w:r>
      <w:r w:rsidRPr="00224883">
        <w:rPr>
          <w:rFonts w:ascii="Consolas" w:eastAsia="宋体" w:hAnsi="Consolas" w:cs="微软雅黑" w:hint="eastAsia"/>
          <w:lang w:eastAsia="zh-CN"/>
        </w:rPr>
        <w:t>:</w:t>
      </w:r>
    </w:p>
    <w:p w14:paraId="3D9CB1B5" w14:textId="1387D965" w:rsidR="00257FC4" w:rsidRPr="00224883" w:rsidRDefault="00531FA1" w:rsidP="00257FC4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 w:hint="eastAsia"/>
          <w:lang w:eastAsia="zh-CN"/>
        </w:rPr>
        <w:t>1.</w:t>
      </w:r>
      <w:r w:rsidR="00257FC4" w:rsidRPr="00224883">
        <w:rPr>
          <w:rFonts w:ascii="Consolas" w:eastAsia="宋体" w:hAnsi="Consolas" w:cs="微软雅黑" w:hint="eastAsia"/>
          <w:lang w:eastAsia="zh-CN"/>
        </w:rPr>
        <w:t>为什么</w:t>
      </w:r>
      <w:r w:rsidR="00257FC4" w:rsidRPr="00224883">
        <w:rPr>
          <w:rFonts w:ascii="Consolas" w:eastAsia="宋体" w:hAnsi="Consolas" w:cs="微软雅黑"/>
          <w:lang w:eastAsia="zh-CN"/>
        </w:rPr>
        <w:t>KEY0</w:t>
      </w:r>
      <w:r w:rsidR="00257FC4" w:rsidRPr="00224883">
        <w:rPr>
          <w:rFonts w:ascii="Consolas" w:eastAsia="宋体" w:hAnsi="Consolas" w:cs="微软雅黑"/>
          <w:lang w:eastAsia="zh-CN"/>
        </w:rPr>
        <w:t>（</w:t>
      </w:r>
      <w:r w:rsidR="00257FC4" w:rsidRPr="00224883">
        <w:rPr>
          <w:rFonts w:ascii="Consolas" w:eastAsia="宋体" w:hAnsi="Consolas" w:cs="微软雅黑"/>
          <w:lang w:eastAsia="zh-CN"/>
        </w:rPr>
        <w:t>PE4</w:t>
      </w:r>
      <w:r w:rsidR="00257FC4" w:rsidRPr="00224883">
        <w:rPr>
          <w:rFonts w:ascii="Consolas" w:eastAsia="宋体" w:hAnsi="Consolas" w:cs="微软雅黑"/>
          <w:lang w:eastAsia="zh-CN"/>
        </w:rPr>
        <w:t>）配置</w:t>
      </w:r>
      <w:r w:rsidR="00257FC4" w:rsidRPr="00224883">
        <w:rPr>
          <w:rFonts w:ascii="Consolas" w:eastAsia="宋体" w:hAnsi="Consolas" w:cs="微软雅黑" w:hint="eastAsia"/>
          <w:lang w:eastAsia="zh-CN"/>
        </w:rPr>
        <w:t>为下降沿触发？</w:t>
      </w:r>
    </w:p>
    <w:p w14:paraId="3F5A38BB" w14:textId="74047A45" w:rsidR="00257FC4" w:rsidRPr="00224883" w:rsidRDefault="00257FC4" w:rsidP="00257FC4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KEY0</w:t>
      </w:r>
      <w:r w:rsidRPr="00224883">
        <w:rPr>
          <w:rFonts w:ascii="Consolas" w:eastAsia="宋体" w:hAnsi="Consolas" w:cs="微软雅黑"/>
          <w:lang w:eastAsia="zh-CN"/>
        </w:rPr>
        <w:t>按</w:t>
      </w:r>
      <w:r w:rsidRPr="00224883">
        <w:rPr>
          <w:rFonts w:ascii="Consolas" w:eastAsia="宋体" w:hAnsi="Consolas" w:cs="微软雅黑" w:hint="eastAsia"/>
          <w:lang w:eastAsia="zh-CN"/>
        </w:rPr>
        <w:t>键一端接</w:t>
      </w:r>
      <w:r w:rsidRPr="00224883">
        <w:rPr>
          <w:rFonts w:ascii="Consolas" w:eastAsia="宋体" w:hAnsi="Consolas" w:cs="微软雅黑"/>
          <w:lang w:eastAsia="zh-CN"/>
        </w:rPr>
        <w:t>GND</w:t>
      </w:r>
      <w:r w:rsidRPr="00224883">
        <w:rPr>
          <w:rFonts w:ascii="Consolas" w:eastAsia="宋体" w:hAnsi="Consolas" w:cs="微软雅黑"/>
          <w:lang w:eastAsia="zh-CN"/>
        </w:rPr>
        <w:t>，另一端接</w:t>
      </w:r>
      <w:r w:rsidRPr="00224883">
        <w:rPr>
          <w:rFonts w:ascii="Consolas" w:eastAsia="宋体" w:hAnsi="Consolas" w:cs="微软雅黑"/>
          <w:lang w:eastAsia="zh-CN"/>
        </w:rPr>
        <w:t>PE4</w:t>
      </w:r>
      <w:r w:rsidRPr="00224883">
        <w:rPr>
          <w:rFonts w:ascii="Consolas" w:eastAsia="宋体" w:hAnsi="Consolas" w:cs="微软雅黑"/>
          <w:lang w:eastAsia="zh-CN"/>
        </w:rPr>
        <w:t>，</w:t>
      </w:r>
      <w:r w:rsidR="00C856DA" w:rsidRPr="00224883">
        <w:rPr>
          <w:rFonts w:ascii="Consolas" w:eastAsia="宋体" w:hAnsi="Consolas" w:cs="微软雅黑" w:hint="eastAsia"/>
          <w:lang w:eastAsia="zh-CN"/>
        </w:rPr>
        <w:t>并且</w:t>
      </w:r>
      <w:r w:rsidRPr="00224883">
        <w:rPr>
          <w:rFonts w:ascii="Consolas" w:eastAsia="宋体" w:hAnsi="Consolas" w:cs="微软雅黑"/>
          <w:lang w:eastAsia="zh-CN"/>
        </w:rPr>
        <w:t>PE4</w:t>
      </w:r>
      <w:r w:rsidRPr="00224883">
        <w:rPr>
          <w:rFonts w:ascii="Consolas" w:eastAsia="宋体" w:hAnsi="Consolas" w:cs="微软雅黑"/>
          <w:lang w:eastAsia="zh-CN"/>
        </w:rPr>
        <w:t>配置了内部上拉</w:t>
      </w:r>
      <w:r w:rsidRPr="00224883">
        <w:rPr>
          <w:rFonts w:ascii="Consolas" w:eastAsia="宋体" w:hAnsi="Consolas" w:cs="微软雅黑" w:hint="eastAsia"/>
          <w:lang w:eastAsia="zh-CN"/>
        </w:rPr>
        <w:t>电阻</w:t>
      </w:r>
      <w:r w:rsidRPr="00224883">
        <w:rPr>
          <w:rFonts w:ascii="Consolas" w:eastAsia="宋体" w:hAnsi="Consolas" w:cs="微软雅黑"/>
          <w:lang w:eastAsia="zh-CN"/>
        </w:rPr>
        <w:t>。</w:t>
      </w:r>
      <w:r w:rsidRPr="00224883">
        <w:rPr>
          <w:rFonts w:ascii="Consolas" w:eastAsia="宋体" w:hAnsi="Consolas" w:cs="微软雅黑"/>
          <w:lang w:eastAsia="zh-CN"/>
        </w:rPr>
        <w:t xml:space="preserve">  </w:t>
      </w:r>
    </w:p>
    <w:p w14:paraId="033F3ED2" w14:textId="5C4B557C" w:rsidR="00257FC4" w:rsidRPr="00224883" w:rsidRDefault="00257FC4" w:rsidP="00257FC4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未按</w:t>
      </w:r>
      <w:r w:rsidRPr="00224883">
        <w:rPr>
          <w:rFonts w:ascii="Consolas" w:eastAsia="宋体" w:hAnsi="Consolas" w:cs="微软雅黑" w:hint="eastAsia"/>
          <w:lang w:eastAsia="zh-CN"/>
        </w:rPr>
        <w:t>键时：</w:t>
      </w:r>
      <w:r w:rsidRPr="00224883">
        <w:rPr>
          <w:rFonts w:ascii="Consolas" w:eastAsia="宋体" w:hAnsi="Consolas" w:cs="微软雅黑"/>
          <w:lang w:eastAsia="zh-CN"/>
        </w:rPr>
        <w:t>PE4</w:t>
      </w:r>
      <w:r w:rsidRPr="00224883">
        <w:rPr>
          <w:rFonts w:ascii="Consolas" w:eastAsia="宋体" w:hAnsi="Consolas" w:cs="微软雅黑"/>
          <w:lang w:eastAsia="zh-CN"/>
        </w:rPr>
        <w:t>保持高</w:t>
      </w:r>
      <w:r w:rsidRPr="00224883">
        <w:rPr>
          <w:rFonts w:ascii="Consolas" w:eastAsia="宋体" w:hAnsi="Consolas" w:cs="微软雅黑" w:hint="eastAsia"/>
          <w:lang w:eastAsia="zh-CN"/>
        </w:rPr>
        <w:t>电平。</w:t>
      </w:r>
      <w:r w:rsidRPr="00224883">
        <w:rPr>
          <w:rFonts w:ascii="Consolas" w:eastAsia="宋体" w:hAnsi="Consolas" w:cs="微软雅黑"/>
          <w:lang w:eastAsia="zh-CN"/>
        </w:rPr>
        <w:t xml:space="preserve">  </w:t>
      </w:r>
    </w:p>
    <w:p w14:paraId="2C59AC72" w14:textId="511B6829" w:rsidR="00257FC4" w:rsidRPr="00224883" w:rsidRDefault="00257FC4" w:rsidP="00257FC4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按下</w:t>
      </w:r>
      <w:r w:rsidRPr="00224883">
        <w:rPr>
          <w:rFonts w:ascii="Consolas" w:eastAsia="宋体" w:hAnsi="Consolas" w:cs="微软雅黑" w:hint="eastAsia"/>
          <w:lang w:eastAsia="zh-CN"/>
        </w:rPr>
        <w:t>时：</w:t>
      </w:r>
      <w:r w:rsidRPr="00224883">
        <w:rPr>
          <w:rFonts w:ascii="Consolas" w:eastAsia="宋体" w:hAnsi="Consolas" w:cs="微软雅黑"/>
          <w:lang w:eastAsia="zh-CN"/>
        </w:rPr>
        <w:t>PE4</w:t>
      </w:r>
      <w:r w:rsidRPr="00224883">
        <w:rPr>
          <w:rFonts w:ascii="Consolas" w:eastAsia="宋体" w:hAnsi="Consolas" w:cs="微软雅黑"/>
          <w:lang w:eastAsia="zh-CN"/>
        </w:rPr>
        <w:t>瞬</w:t>
      </w:r>
      <w:r w:rsidRPr="00224883">
        <w:rPr>
          <w:rFonts w:ascii="Consolas" w:eastAsia="宋体" w:hAnsi="Consolas" w:cs="微软雅黑" w:hint="eastAsia"/>
          <w:lang w:eastAsia="zh-CN"/>
        </w:rPr>
        <w:t>间被拉低，</w:t>
      </w:r>
      <w:r w:rsidR="00C856DA" w:rsidRPr="00224883">
        <w:rPr>
          <w:rFonts w:ascii="Consolas" w:eastAsia="宋体" w:hAnsi="Consolas" w:cs="微软雅黑" w:hint="eastAsia"/>
          <w:lang w:eastAsia="zh-CN"/>
        </w:rPr>
        <w:t>会</w:t>
      </w:r>
      <w:r w:rsidRPr="00224883">
        <w:rPr>
          <w:rFonts w:ascii="Consolas" w:eastAsia="宋体" w:hAnsi="Consolas" w:cs="微软雅黑" w:hint="eastAsia"/>
          <w:lang w:eastAsia="zh-CN"/>
        </w:rPr>
        <w:t>产生一个“由</w:t>
      </w:r>
      <w:r w:rsidRPr="00224883">
        <w:rPr>
          <w:rFonts w:ascii="Consolas" w:eastAsia="宋体" w:hAnsi="Consolas" w:cs="微软雅黑"/>
          <w:lang w:eastAsia="zh-CN"/>
        </w:rPr>
        <w:t>高</w:t>
      </w:r>
      <w:r w:rsidRPr="00224883">
        <w:rPr>
          <w:rFonts w:ascii="Consolas" w:eastAsia="宋体" w:hAnsi="Consolas" w:cs="微软雅黑" w:hint="eastAsia"/>
          <w:lang w:eastAsia="zh-CN"/>
        </w:rPr>
        <w:t>到</w:t>
      </w:r>
      <w:r w:rsidRPr="00224883">
        <w:rPr>
          <w:rFonts w:ascii="Consolas" w:eastAsia="宋体" w:hAnsi="Consolas" w:cs="微软雅黑"/>
          <w:lang w:eastAsia="zh-CN"/>
        </w:rPr>
        <w:t>低</w:t>
      </w:r>
      <w:r w:rsidRPr="00224883">
        <w:rPr>
          <w:rFonts w:ascii="Consolas" w:eastAsia="宋体" w:hAnsi="Consolas" w:cs="微软雅黑" w:hint="eastAsia"/>
          <w:lang w:eastAsia="zh-CN"/>
        </w:rPr>
        <w:t>”</w:t>
      </w:r>
      <w:r w:rsidRPr="00224883">
        <w:rPr>
          <w:rFonts w:ascii="Consolas" w:eastAsia="宋体" w:hAnsi="Consolas" w:cs="微软雅黑"/>
          <w:lang w:eastAsia="zh-CN"/>
        </w:rPr>
        <w:t>的跳</w:t>
      </w:r>
      <w:r w:rsidRPr="00224883">
        <w:rPr>
          <w:rFonts w:ascii="Consolas" w:eastAsia="宋体" w:hAnsi="Consolas" w:cs="微软雅黑" w:hint="eastAsia"/>
          <w:lang w:eastAsia="zh-CN"/>
        </w:rPr>
        <w:t>变，即下降沿。</w:t>
      </w:r>
      <w:r w:rsidRPr="00224883">
        <w:rPr>
          <w:rFonts w:ascii="Consolas" w:eastAsia="宋体" w:hAnsi="Consolas" w:cs="微软雅黑"/>
          <w:lang w:eastAsia="zh-CN"/>
        </w:rPr>
        <w:t xml:space="preserve">  </w:t>
      </w:r>
    </w:p>
    <w:p w14:paraId="07396710" w14:textId="77777777" w:rsidR="00257FC4" w:rsidRPr="00224883" w:rsidRDefault="00257FC4" w:rsidP="00257FC4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下降沿触</w:t>
      </w:r>
      <w:r w:rsidRPr="00224883">
        <w:rPr>
          <w:rFonts w:ascii="Consolas" w:eastAsia="宋体" w:hAnsi="Consolas" w:cs="微软雅黑" w:hint="eastAsia"/>
          <w:lang w:eastAsia="zh-CN"/>
        </w:rPr>
        <w:t>发能够“</w:t>
      </w:r>
      <w:r w:rsidRPr="00224883">
        <w:rPr>
          <w:rFonts w:ascii="Consolas" w:eastAsia="宋体" w:hAnsi="Consolas" w:cs="微软雅黑"/>
          <w:lang w:eastAsia="zh-CN"/>
        </w:rPr>
        <w:t>精准捕</w:t>
      </w:r>
      <w:r w:rsidRPr="00224883">
        <w:rPr>
          <w:rFonts w:ascii="Consolas" w:eastAsia="宋体" w:hAnsi="Consolas" w:cs="微软雅黑" w:hint="eastAsia"/>
          <w:lang w:eastAsia="zh-CN"/>
        </w:rPr>
        <w:t>获按键按下的瞬间”</w:t>
      </w:r>
      <w:r w:rsidRPr="00224883">
        <w:rPr>
          <w:rFonts w:ascii="Consolas" w:eastAsia="宋体" w:hAnsi="Consolas" w:cs="微软雅黑"/>
          <w:lang w:eastAsia="zh-CN"/>
        </w:rPr>
        <w:t>，响</w:t>
      </w:r>
      <w:r w:rsidRPr="00224883">
        <w:rPr>
          <w:rFonts w:ascii="Consolas" w:eastAsia="宋体" w:hAnsi="Consolas" w:cs="微软雅黑" w:hint="eastAsia"/>
          <w:lang w:eastAsia="zh-CN"/>
        </w:rPr>
        <w:t>应及时；</w:t>
      </w:r>
      <w:r w:rsidR="00C856DA" w:rsidRPr="00224883">
        <w:rPr>
          <w:rFonts w:ascii="Consolas" w:eastAsia="宋体" w:hAnsi="Consolas" w:cs="微软雅黑" w:hint="eastAsia"/>
          <w:lang w:eastAsia="zh-CN"/>
        </w:rPr>
        <w:t>如果</w:t>
      </w:r>
      <w:r w:rsidRPr="00224883">
        <w:rPr>
          <w:rFonts w:ascii="Consolas" w:eastAsia="宋体" w:hAnsi="Consolas" w:cs="微软雅黑"/>
          <w:lang w:eastAsia="zh-CN"/>
        </w:rPr>
        <w:t>使用上升沿触</w:t>
      </w:r>
      <w:r w:rsidRPr="00224883">
        <w:rPr>
          <w:rFonts w:ascii="Consolas" w:eastAsia="宋体" w:hAnsi="Consolas" w:cs="微软雅黑" w:hint="eastAsia"/>
          <w:lang w:eastAsia="zh-CN"/>
        </w:rPr>
        <w:t>发，</w:t>
      </w:r>
      <w:r w:rsidR="00C856DA" w:rsidRPr="00224883">
        <w:rPr>
          <w:rFonts w:ascii="Consolas" w:eastAsia="宋体" w:hAnsi="Consolas" w:cs="微软雅黑" w:hint="eastAsia"/>
          <w:lang w:eastAsia="zh-CN"/>
        </w:rPr>
        <w:t>那么</w:t>
      </w:r>
      <w:r w:rsidRPr="00224883">
        <w:rPr>
          <w:rFonts w:ascii="Consolas" w:eastAsia="宋体" w:hAnsi="Consolas" w:cs="微软雅黑" w:hint="eastAsia"/>
          <w:lang w:eastAsia="zh-CN"/>
        </w:rPr>
        <w:t>对应按键</w:t>
      </w:r>
      <w:r w:rsidR="00C856DA" w:rsidRPr="00224883">
        <w:rPr>
          <w:rFonts w:ascii="Consolas" w:eastAsia="宋体" w:hAnsi="Consolas" w:cs="微软雅黑" w:hint="eastAsia"/>
          <w:lang w:eastAsia="zh-CN"/>
        </w:rPr>
        <w:t>就会释放，这样会有延迟感。同时</w:t>
      </w:r>
      <w:r w:rsidRPr="00224883">
        <w:rPr>
          <w:rFonts w:ascii="Consolas" w:eastAsia="宋体" w:hAnsi="Consolas" w:cs="微软雅黑" w:hint="eastAsia"/>
          <w:lang w:eastAsia="zh-CN"/>
        </w:rPr>
        <w:t>配合内部上拉电阻，</w:t>
      </w:r>
      <w:r w:rsidR="00C856DA" w:rsidRPr="00224883">
        <w:rPr>
          <w:rFonts w:ascii="Consolas" w:eastAsia="宋体" w:hAnsi="Consolas" w:cs="微软雅黑" w:hint="eastAsia"/>
          <w:lang w:eastAsia="zh-CN"/>
        </w:rPr>
        <w:t>不需要</w:t>
      </w:r>
      <w:r w:rsidRPr="00224883">
        <w:rPr>
          <w:rFonts w:ascii="Consolas" w:eastAsia="宋体" w:hAnsi="Consolas" w:cs="微软雅黑" w:hint="eastAsia"/>
          <w:lang w:eastAsia="zh-CN"/>
        </w:rPr>
        <w:t>外部电路，</w:t>
      </w:r>
      <w:r w:rsidR="00C856DA" w:rsidRPr="00224883">
        <w:rPr>
          <w:rFonts w:ascii="Consolas" w:eastAsia="宋体" w:hAnsi="Consolas" w:cs="微软雅黑" w:hint="eastAsia"/>
          <w:lang w:eastAsia="zh-CN"/>
        </w:rPr>
        <w:t>这样</w:t>
      </w:r>
      <w:r w:rsidRPr="00224883">
        <w:rPr>
          <w:rFonts w:ascii="Consolas" w:eastAsia="宋体" w:hAnsi="Consolas" w:cs="微软雅黑" w:hint="eastAsia"/>
          <w:lang w:eastAsia="zh-CN"/>
        </w:rPr>
        <w:t>硬件</w:t>
      </w:r>
      <w:r w:rsidR="00C856DA" w:rsidRPr="00224883">
        <w:rPr>
          <w:rFonts w:ascii="Consolas" w:eastAsia="宋体" w:hAnsi="Consolas" w:cs="微软雅黑" w:hint="eastAsia"/>
          <w:lang w:eastAsia="zh-CN"/>
        </w:rPr>
        <w:t>会</w:t>
      </w:r>
      <w:r w:rsidRPr="00224883">
        <w:rPr>
          <w:rFonts w:ascii="Consolas" w:eastAsia="宋体" w:hAnsi="Consolas" w:cs="微软雅黑" w:hint="eastAsia"/>
          <w:lang w:eastAsia="zh-CN"/>
        </w:rPr>
        <w:t>简单可靠。</w:t>
      </w:r>
    </w:p>
    <w:p w14:paraId="40338C88" w14:textId="5005CFDC" w:rsidR="00531FA1" w:rsidRPr="00224883" w:rsidRDefault="00531FA1" w:rsidP="00531FA1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 w:hint="eastAsia"/>
          <w:lang w:eastAsia="zh-CN"/>
        </w:rPr>
        <w:t>2.</w:t>
      </w:r>
      <w:r w:rsidRPr="00224883">
        <w:rPr>
          <w:rFonts w:ascii="Consolas" w:eastAsia="宋体" w:hAnsi="Consolas" w:cs="宋体" w:hint="eastAsia"/>
          <w:lang w:eastAsia="zh-CN"/>
        </w:rPr>
        <w:t xml:space="preserve"> </w:t>
      </w:r>
      <w:r w:rsidRPr="00224883">
        <w:rPr>
          <w:rFonts w:ascii="Consolas" w:eastAsia="宋体" w:hAnsi="Consolas" w:cs="微软雅黑" w:hint="eastAsia"/>
          <w:lang w:eastAsia="zh-CN"/>
        </w:rPr>
        <w:t>为什么</w:t>
      </w:r>
      <w:r w:rsidRPr="00224883">
        <w:rPr>
          <w:rFonts w:ascii="Consolas" w:eastAsia="宋体" w:hAnsi="Consolas" w:cs="微软雅黑"/>
          <w:lang w:eastAsia="zh-CN"/>
        </w:rPr>
        <w:t>LED0</w:t>
      </w:r>
      <w:r w:rsidRPr="00224883">
        <w:rPr>
          <w:rFonts w:ascii="Consolas" w:eastAsia="宋体" w:hAnsi="Consolas" w:cs="微软雅黑"/>
          <w:lang w:eastAsia="zh-CN"/>
        </w:rPr>
        <w:t>（</w:t>
      </w:r>
      <w:r w:rsidRPr="00224883">
        <w:rPr>
          <w:rFonts w:ascii="Consolas" w:eastAsia="宋体" w:hAnsi="Consolas" w:cs="微软雅黑"/>
          <w:lang w:eastAsia="zh-CN"/>
        </w:rPr>
        <w:t>PF9</w:t>
      </w:r>
      <w:r w:rsidRPr="00224883">
        <w:rPr>
          <w:rFonts w:ascii="Consolas" w:eastAsia="宋体" w:hAnsi="Consolas" w:cs="微软雅黑"/>
          <w:lang w:eastAsia="zh-CN"/>
        </w:rPr>
        <w:t>）和</w:t>
      </w:r>
      <w:r w:rsidRPr="00224883">
        <w:rPr>
          <w:rFonts w:ascii="Consolas" w:eastAsia="宋体" w:hAnsi="Consolas" w:cs="微软雅黑"/>
          <w:lang w:eastAsia="zh-CN"/>
        </w:rPr>
        <w:t>LED1</w:t>
      </w:r>
      <w:r w:rsidRPr="00224883">
        <w:rPr>
          <w:rFonts w:ascii="Consolas" w:eastAsia="宋体" w:hAnsi="Consolas" w:cs="微软雅黑"/>
          <w:lang w:eastAsia="zh-CN"/>
        </w:rPr>
        <w:t>（</w:t>
      </w:r>
      <w:r w:rsidRPr="00224883">
        <w:rPr>
          <w:rFonts w:ascii="Consolas" w:eastAsia="宋体" w:hAnsi="Consolas" w:cs="微软雅黑"/>
          <w:lang w:eastAsia="zh-CN"/>
        </w:rPr>
        <w:t>PF10</w:t>
      </w:r>
      <w:r w:rsidRPr="00224883">
        <w:rPr>
          <w:rFonts w:ascii="Consolas" w:eastAsia="宋体" w:hAnsi="Consolas" w:cs="微软雅黑"/>
          <w:lang w:eastAsia="zh-CN"/>
        </w:rPr>
        <w:t>）配置</w:t>
      </w:r>
      <w:r w:rsidRPr="00224883">
        <w:rPr>
          <w:rFonts w:ascii="Consolas" w:eastAsia="宋体" w:hAnsi="Consolas" w:cs="微软雅黑" w:hint="eastAsia"/>
          <w:lang w:eastAsia="zh-CN"/>
        </w:rPr>
        <w:t>为推挽输出模式？</w:t>
      </w:r>
    </w:p>
    <w:p w14:paraId="14A30E55" w14:textId="40A2E597" w:rsidR="00531FA1" w:rsidRPr="00224883" w:rsidRDefault="00531FA1" w:rsidP="00531FA1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 w:hint="eastAsia"/>
          <w:lang w:eastAsia="zh-CN"/>
        </w:rPr>
        <w:t>在</w:t>
      </w:r>
      <w:r w:rsidRPr="00224883">
        <w:rPr>
          <w:rFonts w:ascii="Consolas" w:eastAsia="宋体" w:hAnsi="Consolas" w:cs="微软雅黑"/>
          <w:lang w:eastAsia="zh-CN"/>
        </w:rPr>
        <w:t>推挽</w:t>
      </w:r>
      <w:r w:rsidRPr="00224883">
        <w:rPr>
          <w:rFonts w:ascii="Consolas" w:eastAsia="宋体" w:hAnsi="Consolas" w:cs="微软雅黑" w:hint="eastAsia"/>
          <w:lang w:eastAsia="zh-CN"/>
        </w:rPr>
        <w:t>输出模式下，</w:t>
      </w:r>
      <w:r w:rsidRPr="00224883">
        <w:rPr>
          <w:rFonts w:ascii="Consolas" w:eastAsia="宋体" w:hAnsi="Consolas" w:cs="微软雅黑"/>
          <w:lang w:eastAsia="zh-CN"/>
        </w:rPr>
        <w:t>GPIO</w:t>
      </w:r>
      <w:r w:rsidRPr="00224883">
        <w:rPr>
          <w:rFonts w:ascii="Consolas" w:eastAsia="宋体" w:hAnsi="Consolas" w:cs="微软雅黑"/>
          <w:lang w:eastAsia="zh-CN"/>
        </w:rPr>
        <w:t>引脚</w:t>
      </w:r>
      <w:r w:rsidR="00224883">
        <w:rPr>
          <w:rFonts w:ascii="Consolas" w:eastAsia="宋体" w:hAnsi="Consolas" w:cs="微软雅黑" w:hint="eastAsia"/>
          <w:lang w:eastAsia="zh-CN"/>
        </w:rPr>
        <w:t>可以</w:t>
      </w:r>
      <w:r w:rsidRPr="00224883">
        <w:rPr>
          <w:rFonts w:ascii="Consolas" w:eastAsia="宋体" w:hAnsi="Consolas" w:cs="微软雅黑" w:hint="eastAsia"/>
          <w:lang w:eastAsia="zh-CN"/>
        </w:rPr>
        <w:t>主动输出高电平</w:t>
      </w:r>
      <w:r w:rsidRPr="00224883">
        <w:rPr>
          <w:rFonts w:ascii="Consolas" w:eastAsia="宋体" w:hAnsi="Consolas" w:cs="微软雅黑"/>
          <w:lang w:eastAsia="zh-CN"/>
        </w:rPr>
        <w:t>或低</w:t>
      </w:r>
      <w:r w:rsidRPr="00224883">
        <w:rPr>
          <w:rFonts w:ascii="Consolas" w:eastAsia="宋体" w:hAnsi="Consolas" w:cs="微软雅黑" w:hint="eastAsia"/>
          <w:lang w:eastAsia="zh-CN"/>
        </w:rPr>
        <w:t>电平</w:t>
      </w:r>
      <w:r w:rsidRPr="00224883">
        <w:rPr>
          <w:rFonts w:ascii="Consolas" w:eastAsia="宋体" w:hAnsi="Consolas" w:cs="微软雅黑"/>
          <w:lang w:eastAsia="zh-CN"/>
        </w:rPr>
        <w:t>，具有</w:t>
      </w:r>
      <w:r w:rsidRPr="00224883">
        <w:rPr>
          <w:rFonts w:ascii="Consolas" w:eastAsia="宋体" w:hAnsi="Consolas" w:cs="微软雅黑" w:hint="eastAsia"/>
          <w:lang w:eastAsia="zh-CN"/>
        </w:rPr>
        <w:t>较强的驱动能力</w:t>
      </w:r>
      <w:r w:rsidRPr="00224883">
        <w:rPr>
          <w:rFonts w:ascii="Consolas" w:eastAsia="宋体" w:hAnsi="Consolas" w:cs="微软雅黑"/>
          <w:lang w:eastAsia="zh-CN"/>
        </w:rPr>
        <w:t>，</w:t>
      </w:r>
      <w:r w:rsidR="00AA7924">
        <w:rPr>
          <w:rFonts w:ascii="Consolas" w:eastAsia="宋体" w:hAnsi="Consolas" w:cs="微软雅黑" w:hint="eastAsia"/>
          <w:lang w:eastAsia="zh-CN"/>
        </w:rPr>
        <w:t>完全可</w:t>
      </w:r>
      <w:r w:rsidRPr="00224883">
        <w:rPr>
          <w:rFonts w:ascii="Consolas" w:eastAsia="宋体" w:hAnsi="Consolas" w:cs="微软雅黑"/>
          <w:lang w:eastAsia="zh-CN"/>
        </w:rPr>
        <w:t>以</w:t>
      </w:r>
      <w:r w:rsidRPr="00224883">
        <w:rPr>
          <w:rFonts w:ascii="Consolas" w:eastAsia="宋体" w:hAnsi="Consolas" w:cs="微软雅黑" w:hint="eastAsia"/>
          <w:lang w:eastAsia="zh-CN"/>
        </w:rPr>
        <w:t>直</w:t>
      </w:r>
      <w:r w:rsidRPr="00224883">
        <w:rPr>
          <w:rFonts w:ascii="Consolas" w:eastAsia="宋体" w:hAnsi="Consolas" w:cs="微软雅黑"/>
          <w:lang w:eastAsia="zh-CN"/>
        </w:rPr>
        <w:t>接</w:t>
      </w:r>
      <w:r w:rsidRPr="00224883">
        <w:rPr>
          <w:rFonts w:ascii="Consolas" w:eastAsia="宋体" w:hAnsi="Consolas" w:cs="微软雅黑" w:hint="eastAsia"/>
          <w:lang w:eastAsia="zh-CN"/>
        </w:rPr>
        <w:t>驱动</w:t>
      </w:r>
      <w:r w:rsidRPr="00224883">
        <w:rPr>
          <w:rFonts w:ascii="Consolas" w:eastAsia="宋体" w:hAnsi="Consolas" w:cs="微软雅黑"/>
          <w:lang w:eastAsia="zh-CN"/>
        </w:rPr>
        <w:t>LED</w:t>
      </w:r>
      <w:r w:rsidR="00AA7924">
        <w:rPr>
          <w:rFonts w:ascii="Consolas" w:eastAsia="宋体" w:hAnsi="Consolas" w:cs="微软雅黑" w:hint="eastAsia"/>
          <w:lang w:eastAsia="zh-CN"/>
        </w:rPr>
        <w:t>灯</w:t>
      </w:r>
      <w:r w:rsidRPr="00224883">
        <w:rPr>
          <w:rFonts w:ascii="Consolas" w:eastAsia="宋体" w:hAnsi="Consolas" w:cs="微软雅黑"/>
          <w:lang w:eastAsia="zh-CN"/>
        </w:rPr>
        <w:t>点亮或熄</w:t>
      </w:r>
      <w:r w:rsidRPr="00224883">
        <w:rPr>
          <w:rFonts w:ascii="Consolas" w:eastAsia="宋体" w:hAnsi="Consolas" w:cs="微软雅黑" w:hint="eastAsia"/>
          <w:lang w:eastAsia="zh-CN"/>
        </w:rPr>
        <w:t>灭。</w:t>
      </w:r>
      <w:proofErr w:type="gramStart"/>
      <w:r w:rsidR="00AA7924">
        <w:rPr>
          <w:rFonts w:ascii="Consolas" w:eastAsia="宋体" w:hAnsi="Consolas" w:cs="微软雅黑" w:hint="eastAsia"/>
          <w:lang w:eastAsia="zh-CN"/>
        </w:rPr>
        <w:t>与</w:t>
      </w:r>
      <w:r w:rsidRPr="00224883">
        <w:rPr>
          <w:rFonts w:ascii="Consolas" w:eastAsia="宋体" w:hAnsi="Consolas" w:cs="微软雅黑" w:hint="eastAsia"/>
          <w:lang w:eastAsia="zh-CN"/>
        </w:rPr>
        <w:t>开漏输出</w:t>
      </w:r>
      <w:proofErr w:type="gramEnd"/>
      <w:r w:rsidR="00AA7924" w:rsidRPr="00224883">
        <w:rPr>
          <w:rFonts w:ascii="Consolas" w:eastAsia="宋体" w:hAnsi="Consolas" w:cs="微软雅黑" w:hint="eastAsia"/>
          <w:lang w:eastAsia="zh-CN"/>
        </w:rPr>
        <w:t>相比</w:t>
      </w:r>
      <w:r w:rsidRPr="00224883">
        <w:rPr>
          <w:rFonts w:ascii="Consolas" w:eastAsia="宋体" w:hAnsi="Consolas" w:cs="微软雅黑" w:hint="eastAsia"/>
          <w:lang w:eastAsia="zh-CN"/>
        </w:rPr>
        <w:t>，推挽输出不需要外</w:t>
      </w:r>
      <w:proofErr w:type="gramStart"/>
      <w:r w:rsidRPr="00224883">
        <w:rPr>
          <w:rFonts w:ascii="Consolas" w:eastAsia="宋体" w:hAnsi="Consolas" w:cs="微软雅黑" w:hint="eastAsia"/>
          <w:lang w:eastAsia="zh-CN"/>
        </w:rPr>
        <w:t>接上拉</w:t>
      </w:r>
      <w:proofErr w:type="gramEnd"/>
      <w:r w:rsidRPr="00224883">
        <w:rPr>
          <w:rFonts w:ascii="Consolas" w:eastAsia="宋体" w:hAnsi="Consolas" w:cs="微软雅黑" w:hint="eastAsia"/>
          <w:lang w:eastAsia="zh-CN"/>
        </w:rPr>
        <w:t>电阻，电路</w:t>
      </w:r>
      <w:r w:rsidR="00AA7924">
        <w:rPr>
          <w:rFonts w:ascii="Consolas" w:eastAsia="宋体" w:hAnsi="Consolas" w:cs="微软雅黑" w:hint="eastAsia"/>
          <w:lang w:eastAsia="zh-CN"/>
        </w:rPr>
        <w:t>就</w:t>
      </w:r>
      <w:r w:rsidRPr="00224883">
        <w:rPr>
          <w:rFonts w:ascii="Consolas" w:eastAsia="宋体" w:hAnsi="Consolas" w:cs="微软雅黑" w:hint="eastAsia"/>
          <w:lang w:eastAsia="zh-CN"/>
        </w:rPr>
        <w:t>会更加简洁</w:t>
      </w:r>
      <w:r w:rsidR="00AA7924">
        <w:rPr>
          <w:rFonts w:ascii="Consolas" w:eastAsia="宋体" w:hAnsi="Consolas" w:cs="微软雅黑" w:hint="eastAsia"/>
          <w:lang w:eastAsia="zh-CN"/>
        </w:rPr>
        <w:t>，</w:t>
      </w:r>
      <w:r w:rsidRPr="00224883">
        <w:rPr>
          <w:rFonts w:ascii="Consolas" w:eastAsia="宋体" w:hAnsi="Consolas" w:cs="微软雅黑" w:hint="eastAsia"/>
          <w:lang w:eastAsia="zh-CN"/>
        </w:rPr>
        <w:t>输出电平切换速度会更快，</w:t>
      </w:r>
      <w:r w:rsidR="00AA7924">
        <w:rPr>
          <w:rFonts w:ascii="Consolas" w:eastAsia="宋体" w:hAnsi="Consolas" w:cs="微软雅黑" w:hint="eastAsia"/>
          <w:lang w:eastAsia="zh-CN"/>
        </w:rPr>
        <w:t>更</w:t>
      </w:r>
      <w:r w:rsidRPr="00224883">
        <w:rPr>
          <w:rFonts w:ascii="Consolas" w:eastAsia="宋体" w:hAnsi="Consolas" w:cs="微软雅黑" w:hint="eastAsia"/>
          <w:lang w:eastAsia="zh-CN"/>
        </w:rPr>
        <w:t>适合控制</w:t>
      </w:r>
      <w:r w:rsidRPr="00224883">
        <w:rPr>
          <w:rFonts w:ascii="Consolas" w:eastAsia="宋体" w:hAnsi="Consolas" w:cs="微软雅黑"/>
          <w:lang w:eastAsia="zh-CN"/>
        </w:rPr>
        <w:t>LED</w:t>
      </w:r>
      <w:r w:rsidRPr="00224883">
        <w:rPr>
          <w:rFonts w:ascii="Consolas" w:eastAsia="宋体" w:hAnsi="Consolas" w:cs="微软雅黑" w:hint="eastAsia"/>
          <w:lang w:eastAsia="zh-CN"/>
        </w:rPr>
        <w:t>这类需要快速响应的数字输出设备。所以，我们的实验</w:t>
      </w:r>
      <w:r w:rsidR="00AA7924">
        <w:rPr>
          <w:rFonts w:ascii="Consolas" w:eastAsia="宋体" w:hAnsi="Consolas" w:cs="微软雅黑" w:hint="eastAsia"/>
          <w:lang w:eastAsia="zh-CN"/>
        </w:rPr>
        <w:t>把</w:t>
      </w:r>
      <w:r w:rsidRPr="00224883">
        <w:rPr>
          <w:rFonts w:ascii="Consolas" w:eastAsia="宋体" w:hAnsi="Consolas" w:cs="微软雅黑"/>
          <w:lang w:eastAsia="zh-CN"/>
        </w:rPr>
        <w:t>LED</w:t>
      </w:r>
      <w:r w:rsidRPr="00224883">
        <w:rPr>
          <w:rFonts w:ascii="Consolas" w:eastAsia="宋体" w:hAnsi="Consolas" w:cs="微软雅黑"/>
          <w:lang w:eastAsia="zh-CN"/>
        </w:rPr>
        <w:t>控制引脚配</w:t>
      </w:r>
      <w:r w:rsidRPr="00224883">
        <w:rPr>
          <w:rFonts w:ascii="Consolas" w:eastAsia="宋体" w:hAnsi="Consolas" w:cs="微软雅黑" w:hint="eastAsia"/>
          <w:lang w:eastAsia="zh-CN"/>
        </w:rPr>
        <w:t>置为推挽输出模式。</w:t>
      </w:r>
    </w:p>
    <w:p w14:paraId="4E698CF3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3.3 ISP</w:t>
      </w:r>
      <w:r w:rsidRPr="00224883">
        <w:rPr>
          <w:rFonts w:ascii="Consolas" w:eastAsia="宋体" w:hAnsi="Consolas"/>
          <w:lang w:eastAsia="zh-CN"/>
        </w:rPr>
        <w:t>烧录电路说明</w:t>
      </w:r>
    </w:p>
    <w:p w14:paraId="4251175A" w14:textId="77777777" w:rsidR="00EB7984" w:rsidRPr="00224883" w:rsidRDefault="002A58E7">
      <w:pPr>
        <w:pStyle w:val="aff"/>
        <w:numPr>
          <w:ilvl w:val="0"/>
          <w:numId w:val="10"/>
        </w:num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 xml:space="preserve">BOOT0 = </w:t>
      </w:r>
      <w:r w:rsidRPr="00224883">
        <w:rPr>
          <w:rFonts w:ascii="Consolas" w:eastAsia="宋体" w:hAnsi="Consolas"/>
          <w:lang w:eastAsia="zh-CN"/>
        </w:rPr>
        <w:t>1</w:t>
      </w:r>
      <w:r w:rsidRPr="00224883">
        <w:rPr>
          <w:rFonts w:ascii="Consolas" w:eastAsia="宋体" w:hAnsi="Consolas"/>
          <w:lang w:eastAsia="zh-CN"/>
        </w:rPr>
        <w:t>，</w:t>
      </w:r>
      <w:r w:rsidRPr="00224883">
        <w:rPr>
          <w:rFonts w:ascii="Consolas" w:eastAsia="宋体" w:hAnsi="Consolas"/>
          <w:lang w:eastAsia="zh-CN"/>
        </w:rPr>
        <w:t xml:space="preserve">BOOT1 = 0 </w:t>
      </w:r>
      <w:r w:rsidRPr="00224883">
        <w:rPr>
          <w:rFonts w:ascii="Consolas" w:eastAsia="宋体" w:hAnsi="Consolas" w:cs="微软雅黑" w:hint="eastAsia"/>
          <w:lang w:eastAsia="zh-CN"/>
        </w:rPr>
        <w:t>进</w:t>
      </w:r>
      <w:r w:rsidRPr="00224883">
        <w:rPr>
          <w:rFonts w:ascii="Consolas" w:eastAsia="宋体" w:hAnsi="Consolas" w:cs="MS Mincho" w:hint="eastAsia"/>
          <w:lang w:eastAsia="zh-CN"/>
        </w:rPr>
        <w:t>入系</w:t>
      </w:r>
      <w:r w:rsidRPr="00224883">
        <w:rPr>
          <w:rFonts w:ascii="Consolas" w:eastAsia="宋体" w:hAnsi="Consolas" w:cs="微软雅黑" w:hint="eastAsia"/>
          <w:lang w:eastAsia="zh-CN"/>
        </w:rPr>
        <w:t>统</w:t>
      </w:r>
      <w:r w:rsidRPr="00224883">
        <w:rPr>
          <w:rFonts w:ascii="Consolas" w:eastAsia="宋体" w:hAnsi="Consolas" w:cs="MS Mincho" w:hint="eastAsia"/>
          <w:lang w:eastAsia="zh-CN"/>
        </w:rPr>
        <w:t>存</w:t>
      </w:r>
      <w:r w:rsidRPr="00224883">
        <w:rPr>
          <w:rFonts w:ascii="Consolas" w:eastAsia="宋体" w:hAnsi="Consolas" w:cs="微软雅黑" w:hint="eastAsia"/>
          <w:lang w:eastAsia="zh-CN"/>
        </w:rPr>
        <w:t>储</w:t>
      </w:r>
      <w:r w:rsidRPr="00224883">
        <w:rPr>
          <w:rFonts w:ascii="Consolas" w:eastAsia="宋体" w:hAnsi="Consolas" w:cs="MS Mincho" w:hint="eastAsia"/>
          <w:lang w:eastAsia="zh-CN"/>
        </w:rPr>
        <w:t>器（</w:t>
      </w:r>
      <w:r w:rsidRPr="00224883">
        <w:rPr>
          <w:rFonts w:ascii="Consolas" w:eastAsia="宋体" w:hAnsi="Consolas"/>
          <w:lang w:eastAsia="zh-CN"/>
        </w:rPr>
        <w:t>ISP</w:t>
      </w:r>
      <w:r w:rsidRPr="00224883">
        <w:rPr>
          <w:rFonts w:ascii="Consolas" w:eastAsia="宋体" w:hAnsi="Consolas"/>
          <w:lang w:eastAsia="zh-CN"/>
        </w:rPr>
        <w:t>模式）</w:t>
      </w:r>
      <w:r w:rsidRPr="00224883">
        <w:rPr>
          <w:rFonts w:ascii="Consolas" w:eastAsia="宋体" w:hAnsi="Consolas" w:hint="eastAsia"/>
          <w:lang w:eastAsia="zh-CN"/>
        </w:rPr>
        <w:t>;</w:t>
      </w:r>
    </w:p>
    <w:p w14:paraId="3BF99FB4" w14:textId="77777777" w:rsidR="00EB7984" w:rsidRPr="00224883" w:rsidRDefault="002A58E7">
      <w:pPr>
        <w:pStyle w:val="aff"/>
        <w:numPr>
          <w:ilvl w:val="0"/>
          <w:numId w:val="10"/>
        </w:num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通</w:t>
      </w:r>
      <w:r w:rsidRPr="00224883">
        <w:rPr>
          <w:rFonts w:ascii="Consolas" w:eastAsia="宋体" w:hAnsi="Consolas" w:cs="微软雅黑" w:hint="eastAsia"/>
          <w:lang w:eastAsia="zh-CN"/>
        </w:rPr>
        <w:t>过</w:t>
      </w:r>
      <w:r w:rsidRPr="00224883">
        <w:rPr>
          <w:rFonts w:ascii="Consolas" w:eastAsia="宋体" w:hAnsi="Consolas"/>
          <w:lang w:eastAsia="zh-CN"/>
        </w:rPr>
        <w:t>USART1</w:t>
      </w:r>
      <w:r w:rsidRPr="00224883">
        <w:rPr>
          <w:rFonts w:ascii="Consolas" w:eastAsia="宋体" w:hAnsi="Consolas"/>
          <w:lang w:eastAsia="zh-CN"/>
        </w:rPr>
        <w:t>（</w:t>
      </w:r>
      <w:r w:rsidRPr="00224883">
        <w:rPr>
          <w:rFonts w:ascii="Consolas" w:eastAsia="宋体" w:hAnsi="Consolas"/>
          <w:lang w:eastAsia="zh-CN"/>
        </w:rPr>
        <w:t>PA9/PA10</w:t>
      </w:r>
      <w:r w:rsidRPr="00224883">
        <w:rPr>
          <w:rFonts w:ascii="Consolas" w:eastAsia="宋体" w:hAnsi="Consolas"/>
          <w:lang w:eastAsia="zh-CN"/>
        </w:rPr>
        <w:t>）接收</w:t>
      </w:r>
      <w:r w:rsidRPr="00224883">
        <w:rPr>
          <w:rFonts w:ascii="Consolas" w:eastAsia="宋体" w:hAnsi="Consolas" w:cs="微软雅黑" w:hint="eastAsia"/>
          <w:lang w:eastAsia="zh-CN"/>
        </w:rPr>
        <w:t>烧</w:t>
      </w:r>
      <w:proofErr w:type="gramStart"/>
      <w:r w:rsidRPr="00224883">
        <w:rPr>
          <w:rFonts w:ascii="Consolas" w:eastAsia="宋体" w:hAnsi="Consolas" w:cs="微软雅黑" w:hint="eastAsia"/>
          <w:lang w:eastAsia="zh-CN"/>
        </w:rPr>
        <w:t>录</w:t>
      </w:r>
      <w:r w:rsidRPr="00224883">
        <w:rPr>
          <w:rFonts w:ascii="Consolas" w:eastAsia="宋体" w:hAnsi="Consolas" w:cs="MS Mincho" w:hint="eastAsia"/>
          <w:lang w:eastAsia="zh-CN"/>
        </w:rPr>
        <w:t>数据</w:t>
      </w:r>
      <w:proofErr w:type="gramEnd"/>
      <w:r w:rsidRPr="00224883">
        <w:rPr>
          <w:rFonts w:ascii="Consolas" w:eastAsia="宋体" w:hAnsi="Consolas" w:cs="MS Mincho" w:hint="eastAsia"/>
          <w:lang w:eastAsia="zh-CN"/>
        </w:rPr>
        <w:t>;</w:t>
      </w:r>
    </w:p>
    <w:p w14:paraId="72708538" w14:textId="77777777" w:rsidR="00EB7984" w:rsidRPr="00224883" w:rsidRDefault="002A58E7">
      <w:pPr>
        <w:pStyle w:val="aff"/>
        <w:numPr>
          <w:ilvl w:val="0"/>
          <w:numId w:val="10"/>
        </w:num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cs="微软雅黑" w:hint="eastAsia"/>
          <w:lang w:eastAsia="zh-CN"/>
        </w:rPr>
        <w:t>烧</w:t>
      </w:r>
      <w:proofErr w:type="gramStart"/>
      <w:r w:rsidRPr="00224883">
        <w:rPr>
          <w:rFonts w:ascii="Consolas" w:eastAsia="宋体" w:hAnsi="Consolas" w:cs="微软雅黑" w:hint="eastAsia"/>
          <w:lang w:eastAsia="zh-CN"/>
        </w:rPr>
        <w:t>录</w:t>
      </w:r>
      <w:r w:rsidRPr="00224883">
        <w:rPr>
          <w:rFonts w:ascii="Consolas" w:eastAsia="宋体" w:hAnsi="Consolas" w:cs="MS Mincho" w:hint="eastAsia"/>
          <w:lang w:eastAsia="zh-CN"/>
        </w:rPr>
        <w:t>完成</w:t>
      </w:r>
      <w:proofErr w:type="gramEnd"/>
      <w:r w:rsidRPr="00224883">
        <w:rPr>
          <w:rFonts w:ascii="Consolas" w:eastAsia="宋体" w:hAnsi="Consolas" w:cs="MS Mincho" w:hint="eastAsia"/>
          <w:lang w:eastAsia="zh-CN"/>
        </w:rPr>
        <w:t>后</w:t>
      </w:r>
      <w:r w:rsidRPr="00224883">
        <w:rPr>
          <w:rFonts w:ascii="Consolas" w:eastAsia="宋体" w:hAnsi="Consolas"/>
          <w:lang w:eastAsia="zh-CN"/>
        </w:rPr>
        <w:t>B</w:t>
      </w:r>
      <w:r w:rsidRPr="00224883">
        <w:rPr>
          <w:rFonts w:ascii="Consolas" w:eastAsia="宋体" w:hAnsi="Consolas" w:hint="eastAsia"/>
          <w:lang w:eastAsia="zh-CN"/>
        </w:rPr>
        <w:t>OO</w:t>
      </w:r>
      <w:r w:rsidRPr="00224883">
        <w:rPr>
          <w:rFonts w:ascii="Consolas" w:eastAsia="宋体" w:hAnsi="Consolas"/>
          <w:lang w:eastAsia="zh-CN"/>
        </w:rPr>
        <w:t>T0=0</w:t>
      </w:r>
      <w:r w:rsidRPr="00224883">
        <w:rPr>
          <w:rFonts w:ascii="Consolas" w:eastAsia="宋体" w:hAnsi="Consolas"/>
          <w:lang w:eastAsia="zh-CN"/>
        </w:rPr>
        <w:t>，从</w:t>
      </w:r>
      <w:r w:rsidRPr="00224883">
        <w:rPr>
          <w:rFonts w:ascii="Consolas" w:eastAsia="宋体" w:hAnsi="Consolas"/>
          <w:lang w:eastAsia="zh-CN"/>
        </w:rPr>
        <w:t>Flash</w:t>
      </w:r>
      <w:r w:rsidRPr="00224883">
        <w:rPr>
          <w:rFonts w:ascii="Consolas" w:eastAsia="宋体" w:hAnsi="Consolas"/>
          <w:lang w:eastAsia="zh-CN"/>
        </w:rPr>
        <w:t>启</w:t>
      </w:r>
      <w:r w:rsidRPr="00224883">
        <w:rPr>
          <w:rFonts w:ascii="Consolas" w:eastAsia="宋体" w:hAnsi="Consolas" w:cs="微软雅黑" w:hint="eastAsia"/>
          <w:lang w:eastAsia="zh-CN"/>
        </w:rPr>
        <w:t>动。</w:t>
      </w:r>
    </w:p>
    <w:p w14:paraId="61B3A476" w14:textId="77777777" w:rsidR="00EB7984" w:rsidRPr="00224883" w:rsidRDefault="002A58E7">
      <w:pPr>
        <w:pStyle w:val="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>四、软件设计与实现（</w:t>
      </w:r>
      <w:r w:rsidRPr="00224883">
        <w:rPr>
          <w:rFonts w:ascii="Consolas" w:eastAsia="宋体" w:hAnsi="Consolas"/>
          <w:lang w:eastAsia="zh-CN"/>
        </w:rPr>
        <w:t>30</w:t>
      </w:r>
      <w:r w:rsidRPr="00224883">
        <w:rPr>
          <w:rFonts w:ascii="Consolas" w:eastAsia="宋体" w:hAnsi="Consolas"/>
          <w:lang w:eastAsia="zh-CN"/>
        </w:rPr>
        <w:t>分）</w:t>
      </w:r>
    </w:p>
    <w:p w14:paraId="43B92B18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4.1 </w:t>
      </w:r>
      <w:r w:rsidRPr="00224883">
        <w:rPr>
          <w:rFonts w:ascii="Consolas" w:eastAsia="宋体" w:hAnsi="Consolas"/>
          <w:lang w:eastAsia="zh-CN"/>
        </w:rPr>
        <w:t>核心代码流程图</w:t>
      </w:r>
    </w:p>
    <w:p w14:paraId="6994141C" w14:textId="3319861C" w:rsidR="004A130F" w:rsidRPr="00224883" w:rsidRDefault="004A130F" w:rsidP="004A130F">
      <w:pPr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如</w:t>
      </w:r>
      <w:r w:rsidRPr="00224883">
        <w:rPr>
          <w:rFonts w:ascii="Consolas" w:eastAsia="宋体" w:hAnsi="Consolas" w:hint="eastAsia"/>
          <w:lang w:eastAsia="zh-CN"/>
        </w:rPr>
        <w:fldChar w:fldCharType="begin"/>
      </w:r>
      <w:r w:rsidRPr="00224883">
        <w:rPr>
          <w:rFonts w:ascii="Consolas" w:eastAsia="宋体" w:hAnsi="Consolas" w:hint="eastAsia"/>
          <w:lang w:eastAsia="zh-CN"/>
        </w:rPr>
        <w:instrText xml:space="preserve"> REF _Ref232353441 \h </w:instrText>
      </w:r>
      <w:r w:rsidR="00224883">
        <w:rPr>
          <w:rFonts w:ascii="Consolas" w:eastAsia="宋体" w:hAnsi="Consolas"/>
          <w:lang w:eastAsia="zh-CN"/>
        </w:rPr>
        <w:instrText xml:space="preserve"> \* MERGEFORMAT </w:instrText>
      </w:r>
      <w:r w:rsidRPr="00224883">
        <w:rPr>
          <w:rFonts w:ascii="Consolas" w:eastAsia="宋体" w:hAnsi="Consolas" w:hint="eastAsia"/>
          <w:lang w:eastAsia="zh-CN"/>
        </w:rPr>
      </w:r>
      <w:r w:rsidRPr="00224883">
        <w:rPr>
          <w:rFonts w:ascii="Consolas" w:eastAsia="宋体" w:hAnsi="Consolas" w:hint="eastAsia"/>
          <w:lang w:eastAsia="zh-CN"/>
        </w:rPr>
        <w:fldChar w:fldCharType="separate"/>
      </w:r>
      <w:r w:rsidRPr="00224883">
        <w:rPr>
          <w:rFonts w:ascii="Consolas" w:eastAsia="宋体" w:hAnsi="Consolas" w:cs="微软雅黑" w:hint="eastAsia"/>
          <w:color w:val="000000" w:themeColor="text1"/>
          <w:lang w:eastAsia="zh-CN"/>
        </w:rPr>
        <w:t>图</w:t>
      </w: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t>2</w:t>
      </w:r>
      <w:r w:rsidRPr="00224883">
        <w:rPr>
          <w:rFonts w:ascii="Consolas" w:eastAsia="宋体" w:hAnsi="Consolas" w:hint="eastAsia"/>
          <w:lang w:eastAsia="zh-CN"/>
        </w:rPr>
        <w:fldChar w:fldCharType="end"/>
      </w:r>
      <w:r w:rsidRPr="00224883">
        <w:rPr>
          <w:rFonts w:ascii="Consolas" w:eastAsia="宋体" w:hAnsi="Consolas" w:hint="eastAsia"/>
          <w:lang w:eastAsia="zh-CN"/>
        </w:rPr>
        <w:t>所示：</w:t>
      </w:r>
    </w:p>
    <w:p w14:paraId="31B70499" w14:textId="77777777" w:rsidR="00EB7984" w:rsidRPr="00224883" w:rsidRDefault="002A58E7">
      <w:pPr>
        <w:keepNext/>
        <w:spacing w:after="283"/>
        <w:jc w:val="center"/>
        <w:rPr>
          <w:rFonts w:ascii="Consolas" w:eastAsia="宋体" w:hAnsi="Consolas"/>
        </w:rPr>
      </w:pPr>
      <w:r w:rsidRPr="00224883">
        <w:rPr>
          <w:rFonts w:ascii="Consolas" w:eastAsia="宋体" w:hAnsi="Consolas" w:hint="eastAsia"/>
          <w:noProof/>
          <w:lang w:eastAsia="zh-CN"/>
        </w:rPr>
        <w:drawing>
          <wp:inline distT="0" distB="0" distL="0" distR="0" wp14:anchorId="1A9AAA4C" wp14:editId="3A83D7F6">
            <wp:extent cx="2189480" cy="6017260"/>
            <wp:effectExtent l="0" t="0" r="1270" b="2540"/>
            <wp:docPr id="19357863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630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5496" cy="606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22FE" w14:textId="77777777" w:rsidR="00EB7984" w:rsidRPr="00224883" w:rsidRDefault="002A58E7">
      <w:pPr>
        <w:pStyle w:val="a7"/>
        <w:jc w:val="center"/>
        <w:rPr>
          <w:rFonts w:ascii="Consolas" w:eastAsia="宋体" w:hAnsi="Consolas"/>
          <w:color w:val="000000" w:themeColor="text1"/>
          <w:lang w:eastAsia="zh-CN"/>
        </w:rPr>
      </w:pPr>
      <w:bookmarkStart w:id="1" w:name="_Ref232353441"/>
      <w:r w:rsidRPr="00224883">
        <w:rPr>
          <w:rFonts w:ascii="Consolas" w:eastAsia="宋体" w:hAnsi="Consolas" w:cs="微软雅黑" w:hint="eastAsia"/>
          <w:color w:val="000000" w:themeColor="text1"/>
          <w:lang w:eastAsia="zh-CN"/>
        </w:rPr>
        <w:t>图</w:t>
      </w: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r w:rsidRPr="00224883">
        <w:rPr>
          <w:rFonts w:ascii="Consolas" w:eastAsia="宋体" w:hAnsi="Consolas" w:hint="eastAsia"/>
          <w:color w:val="000000" w:themeColor="text1"/>
        </w:rPr>
        <w:fldChar w:fldCharType="begin"/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instrText xml:space="preserve"> </w:instrText>
      </w:r>
      <w:r w:rsidRPr="00224883">
        <w:rPr>
          <w:rFonts w:ascii="Consolas" w:eastAsia="宋体" w:hAnsi="Consolas"/>
          <w:color w:val="000000" w:themeColor="text1"/>
          <w:lang w:eastAsia="zh-CN"/>
        </w:rPr>
        <w:instrText xml:space="preserve">SEQ </w:instrText>
      </w:r>
      <w:r w:rsidRPr="00224883">
        <w:rPr>
          <w:rFonts w:ascii="Consolas" w:eastAsia="宋体" w:hAnsi="Consolas"/>
          <w:color w:val="000000" w:themeColor="text1"/>
          <w:lang w:eastAsia="zh-CN"/>
        </w:rPr>
        <w:instrText>图</w:instrText>
      </w:r>
      <w:r w:rsidRPr="00224883">
        <w:rPr>
          <w:rFonts w:ascii="Consolas" w:eastAsia="宋体" w:hAnsi="Consolas"/>
          <w:color w:val="000000" w:themeColor="text1"/>
          <w:lang w:eastAsia="zh-CN"/>
        </w:rPr>
        <w:instrText xml:space="preserve"> \* ARABIC</w:instrText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instrText xml:space="preserve"> </w:instrText>
      </w:r>
      <w:r w:rsidRPr="00224883">
        <w:rPr>
          <w:rFonts w:ascii="Consolas" w:eastAsia="宋体" w:hAnsi="Consolas" w:hint="eastAsia"/>
          <w:color w:val="000000" w:themeColor="text1"/>
        </w:rPr>
        <w:fldChar w:fldCharType="separate"/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t>2</w:t>
      </w:r>
      <w:r w:rsidRPr="00224883">
        <w:rPr>
          <w:rFonts w:ascii="Consolas" w:eastAsia="宋体" w:hAnsi="Consolas" w:hint="eastAsia"/>
          <w:color w:val="000000" w:themeColor="text1"/>
        </w:rPr>
        <w:fldChar w:fldCharType="end"/>
      </w:r>
      <w:bookmarkEnd w:id="1"/>
      <w:r w:rsidRPr="00224883">
        <w:rPr>
          <w:rFonts w:ascii="Consolas" w:eastAsia="宋体" w:hAnsi="Consolas" w:hint="eastAsia"/>
          <w:color w:val="000000" w:themeColor="text1"/>
          <w:lang w:eastAsia="zh-CN"/>
        </w:rPr>
        <w:t>核心代码流程图</w:t>
      </w:r>
    </w:p>
    <w:p w14:paraId="65A35A11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 xml:space="preserve">4.2 </w:t>
      </w:r>
      <w:r w:rsidRPr="00224883">
        <w:rPr>
          <w:rFonts w:ascii="Consolas" w:eastAsia="宋体" w:hAnsi="Consolas"/>
          <w:lang w:eastAsia="zh-CN"/>
        </w:rPr>
        <w:t>关键代码片段及注释</w:t>
      </w:r>
    </w:p>
    <w:p w14:paraId="46C31850" w14:textId="77777777" w:rsidR="00EB7984" w:rsidRPr="00224883" w:rsidRDefault="002A58E7" w:rsidP="00224883">
      <w:pPr>
        <w:pStyle w:val="aff"/>
        <w:numPr>
          <w:ilvl w:val="0"/>
          <w:numId w:val="11"/>
        </w:num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档位切</w:t>
      </w:r>
      <w:r w:rsidRPr="00224883">
        <w:rPr>
          <w:rFonts w:ascii="Consolas" w:eastAsia="宋体" w:hAnsi="Consolas" w:cs="微软雅黑" w:hint="eastAsia"/>
          <w:lang w:eastAsia="zh-CN"/>
        </w:rPr>
        <w:t>换</w:t>
      </w:r>
      <w:r w:rsidRPr="00224883">
        <w:rPr>
          <w:rFonts w:ascii="Consolas" w:eastAsia="宋体" w:hAnsi="Consolas" w:cs="MS Mincho" w:hint="eastAsia"/>
          <w:lang w:eastAsia="zh-CN"/>
        </w:rPr>
        <w:t>函数</w:t>
      </w:r>
    </w:p>
    <w:p w14:paraId="4588A29C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void </w:t>
      </w:r>
      <w:proofErr w:type="spellStart"/>
      <w:r w:rsidRPr="00224883">
        <w:rPr>
          <w:rFonts w:ascii="Consolas" w:eastAsia="宋体" w:hAnsi="Consolas"/>
          <w:lang w:eastAsia="zh-CN"/>
        </w:rPr>
        <w:t>Gear_Shift</w:t>
      </w:r>
      <w:proofErr w:type="spellEnd"/>
      <w:r w:rsidRPr="00224883">
        <w:rPr>
          <w:rFonts w:ascii="Consolas" w:eastAsia="宋体" w:hAnsi="Consolas"/>
          <w:lang w:eastAsia="zh-CN"/>
        </w:rPr>
        <w:t>(void) {</w:t>
      </w:r>
    </w:p>
    <w:p w14:paraId="25D30394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>++;</w:t>
      </w:r>
    </w:p>
    <w:p w14:paraId="2B3D147E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if (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 xml:space="preserve"> &gt; 2) 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 xml:space="preserve"> = 0;</w:t>
      </w:r>
    </w:p>
    <w:p w14:paraId="6147E370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if (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 xml:space="preserve"> != </w:t>
      </w:r>
      <w:proofErr w:type="spellStart"/>
      <w:r w:rsidRPr="00224883">
        <w:rPr>
          <w:rFonts w:ascii="Consolas" w:eastAsia="宋体" w:hAnsi="Consolas"/>
          <w:lang w:eastAsia="zh-CN"/>
        </w:rPr>
        <w:t>last_gear</w:t>
      </w:r>
      <w:proofErr w:type="spellEnd"/>
      <w:r w:rsidRPr="00224883">
        <w:rPr>
          <w:rFonts w:ascii="Consolas" w:eastAsia="宋体" w:hAnsi="Consolas"/>
          <w:lang w:eastAsia="zh-CN"/>
        </w:rPr>
        <w:t>) {</w:t>
      </w:r>
    </w:p>
    <w:p w14:paraId="1DED2C56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  <w:proofErr w:type="spellStart"/>
      <w:r w:rsidRPr="00224883">
        <w:rPr>
          <w:rFonts w:ascii="Consolas" w:eastAsia="宋体" w:hAnsi="Consolas"/>
          <w:lang w:eastAsia="zh-CN"/>
        </w:rPr>
        <w:t>last_gear</w:t>
      </w:r>
      <w:proofErr w:type="spellEnd"/>
      <w:r w:rsidRPr="00224883">
        <w:rPr>
          <w:rFonts w:ascii="Consolas" w:eastAsia="宋体" w:hAnsi="Consolas"/>
          <w:lang w:eastAsia="zh-CN"/>
        </w:rPr>
        <w:t xml:space="preserve"> = 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>;</w:t>
      </w:r>
    </w:p>
    <w:p w14:paraId="2ECAA141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  <w:proofErr w:type="spellStart"/>
      <w:r w:rsidRPr="00224883">
        <w:rPr>
          <w:rFonts w:ascii="Consolas" w:eastAsia="宋体" w:hAnsi="Consolas"/>
          <w:lang w:eastAsia="zh-CN"/>
        </w:rPr>
        <w:t>LED_Update</w:t>
      </w:r>
      <w:proofErr w:type="spellEnd"/>
      <w:r w:rsidRPr="00224883">
        <w:rPr>
          <w:rFonts w:ascii="Consolas" w:eastAsia="宋体" w:hAnsi="Consolas"/>
          <w:lang w:eastAsia="zh-CN"/>
        </w:rPr>
        <w:t xml:space="preserve">();  // </w:t>
      </w:r>
      <w:r w:rsidRPr="00224883">
        <w:rPr>
          <w:rFonts w:ascii="Consolas" w:eastAsia="宋体" w:hAnsi="Consolas"/>
          <w:lang w:eastAsia="zh-CN"/>
        </w:rPr>
        <w:t>更新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状</w:t>
      </w:r>
      <w:r w:rsidRPr="00224883">
        <w:rPr>
          <w:rFonts w:ascii="Consolas" w:eastAsia="宋体" w:hAnsi="Consolas" w:cs="微软雅黑"/>
          <w:lang w:eastAsia="zh-CN"/>
        </w:rPr>
        <w:t>态</w:t>
      </w:r>
    </w:p>
    <w:p w14:paraId="2E99156E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}</w:t>
      </w:r>
    </w:p>
    <w:p w14:paraId="41D7D622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}</w:t>
      </w:r>
    </w:p>
    <w:p w14:paraId="103EA089" w14:textId="77777777" w:rsidR="00EB7984" w:rsidRPr="00224883" w:rsidRDefault="002A58E7" w:rsidP="00224883">
      <w:pPr>
        <w:pStyle w:val="aff"/>
        <w:numPr>
          <w:ilvl w:val="0"/>
          <w:numId w:val="11"/>
        </w:num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LED</w:t>
      </w:r>
      <w:r w:rsidRPr="00224883">
        <w:rPr>
          <w:rFonts w:ascii="Consolas" w:eastAsia="宋体" w:hAnsi="Consolas" w:hint="eastAsia"/>
          <w:lang w:eastAsia="zh-CN"/>
        </w:rPr>
        <w:t>更新函数</w:t>
      </w:r>
    </w:p>
    <w:p w14:paraId="4DA15480" w14:textId="77777777" w:rsidR="00C856DA" w:rsidRPr="00224883" w:rsidRDefault="00C856DA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224883">
        <w:rPr>
          <w:rFonts w:ascii="Consolas" w:eastAsia="宋体" w:hAnsi="Consolas"/>
          <w:lang w:eastAsia="zh-CN"/>
        </w:rPr>
        <w:t>LED_Update</w:t>
      </w:r>
      <w:proofErr w:type="spellEnd"/>
      <w:r w:rsidRPr="00224883">
        <w:rPr>
          <w:rFonts w:ascii="Consolas" w:eastAsia="宋体" w:hAnsi="Consolas"/>
          <w:lang w:eastAsia="zh-CN"/>
        </w:rPr>
        <w:t>(</w:t>
      </w:r>
      <w:proofErr w:type="spellStart"/>
      <w:r w:rsidRPr="00224883">
        <w:rPr>
          <w:rFonts w:ascii="Consolas" w:eastAsia="宋体" w:hAnsi="Consolas"/>
          <w:lang w:eastAsia="zh-CN"/>
        </w:rPr>
        <w:t>GearState</w:t>
      </w:r>
      <w:proofErr w:type="spellEnd"/>
      <w:r w:rsidRPr="00224883">
        <w:rPr>
          <w:rFonts w:ascii="Consolas" w:eastAsia="宋体" w:hAnsi="Consolas"/>
          <w:lang w:eastAsia="zh-CN"/>
        </w:rPr>
        <w:t xml:space="preserve"> state)</w:t>
      </w:r>
    </w:p>
    <w:p w14:paraId="41339D33" w14:textId="77777777" w:rsidR="00C856DA" w:rsidRPr="00224883" w:rsidRDefault="00C856DA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{</w:t>
      </w:r>
    </w:p>
    <w:p w14:paraId="74227A2D" w14:textId="77777777" w:rsidR="00C856DA" w:rsidRPr="00224883" w:rsidRDefault="00C856DA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switch(state)</w:t>
      </w:r>
    </w:p>
    <w:p w14:paraId="69B60994" w14:textId="77777777" w:rsidR="00C856DA" w:rsidRPr="00224883" w:rsidRDefault="00C856DA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{</w:t>
      </w:r>
    </w:p>
    <w:p w14:paraId="079A6F13" w14:textId="77777777" w:rsidR="00C856DA" w:rsidRPr="00224883" w:rsidRDefault="00C856DA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case GEAR_P:</w:t>
      </w:r>
      <w:r w:rsidR="00552726" w:rsidRPr="00224883">
        <w:rPr>
          <w:rFonts w:ascii="Consolas" w:eastAsia="宋体" w:hAnsi="Consolas"/>
        </w:rPr>
        <w:t xml:space="preserve"> </w:t>
      </w:r>
      <w:r w:rsidR="00552726" w:rsidRPr="00224883">
        <w:rPr>
          <w:rFonts w:ascii="Consolas" w:eastAsia="宋体" w:hAnsi="Consolas"/>
          <w:lang w:eastAsia="zh-CN"/>
        </w:rPr>
        <w:t xml:space="preserve">// </w:t>
      </w:r>
      <w:r w:rsidR="00552726" w:rsidRPr="00224883">
        <w:rPr>
          <w:rFonts w:ascii="Consolas" w:eastAsia="宋体" w:hAnsi="Consolas" w:cs="宋体" w:hint="eastAsia"/>
          <w:lang w:eastAsia="zh-CN"/>
        </w:rPr>
        <w:t>驻车</w:t>
      </w:r>
      <w:r w:rsidR="00552726" w:rsidRPr="00224883">
        <w:rPr>
          <w:rFonts w:ascii="Consolas" w:eastAsia="宋体" w:hAnsi="Consolas"/>
          <w:lang w:eastAsia="zh-CN"/>
        </w:rPr>
        <w:t>档</w:t>
      </w:r>
    </w:p>
    <w:p w14:paraId="4AA3EC7D" w14:textId="77777777" w:rsidR="00552726" w:rsidRPr="00224883" w:rsidRDefault="00552726" w:rsidP="00224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70"/>
        <w:ind w:firstLineChars="50" w:firstLine="120"/>
        <w:rPr>
          <w:rFonts w:ascii="Consolas" w:eastAsia="宋体" w:hAnsi="Consolas" w:cs="宋体"/>
          <w:color w:val="000000" w:themeColor="text1"/>
          <w:szCs w:val="24"/>
          <w:lang w:eastAsia="zh-CN"/>
        </w:rPr>
      </w:pPr>
      <w:r w:rsidRPr="00224883">
        <w:rPr>
          <w:rFonts w:ascii="Consolas" w:eastAsia="宋体" w:hAnsi="Consolas" w:cs="宋体"/>
          <w:color w:val="000000" w:themeColor="text1"/>
          <w:szCs w:val="24"/>
          <w:lang w:eastAsia="zh-CN"/>
        </w:rPr>
        <w:t xml:space="preserve">// LED0 </w:t>
      </w:r>
      <w:r w:rsidRPr="00224883">
        <w:rPr>
          <w:rFonts w:ascii="Consolas" w:eastAsia="宋体" w:hAnsi="Consolas" w:cs="宋体"/>
          <w:color w:val="000000" w:themeColor="text1"/>
          <w:szCs w:val="24"/>
          <w:lang w:eastAsia="zh-CN"/>
        </w:rPr>
        <w:t>熄灭</w:t>
      </w:r>
      <w:r w:rsidRPr="00224883">
        <w:rPr>
          <w:rFonts w:ascii="Consolas" w:eastAsia="宋体" w:hAnsi="Consolas" w:cs="宋体"/>
          <w:color w:val="000000" w:themeColor="text1"/>
          <w:szCs w:val="24"/>
          <w:lang w:eastAsia="zh-CN"/>
        </w:rPr>
        <w:t xml:space="preserve"> (PF9 </w:t>
      </w:r>
      <w:r w:rsidRPr="00224883">
        <w:rPr>
          <w:rFonts w:ascii="Consolas" w:eastAsia="宋体" w:hAnsi="Consolas" w:cs="宋体"/>
          <w:color w:val="000000" w:themeColor="text1"/>
          <w:szCs w:val="24"/>
          <w:lang w:eastAsia="zh-CN"/>
        </w:rPr>
        <w:t>输出高电平</w:t>
      </w:r>
      <w:r w:rsidRPr="00224883">
        <w:rPr>
          <w:rFonts w:ascii="Consolas" w:eastAsia="宋体" w:hAnsi="Consolas" w:cs="宋体"/>
          <w:color w:val="000000" w:themeColor="text1"/>
          <w:szCs w:val="24"/>
          <w:lang w:eastAsia="zh-CN"/>
        </w:rPr>
        <w:t>)</w:t>
      </w:r>
    </w:p>
    <w:p w14:paraId="0DB46748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color w:val="000000" w:themeColor="text1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color w:val="000000" w:themeColor="text1"/>
          <w:lang w:eastAsia="zh-CN"/>
        </w:rPr>
        <w:t>(GPIOF, GPIO_PIN_9, GPIO_PIN_SET);</w:t>
      </w:r>
    </w:p>
    <w:p w14:paraId="5CEAEFE6" w14:textId="77777777" w:rsidR="00552726" w:rsidRPr="00224883" w:rsidRDefault="00552726" w:rsidP="00224883">
      <w:pPr>
        <w:pStyle w:val="HTML"/>
        <w:spacing w:after="170" w:line="324" w:lineRule="auto"/>
        <w:rPr>
          <w:rFonts w:ascii="Consolas" w:hAnsi="Consolas"/>
          <w:color w:val="000000" w:themeColor="text1"/>
        </w:rPr>
      </w:pPr>
      <w:r w:rsidRPr="00224883">
        <w:rPr>
          <w:rFonts w:ascii="Consolas" w:hAnsi="Consolas"/>
          <w:color w:val="000000" w:themeColor="text1"/>
        </w:rPr>
        <w:t xml:space="preserve"> </w:t>
      </w:r>
      <w:r w:rsidRPr="00224883">
        <w:rPr>
          <w:rStyle w:val="token"/>
          <w:rFonts w:ascii="Consolas" w:hAnsi="Consolas"/>
          <w:color w:val="000000" w:themeColor="text1"/>
        </w:rPr>
        <w:t xml:space="preserve">// LED1 </w:t>
      </w:r>
      <w:r w:rsidRPr="00224883">
        <w:rPr>
          <w:rStyle w:val="token"/>
          <w:rFonts w:ascii="Consolas" w:hAnsi="Consolas"/>
          <w:color w:val="000000" w:themeColor="text1"/>
        </w:rPr>
        <w:t>点亮</w:t>
      </w:r>
      <w:r w:rsidRPr="00224883">
        <w:rPr>
          <w:rStyle w:val="token"/>
          <w:rFonts w:ascii="Consolas" w:hAnsi="Consolas"/>
          <w:color w:val="000000" w:themeColor="text1"/>
        </w:rPr>
        <w:t xml:space="preserve"> (PF10 </w:t>
      </w:r>
      <w:proofErr w:type="gramStart"/>
      <w:r w:rsidRPr="00224883">
        <w:rPr>
          <w:rStyle w:val="token"/>
          <w:rFonts w:ascii="Consolas" w:hAnsi="Consolas"/>
          <w:color w:val="000000" w:themeColor="text1"/>
        </w:rPr>
        <w:t>输出低</w:t>
      </w:r>
      <w:proofErr w:type="gramEnd"/>
      <w:r w:rsidRPr="00224883">
        <w:rPr>
          <w:rStyle w:val="token"/>
          <w:rFonts w:ascii="Consolas" w:hAnsi="Consolas"/>
          <w:color w:val="000000" w:themeColor="text1"/>
        </w:rPr>
        <w:t>电平</w:t>
      </w:r>
      <w:r w:rsidRPr="00224883">
        <w:rPr>
          <w:rStyle w:val="token"/>
          <w:rFonts w:ascii="Consolas" w:hAnsi="Consolas"/>
          <w:color w:val="000000" w:themeColor="text1"/>
        </w:rPr>
        <w:t>)</w:t>
      </w:r>
    </w:p>
    <w:p w14:paraId="3C0233FB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color w:val="000000" w:themeColor="text1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color w:val="000000" w:themeColor="text1"/>
          <w:lang w:eastAsia="zh-CN"/>
        </w:rPr>
        <w:t>(GPIOF, GPIO_PIN_10, GPIO_PIN_RESET);</w:t>
      </w:r>
    </w:p>
    <w:p w14:paraId="3B90ED77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break;</w:t>
      </w:r>
    </w:p>
    <w:p w14:paraId="41F2BA6F" w14:textId="77777777" w:rsidR="00C856DA" w:rsidRPr="00224883" w:rsidRDefault="00C856DA" w:rsidP="00224883">
      <w:pPr>
        <w:pStyle w:val="HTML"/>
        <w:spacing w:after="170" w:line="324" w:lineRule="auto"/>
        <w:rPr>
          <w:rStyle w:val="token"/>
          <w:rFonts w:ascii="Consolas" w:hAnsi="Consolas"/>
          <w:color w:val="000000" w:themeColor="text1"/>
        </w:rPr>
      </w:pPr>
      <w:r w:rsidRPr="00224883">
        <w:rPr>
          <w:rFonts w:ascii="Consolas" w:hAnsi="Consolas"/>
          <w:color w:val="000000" w:themeColor="text1"/>
        </w:rPr>
        <w:t>case GEAR_R:</w:t>
      </w:r>
      <w:r w:rsidR="00552726" w:rsidRPr="00224883">
        <w:rPr>
          <w:rFonts w:ascii="Consolas" w:hAnsi="Consolas"/>
          <w:color w:val="000000" w:themeColor="text1"/>
        </w:rPr>
        <w:t xml:space="preserve"> </w:t>
      </w:r>
      <w:r w:rsidR="00552726" w:rsidRPr="00224883">
        <w:rPr>
          <w:rStyle w:val="token"/>
          <w:rFonts w:ascii="Consolas" w:hAnsi="Consolas"/>
          <w:color w:val="000000" w:themeColor="text1"/>
        </w:rPr>
        <w:t xml:space="preserve">// </w:t>
      </w:r>
      <w:r w:rsidR="00552726" w:rsidRPr="00224883">
        <w:rPr>
          <w:rStyle w:val="token"/>
          <w:rFonts w:ascii="Consolas" w:hAnsi="Consolas"/>
          <w:color w:val="000000" w:themeColor="text1"/>
        </w:rPr>
        <w:t>倒车</w:t>
      </w:r>
      <w:proofErr w:type="gramStart"/>
      <w:r w:rsidR="00552726" w:rsidRPr="00224883">
        <w:rPr>
          <w:rStyle w:val="token"/>
          <w:rFonts w:ascii="Consolas" w:hAnsi="Consolas"/>
          <w:color w:val="000000" w:themeColor="text1"/>
        </w:rPr>
        <w:t>档</w:t>
      </w:r>
      <w:proofErr w:type="gramEnd"/>
    </w:p>
    <w:p w14:paraId="17E703C0" w14:textId="77777777" w:rsidR="00552726" w:rsidRPr="00224883" w:rsidRDefault="00552726" w:rsidP="00224883">
      <w:pPr>
        <w:pStyle w:val="HTML"/>
        <w:spacing w:after="170" w:line="324" w:lineRule="auto"/>
        <w:rPr>
          <w:rFonts w:ascii="Consolas" w:hAnsi="Consolas"/>
          <w:color w:val="000000" w:themeColor="text1"/>
        </w:rPr>
      </w:pPr>
      <w:r w:rsidRPr="00224883">
        <w:rPr>
          <w:rStyle w:val="token"/>
          <w:rFonts w:ascii="Consolas" w:hAnsi="Consolas"/>
          <w:color w:val="000000" w:themeColor="text1"/>
        </w:rPr>
        <w:t xml:space="preserve">// LED0 </w:t>
      </w:r>
      <w:r w:rsidRPr="00224883">
        <w:rPr>
          <w:rStyle w:val="token"/>
          <w:rFonts w:ascii="Consolas" w:hAnsi="Consolas"/>
          <w:color w:val="000000" w:themeColor="text1"/>
        </w:rPr>
        <w:t>点亮</w:t>
      </w:r>
      <w:r w:rsidRPr="00224883">
        <w:rPr>
          <w:rStyle w:val="token"/>
          <w:rFonts w:ascii="Consolas" w:hAnsi="Consolas"/>
          <w:color w:val="000000" w:themeColor="text1"/>
        </w:rPr>
        <w:t xml:space="preserve"> (PF9 </w:t>
      </w:r>
      <w:proofErr w:type="gramStart"/>
      <w:r w:rsidRPr="00224883">
        <w:rPr>
          <w:rStyle w:val="token"/>
          <w:rFonts w:ascii="Consolas" w:hAnsi="Consolas"/>
          <w:color w:val="000000" w:themeColor="text1"/>
        </w:rPr>
        <w:t>输出低</w:t>
      </w:r>
      <w:proofErr w:type="gramEnd"/>
      <w:r w:rsidRPr="00224883">
        <w:rPr>
          <w:rStyle w:val="token"/>
          <w:rFonts w:ascii="Consolas" w:hAnsi="Consolas"/>
          <w:color w:val="000000" w:themeColor="text1"/>
        </w:rPr>
        <w:t>电平</w:t>
      </w:r>
      <w:r w:rsidRPr="00224883">
        <w:rPr>
          <w:rStyle w:val="token"/>
          <w:rFonts w:ascii="Consolas" w:hAnsi="Consolas"/>
          <w:color w:val="000000" w:themeColor="text1"/>
        </w:rPr>
        <w:t>)</w:t>
      </w:r>
    </w:p>
    <w:p w14:paraId="1487A4E9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lastRenderedPageBreak/>
        <w:t xml:space="preserve"> </w:t>
      </w:r>
      <w:proofErr w:type="spellStart"/>
      <w:r w:rsidRPr="00224883">
        <w:rPr>
          <w:rFonts w:ascii="Consolas" w:eastAsia="宋体" w:hAnsi="Consolas"/>
          <w:color w:val="000000" w:themeColor="text1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color w:val="000000" w:themeColor="text1"/>
          <w:lang w:eastAsia="zh-CN"/>
        </w:rPr>
        <w:t>(GPIOF, GPIO_PIN_9, GPIO_PIN_RESET);</w:t>
      </w:r>
    </w:p>
    <w:p w14:paraId="32CE2F0D" w14:textId="77777777" w:rsidR="00552726" w:rsidRPr="00224883" w:rsidRDefault="00552726" w:rsidP="00224883">
      <w:pPr>
        <w:pStyle w:val="HTML"/>
        <w:spacing w:after="170" w:line="324" w:lineRule="auto"/>
        <w:rPr>
          <w:rFonts w:ascii="Consolas" w:hAnsi="Consolas"/>
          <w:color w:val="000000" w:themeColor="text1"/>
        </w:rPr>
      </w:pPr>
      <w:r w:rsidRPr="00224883">
        <w:rPr>
          <w:rStyle w:val="token"/>
          <w:rFonts w:ascii="Consolas" w:hAnsi="Consolas"/>
          <w:color w:val="000000" w:themeColor="text1"/>
        </w:rPr>
        <w:t xml:space="preserve">// LED1 </w:t>
      </w:r>
      <w:r w:rsidRPr="00224883">
        <w:rPr>
          <w:rStyle w:val="token"/>
          <w:rFonts w:ascii="Consolas" w:hAnsi="Consolas"/>
          <w:color w:val="000000" w:themeColor="text1"/>
        </w:rPr>
        <w:t>熄灭</w:t>
      </w:r>
      <w:r w:rsidRPr="00224883">
        <w:rPr>
          <w:rStyle w:val="token"/>
          <w:rFonts w:ascii="Consolas" w:hAnsi="Consolas"/>
          <w:color w:val="000000" w:themeColor="text1"/>
        </w:rPr>
        <w:t xml:space="preserve"> (PF10 </w:t>
      </w:r>
      <w:r w:rsidRPr="00224883">
        <w:rPr>
          <w:rStyle w:val="token"/>
          <w:rFonts w:ascii="Consolas" w:hAnsi="Consolas"/>
          <w:color w:val="000000" w:themeColor="text1"/>
        </w:rPr>
        <w:t>输出高电平</w:t>
      </w:r>
      <w:r w:rsidRPr="00224883">
        <w:rPr>
          <w:rStyle w:val="token"/>
          <w:rFonts w:ascii="Consolas" w:hAnsi="Consolas"/>
          <w:color w:val="000000" w:themeColor="text1"/>
        </w:rPr>
        <w:t>)</w:t>
      </w:r>
    </w:p>
    <w:p w14:paraId="2AEFC63D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color w:val="000000" w:themeColor="text1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color w:val="000000" w:themeColor="text1"/>
          <w:lang w:eastAsia="zh-CN"/>
        </w:rPr>
        <w:t>(GPIOF, GPIO_PIN_10, GPIO_PIN_SET);</w:t>
      </w:r>
    </w:p>
    <w:p w14:paraId="4B94D4B2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break;</w:t>
      </w:r>
    </w:p>
    <w:p w14:paraId="27B095E5" w14:textId="77777777" w:rsidR="00C856DA" w:rsidRPr="00224883" w:rsidRDefault="00C856DA" w:rsidP="00224883">
      <w:pPr>
        <w:pStyle w:val="HTML"/>
        <w:spacing w:after="170" w:line="324" w:lineRule="auto"/>
        <w:rPr>
          <w:rStyle w:val="token"/>
          <w:rFonts w:ascii="Consolas" w:hAnsi="Consolas"/>
          <w:color w:val="000000" w:themeColor="text1"/>
        </w:rPr>
      </w:pPr>
      <w:r w:rsidRPr="00224883">
        <w:rPr>
          <w:rFonts w:ascii="Consolas" w:hAnsi="Consolas"/>
          <w:color w:val="000000" w:themeColor="text1"/>
        </w:rPr>
        <w:t xml:space="preserve"> case GEAR_N:</w:t>
      </w:r>
      <w:r w:rsidR="00552726" w:rsidRPr="00224883">
        <w:rPr>
          <w:rFonts w:ascii="Consolas" w:hAnsi="Consolas"/>
          <w:color w:val="000000" w:themeColor="text1"/>
        </w:rPr>
        <w:t xml:space="preserve"> </w:t>
      </w:r>
      <w:r w:rsidR="00552726" w:rsidRPr="00224883">
        <w:rPr>
          <w:rStyle w:val="token"/>
          <w:rFonts w:ascii="Consolas" w:hAnsi="Consolas"/>
          <w:color w:val="000000" w:themeColor="text1"/>
        </w:rPr>
        <w:t xml:space="preserve">// </w:t>
      </w:r>
      <w:r w:rsidR="00552726" w:rsidRPr="00224883">
        <w:rPr>
          <w:rStyle w:val="token"/>
          <w:rFonts w:ascii="Consolas" w:hAnsi="Consolas"/>
          <w:color w:val="000000" w:themeColor="text1"/>
        </w:rPr>
        <w:t>空档</w:t>
      </w:r>
    </w:p>
    <w:p w14:paraId="3C7334E1" w14:textId="77777777" w:rsidR="00552726" w:rsidRPr="00224883" w:rsidRDefault="00552726" w:rsidP="00224883">
      <w:pPr>
        <w:pStyle w:val="HTML"/>
        <w:spacing w:after="170" w:line="324" w:lineRule="auto"/>
        <w:rPr>
          <w:rFonts w:ascii="Consolas" w:hAnsi="Consolas"/>
          <w:color w:val="000000" w:themeColor="text1"/>
        </w:rPr>
      </w:pPr>
      <w:r w:rsidRPr="00224883">
        <w:rPr>
          <w:rStyle w:val="token"/>
          <w:rFonts w:ascii="Consolas" w:hAnsi="Consolas"/>
          <w:color w:val="000000" w:themeColor="text1"/>
        </w:rPr>
        <w:t xml:space="preserve">// LED0 </w:t>
      </w:r>
      <w:r w:rsidRPr="00224883">
        <w:rPr>
          <w:rStyle w:val="token"/>
          <w:rFonts w:ascii="Consolas" w:hAnsi="Consolas"/>
          <w:color w:val="000000" w:themeColor="text1"/>
        </w:rPr>
        <w:t>点亮</w:t>
      </w:r>
      <w:r w:rsidRPr="00224883">
        <w:rPr>
          <w:rStyle w:val="token"/>
          <w:rFonts w:ascii="Consolas" w:hAnsi="Consolas"/>
          <w:color w:val="000000" w:themeColor="text1"/>
        </w:rPr>
        <w:t xml:space="preserve"> (PF9 </w:t>
      </w:r>
      <w:proofErr w:type="gramStart"/>
      <w:r w:rsidRPr="00224883">
        <w:rPr>
          <w:rStyle w:val="token"/>
          <w:rFonts w:ascii="Consolas" w:hAnsi="Consolas"/>
          <w:color w:val="000000" w:themeColor="text1"/>
        </w:rPr>
        <w:t>输出低</w:t>
      </w:r>
      <w:proofErr w:type="gramEnd"/>
      <w:r w:rsidRPr="00224883">
        <w:rPr>
          <w:rStyle w:val="token"/>
          <w:rFonts w:ascii="Consolas" w:hAnsi="Consolas"/>
          <w:color w:val="000000" w:themeColor="text1"/>
        </w:rPr>
        <w:t>电平</w:t>
      </w:r>
      <w:r w:rsidRPr="00224883">
        <w:rPr>
          <w:rStyle w:val="token"/>
          <w:rFonts w:ascii="Consolas" w:hAnsi="Consolas"/>
          <w:color w:val="000000" w:themeColor="text1"/>
        </w:rPr>
        <w:t>)</w:t>
      </w:r>
    </w:p>
    <w:p w14:paraId="2AC0688B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color w:val="000000" w:themeColor="text1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color w:val="000000" w:themeColor="text1"/>
          <w:lang w:eastAsia="zh-CN"/>
        </w:rPr>
        <w:t>(GPIOF, GPIO_PIN_9, GPIO_PIN_RESET);</w:t>
      </w:r>
    </w:p>
    <w:p w14:paraId="327756F1" w14:textId="77777777" w:rsidR="00552726" w:rsidRPr="00224883" w:rsidRDefault="00552726" w:rsidP="00224883">
      <w:pPr>
        <w:pStyle w:val="HTML"/>
        <w:spacing w:after="170" w:line="324" w:lineRule="auto"/>
        <w:rPr>
          <w:rFonts w:ascii="Consolas" w:hAnsi="Consolas"/>
          <w:color w:val="000000" w:themeColor="text1"/>
        </w:rPr>
      </w:pPr>
      <w:r w:rsidRPr="00224883">
        <w:rPr>
          <w:rStyle w:val="token"/>
          <w:rFonts w:ascii="Consolas" w:hAnsi="Consolas"/>
          <w:color w:val="000000" w:themeColor="text1"/>
        </w:rPr>
        <w:t xml:space="preserve">// LED1 </w:t>
      </w:r>
      <w:r w:rsidRPr="00224883">
        <w:rPr>
          <w:rStyle w:val="token"/>
          <w:rFonts w:ascii="Consolas" w:hAnsi="Consolas"/>
          <w:color w:val="000000" w:themeColor="text1"/>
        </w:rPr>
        <w:t>点亮</w:t>
      </w:r>
      <w:r w:rsidRPr="00224883">
        <w:rPr>
          <w:rStyle w:val="token"/>
          <w:rFonts w:ascii="Consolas" w:hAnsi="Consolas"/>
          <w:color w:val="000000" w:themeColor="text1"/>
        </w:rPr>
        <w:t xml:space="preserve"> (PF10 </w:t>
      </w:r>
      <w:proofErr w:type="gramStart"/>
      <w:r w:rsidRPr="00224883">
        <w:rPr>
          <w:rStyle w:val="token"/>
          <w:rFonts w:ascii="Consolas" w:hAnsi="Consolas"/>
          <w:color w:val="000000" w:themeColor="text1"/>
        </w:rPr>
        <w:t>输出低</w:t>
      </w:r>
      <w:proofErr w:type="gramEnd"/>
      <w:r w:rsidRPr="00224883">
        <w:rPr>
          <w:rStyle w:val="token"/>
          <w:rFonts w:ascii="Consolas" w:hAnsi="Consolas"/>
          <w:color w:val="000000" w:themeColor="text1"/>
        </w:rPr>
        <w:t>电平</w:t>
      </w:r>
      <w:r w:rsidRPr="00224883">
        <w:rPr>
          <w:rStyle w:val="token"/>
          <w:rFonts w:ascii="Consolas" w:hAnsi="Consolas"/>
          <w:color w:val="000000" w:themeColor="text1"/>
        </w:rPr>
        <w:t>)</w:t>
      </w:r>
    </w:p>
    <w:p w14:paraId="274F291A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color w:val="000000" w:themeColor="text1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color w:val="000000" w:themeColor="text1"/>
          <w:lang w:eastAsia="zh-CN"/>
        </w:rPr>
        <w:t>(GPIOF, GPIO_PIN_10, GPIO_PIN_RESET);</w:t>
      </w:r>
    </w:p>
    <w:p w14:paraId="22E8A436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break;</w:t>
      </w:r>
    </w:p>
    <w:p w14:paraId="51F07652" w14:textId="77777777" w:rsidR="00552726" w:rsidRPr="00224883" w:rsidRDefault="00C856DA" w:rsidP="00224883">
      <w:pPr>
        <w:pStyle w:val="HTML"/>
        <w:spacing w:after="170" w:line="324" w:lineRule="auto"/>
        <w:rPr>
          <w:rFonts w:ascii="Consolas" w:hAnsi="Consolas"/>
          <w:color w:val="000000" w:themeColor="text1"/>
        </w:rPr>
      </w:pPr>
      <w:r w:rsidRPr="00224883">
        <w:rPr>
          <w:rFonts w:ascii="Consolas" w:hAnsi="Consolas"/>
          <w:color w:val="000000" w:themeColor="text1"/>
        </w:rPr>
        <w:t xml:space="preserve"> case GEAR_D:</w:t>
      </w:r>
      <w:r w:rsidR="00552726" w:rsidRPr="00224883">
        <w:rPr>
          <w:rFonts w:ascii="Consolas" w:hAnsi="Consolas"/>
          <w:color w:val="000000" w:themeColor="text1"/>
        </w:rPr>
        <w:t xml:space="preserve"> </w:t>
      </w:r>
      <w:r w:rsidR="00552726" w:rsidRPr="00224883">
        <w:rPr>
          <w:rStyle w:val="token"/>
          <w:rFonts w:ascii="Consolas" w:hAnsi="Consolas"/>
          <w:color w:val="000000" w:themeColor="text1"/>
        </w:rPr>
        <w:t xml:space="preserve">// </w:t>
      </w:r>
      <w:r w:rsidR="00552726" w:rsidRPr="00224883">
        <w:rPr>
          <w:rStyle w:val="token"/>
          <w:rFonts w:ascii="Consolas" w:hAnsi="Consolas"/>
          <w:color w:val="000000" w:themeColor="text1"/>
        </w:rPr>
        <w:t>前进</w:t>
      </w:r>
      <w:proofErr w:type="gramStart"/>
      <w:r w:rsidR="00552726" w:rsidRPr="00224883">
        <w:rPr>
          <w:rStyle w:val="token"/>
          <w:rFonts w:ascii="Consolas" w:hAnsi="Consolas"/>
          <w:color w:val="000000" w:themeColor="text1"/>
        </w:rPr>
        <w:t>档</w:t>
      </w:r>
      <w:proofErr w:type="gramEnd"/>
    </w:p>
    <w:p w14:paraId="10F8054E" w14:textId="77777777" w:rsidR="00C856DA" w:rsidRPr="00224883" w:rsidRDefault="00552726" w:rsidP="00224883">
      <w:pPr>
        <w:pStyle w:val="HTML"/>
        <w:spacing w:after="170" w:line="324" w:lineRule="auto"/>
        <w:rPr>
          <w:rFonts w:ascii="Consolas" w:hAnsi="Consolas"/>
          <w:color w:val="000000" w:themeColor="text1"/>
        </w:rPr>
      </w:pPr>
      <w:r w:rsidRPr="00224883">
        <w:rPr>
          <w:rStyle w:val="token"/>
          <w:rFonts w:ascii="Consolas" w:hAnsi="Consolas"/>
          <w:color w:val="000000" w:themeColor="text1"/>
        </w:rPr>
        <w:t xml:space="preserve">// LED0 </w:t>
      </w:r>
      <w:r w:rsidRPr="00224883">
        <w:rPr>
          <w:rStyle w:val="token"/>
          <w:rFonts w:ascii="Consolas" w:hAnsi="Consolas"/>
          <w:color w:val="000000" w:themeColor="text1"/>
        </w:rPr>
        <w:t>熄灭</w:t>
      </w:r>
      <w:r w:rsidRPr="00224883">
        <w:rPr>
          <w:rStyle w:val="token"/>
          <w:rFonts w:ascii="Consolas" w:hAnsi="Consolas"/>
          <w:color w:val="000000" w:themeColor="text1"/>
        </w:rPr>
        <w:t xml:space="preserve"> (PF9 </w:t>
      </w:r>
      <w:r w:rsidRPr="00224883">
        <w:rPr>
          <w:rStyle w:val="token"/>
          <w:rFonts w:ascii="Consolas" w:hAnsi="Consolas"/>
          <w:color w:val="000000" w:themeColor="text1"/>
        </w:rPr>
        <w:t>输出高电平</w:t>
      </w:r>
      <w:r w:rsidRPr="00224883">
        <w:rPr>
          <w:rStyle w:val="token"/>
          <w:rFonts w:ascii="Consolas" w:hAnsi="Consolas"/>
          <w:color w:val="000000" w:themeColor="text1"/>
        </w:rPr>
        <w:t>)</w:t>
      </w:r>
    </w:p>
    <w:p w14:paraId="15F028D3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color w:val="000000" w:themeColor="text1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color w:val="000000" w:themeColor="text1"/>
          <w:lang w:eastAsia="zh-CN"/>
        </w:rPr>
        <w:t>(GPIOF, GPIO_PIN_9, GPIO_PIN_SET);</w:t>
      </w:r>
    </w:p>
    <w:p w14:paraId="395AF5ED" w14:textId="77777777" w:rsidR="00552726" w:rsidRPr="00224883" w:rsidRDefault="00552726" w:rsidP="00224883">
      <w:pPr>
        <w:pStyle w:val="HTML"/>
        <w:spacing w:after="170" w:line="324" w:lineRule="auto"/>
        <w:rPr>
          <w:rFonts w:ascii="Consolas" w:hAnsi="Consolas"/>
          <w:color w:val="000000" w:themeColor="text1"/>
        </w:rPr>
      </w:pPr>
      <w:r w:rsidRPr="00224883">
        <w:rPr>
          <w:rStyle w:val="token"/>
          <w:rFonts w:ascii="Consolas" w:hAnsi="Consolas"/>
          <w:color w:val="000000" w:themeColor="text1"/>
        </w:rPr>
        <w:t xml:space="preserve">// LED1 </w:t>
      </w:r>
      <w:r w:rsidRPr="00224883">
        <w:rPr>
          <w:rStyle w:val="token"/>
          <w:rFonts w:ascii="Consolas" w:hAnsi="Consolas"/>
          <w:color w:val="000000" w:themeColor="text1"/>
        </w:rPr>
        <w:t>熄灭</w:t>
      </w:r>
      <w:r w:rsidRPr="00224883">
        <w:rPr>
          <w:rStyle w:val="token"/>
          <w:rFonts w:ascii="Consolas" w:hAnsi="Consolas"/>
          <w:color w:val="000000" w:themeColor="text1"/>
        </w:rPr>
        <w:t xml:space="preserve"> (PF10 </w:t>
      </w:r>
      <w:r w:rsidRPr="00224883">
        <w:rPr>
          <w:rStyle w:val="token"/>
          <w:rFonts w:ascii="Consolas" w:hAnsi="Consolas"/>
          <w:color w:val="000000" w:themeColor="text1"/>
        </w:rPr>
        <w:t>输出高电平</w:t>
      </w:r>
      <w:r w:rsidRPr="00224883">
        <w:rPr>
          <w:rStyle w:val="token"/>
          <w:rFonts w:ascii="Consolas" w:hAnsi="Consolas"/>
          <w:color w:val="000000" w:themeColor="text1"/>
        </w:rPr>
        <w:t>)</w:t>
      </w:r>
    </w:p>
    <w:p w14:paraId="719965AD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color w:val="000000" w:themeColor="text1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color w:val="000000" w:themeColor="text1"/>
          <w:lang w:eastAsia="zh-CN"/>
        </w:rPr>
        <w:t>(GPIOF, GPIO_PIN_10, GPIO_PIN_SET);</w:t>
      </w:r>
    </w:p>
    <w:p w14:paraId="24DEA339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break;</w:t>
      </w:r>
    </w:p>
    <w:p w14:paraId="0C288179" w14:textId="77777777" w:rsidR="00C856DA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 xml:space="preserve"> }</w:t>
      </w:r>
    </w:p>
    <w:p w14:paraId="08FBC88A" w14:textId="77777777" w:rsidR="00EB7984" w:rsidRPr="00224883" w:rsidRDefault="00C856DA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/>
          <w:color w:val="000000" w:themeColor="text1"/>
          <w:lang w:eastAsia="zh-CN"/>
        </w:rPr>
        <w:t>}</w:t>
      </w:r>
    </w:p>
    <w:p w14:paraId="3E4917D8" w14:textId="444EB117" w:rsidR="00552726" w:rsidRPr="00224883" w:rsidRDefault="00552726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 w:hint="eastAsia"/>
          <w:color w:val="000000" w:themeColor="text1"/>
          <w:lang w:eastAsia="zh-CN"/>
        </w:rPr>
        <w:t>补充说明</w:t>
      </w:r>
      <w:r w:rsidR="00AA7924">
        <w:rPr>
          <w:rFonts w:ascii="Consolas" w:eastAsia="宋体" w:hAnsi="Consolas" w:hint="eastAsia"/>
          <w:color w:val="000000" w:themeColor="text1"/>
          <w:lang w:eastAsia="zh-CN"/>
        </w:rPr>
        <w:t>：</w:t>
      </w:r>
    </w:p>
    <w:p w14:paraId="15249EC6" w14:textId="77777777" w:rsidR="00552726" w:rsidRPr="00224883" w:rsidRDefault="00552726" w:rsidP="00224883">
      <w:pPr>
        <w:spacing w:after="170"/>
        <w:rPr>
          <w:rFonts w:ascii="Consolas" w:eastAsia="宋体" w:hAnsi="Consolas"/>
          <w:color w:val="000000" w:themeColor="text1"/>
          <w:lang w:eastAsia="zh-CN"/>
        </w:rPr>
      </w:pPr>
      <w:r w:rsidRPr="00224883">
        <w:rPr>
          <w:rFonts w:ascii="Consolas" w:eastAsia="宋体" w:hAnsi="Consolas" w:hint="eastAsia"/>
          <w:color w:val="000000" w:themeColor="text1"/>
          <w:lang w:eastAsia="zh-CN"/>
        </w:rPr>
        <w:t>低电平有效：我们实验的电路中</w:t>
      </w:r>
      <w:r w:rsidRPr="00224883">
        <w:rPr>
          <w:rFonts w:ascii="Consolas" w:eastAsia="宋体" w:hAnsi="Consolas"/>
          <w:color w:val="000000" w:themeColor="text1"/>
          <w:lang w:eastAsia="zh-CN"/>
        </w:rPr>
        <w:t>LED</w:t>
      </w:r>
      <w:r w:rsidRPr="00224883">
        <w:rPr>
          <w:rFonts w:ascii="Consolas" w:eastAsia="宋体" w:hAnsi="Consolas"/>
          <w:color w:val="000000" w:themeColor="text1"/>
          <w:lang w:eastAsia="zh-CN"/>
        </w:rPr>
        <w:t>阳极</w:t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t>接</w:t>
      </w:r>
      <w:r w:rsidRPr="00224883">
        <w:rPr>
          <w:rFonts w:ascii="Consolas" w:eastAsia="宋体" w:hAnsi="Consolas"/>
          <w:color w:val="000000" w:themeColor="text1"/>
          <w:lang w:eastAsia="zh-CN"/>
        </w:rPr>
        <w:t>3.3V</w:t>
      </w:r>
      <w:r w:rsidRPr="00224883">
        <w:rPr>
          <w:rFonts w:ascii="Consolas" w:eastAsia="宋体" w:hAnsi="Consolas"/>
          <w:color w:val="000000" w:themeColor="text1"/>
          <w:lang w:eastAsia="zh-CN"/>
        </w:rPr>
        <w:t>，阴极接</w:t>
      </w:r>
      <w:r w:rsidRPr="00224883">
        <w:rPr>
          <w:rFonts w:ascii="Consolas" w:eastAsia="宋体" w:hAnsi="Consolas"/>
          <w:color w:val="000000" w:themeColor="text1"/>
          <w:lang w:eastAsia="zh-CN"/>
        </w:rPr>
        <w:t>GPIO</w:t>
      </w:r>
      <w:r w:rsidRPr="00224883">
        <w:rPr>
          <w:rFonts w:ascii="Consolas" w:eastAsia="宋体" w:hAnsi="Consolas"/>
          <w:color w:val="000000" w:themeColor="text1"/>
          <w:lang w:eastAsia="zh-CN"/>
        </w:rPr>
        <w:t>，</w:t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t>所以</w:t>
      </w:r>
      <w:r w:rsidRPr="00224883">
        <w:rPr>
          <w:rFonts w:ascii="Consolas" w:eastAsia="宋体" w:hAnsi="Consolas"/>
          <w:color w:val="000000" w:themeColor="text1"/>
          <w:lang w:eastAsia="zh-CN"/>
        </w:rPr>
        <w:t>GPIO</w:t>
      </w:r>
      <w:proofErr w:type="gramStart"/>
      <w:r w:rsidRPr="00224883">
        <w:rPr>
          <w:rFonts w:ascii="Consolas" w:eastAsia="宋体" w:hAnsi="Consolas" w:hint="eastAsia"/>
          <w:color w:val="000000" w:themeColor="text1"/>
          <w:lang w:eastAsia="zh-CN"/>
        </w:rPr>
        <w:t>输出低</w:t>
      </w:r>
      <w:proofErr w:type="gramEnd"/>
      <w:r w:rsidRPr="00224883">
        <w:rPr>
          <w:rFonts w:ascii="Consolas" w:eastAsia="宋体" w:hAnsi="Consolas" w:hint="eastAsia"/>
          <w:color w:val="000000" w:themeColor="text1"/>
          <w:lang w:eastAsia="zh-CN"/>
        </w:rPr>
        <w:t>电平时</w:t>
      </w:r>
      <w:r w:rsidRPr="00224883">
        <w:rPr>
          <w:rFonts w:ascii="Consolas" w:eastAsia="宋体" w:hAnsi="Consolas"/>
          <w:color w:val="000000" w:themeColor="text1"/>
          <w:lang w:eastAsia="zh-CN"/>
        </w:rPr>
        <w:t>LED</w:t>
      </w:r>
      <w:r w:rsidRPr="00224883">
        <w:rPr>
          <w:rFonts w:ascii="Consolas" w:eastAsia="宋体" w:hAnsi="Consolas"/>
          <w:color w:val="000000" w:themeColor="text1"/>
          <w:lang w:eastAsia="zh-CN"/>
        </w:rPr>
        <w:t>点亮，</w:t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t>输出高电平时</w:t>
      </w:r>
      <w:r w:rsidRPr="00224883">
        <w:rPr>
          <w:rFonts w:ascii="Consolas" w:eastAsia="宋体" w:hAnsi="Consolas"/>
          <w:color w:val="000000" w:themeColor="text1"/>
          <w:lang w:eastAsia="zh-CN"/>
        </w:rPr>
        <w:t>LED</w:t>
      </w:r>
      <w:r w:rsidRPr="00224883">
        <w:rPr>
          <w:rFonts w:ascii="Consolas" w:eastAsia="宋体" w:hAnsi="Consolas"/>
          <w:color w:val="000000" w:themeColor="text1"/>
          <w:lang w:eastAsia="zh-CN"/>
        </w:rPr>
        <w:t>熄</w:t>
      </w:r>
      <w:r w:rsidRPr="00224883">
        <w:rPr>
          <w:rFonts w:ascii="Consolas" w:eastAsia="宋体" w:hAnsi="Consolas" w:hint="eastAsia"/>
          <w:color w:val="000000" w:themeColor="text1"/>
          <w:lang w:eastAsia="zh-CN"/>
        </w:rPr>
        <w:t>灭。</w:t>
      </w:r>
    </w:p>
    <w:p w14:paraId="38EBDB96" w14:textId="77777777" w:rsidR="00552726" w:rsidRPr="00224883" w:rsidRDefault="00552726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档位与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 w:hint="eastAsia"/>
          <w:lang w:eastAsia="zh-CN"/>
        </w:rPr>
        <w:t>的对应关系：</w:t>
      </w:r>
    </w:p>
    <w:p w14:paraId="4B53D22C" w14:textId="77777777" w:rsidR="00552726" w:rsidRPr="00224883" w:rsidRDefault="00552726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P</w:t>
      </w:r>
      <w:r w:rsidRPr="00224883">
        <w:rPr>
          <w:rFonts w:ascii="Consolas" w:eastAsia="宋体" w:hAnsi="Consolas"/>
          <w:lang w:eastAsia="zh-CN"/>
        </w:rPr>
        <w:t>档：</w:t>
      </w:r>
      <w:r w:rsidRPr="00224883">
        <w:rPr>
          <w:rFonts w:ascii="Consolas" w:eastAsia="宋体" w:hAnsi="Consolas"/>
          <w:lang w:eastAsia="zh-CN"/>
        </w:rPr>
        <w:t>LED1</w:t>
      </w:r>
      <w:r w:rsidRPr="00224883">
        <w:rPr>
          <w:rFonts w:ascii="Consolas" w:eastAsia="宋体" w:hAnsi="Consolas"/>
          <w:lang w:eastAsia="zh-CN"/>
        </w:rPr>
        <w:t>点亮（常作</w:t>
      </w:r>
      <w:r w:rsidRPr="00224883">
        <w:rPr>
          <w:rFonts w:ascii="Consolas" w:eastAsia="宋体" w:hAnsi="Consolas" w:hint="eastAsia"/>
          <w:lang w:eastAsia="zh-CN"/>
        </w:rPr>
        <w:t>为驻车指示灯），</w:t>
      </w:r>
      <w:r w:rsidRPr="00224883">
        <w:rPr>
          <w:rFonts w:ascii="Consolas" w:eastAsia="宋体" w:hAnsi="Consolas"/>
          <w:lang w:eastAsia="zh-CN"/>
        </w:rPr>
        <w:t>LED0</w:t>
      </w:r>
      <w:r w:rsidRPr="00224883">
        <w:rPr>
          <w:rFonts w:ascii="Consolas" w:eastAsia="宋体" w:hAnsi="Consolas"/>
          <w:lang w:eastAsia="zh-CN"/>
        </w:rPr>
        <w:t>熄</w:t>
      </w:r>
      <w:r w:rsidRPr="00224883">
        <w:rPr>
          <w:rFonts w:ascii="Consolas" w:eastAsia="宋体" w:hAnsi="Consolas" w:hint="eastAsia"/>
          <w:lang w:eastAsia="zh-CN"/>
        </w:rPr>
        <w:t>灭。</w:t>
      </w:r>
    </w:p>
    <w:p w14:paraId="69B2C32A" w14:textId="77777777" w:rsidR="00552726" w:rsidRPr="00224883" w:rsidRDefault="00552726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>R</w:t>
      </w:r>
      <w:r w:rsidRPr="00224883">
        <w:rPr>
          <w:rFonts w:ascii="Consolas" w:eastAsia="宋体" w:hAnsi="Consolas"/>
          <w:lang w:eastAsia="zh-CN"/>
        </w:rPr>
        <w:t>档：</w:t>
      </w:r>
      <w:r w:rsidRPr="00224883">
        <w:rPr>
          <w:rFonts w:ascii="Consolas" w:eastAsia="宋体" w:hAnsi="Consolas"/>
          <w:lang w:eastAsia="zh-CN"/>
        </w:rPr>
        <w:t>LED0</w:t>
      </w:r>
      <w:r w:rsidRPr="00224883">
        <w:rPr>
          <w:rFonts w:ascii="Consolas" w:eastAsia="宋体" w:hAnsi="Consolas"/>
          <w:lang w:eastAsia="zh-CN"/>
        </w:rPr>
        <w:t>点亮（倒</w:t>
      </w:r>
      <w:r w:rsidRPr="00224883">
        <w:rPr>
          <w:rFonts w:ascii="Consolas" w:eastAsia="宋体" w:hAnsi="Consolas" w:hint="eastAsia"/>
          <w:lang w:eastAsia="zh-CN"/>
        </w:rPr>
        <w:t>车灯），</w:t>
      </w:r>
      <w:r w:rsidRPr="00224883">
        <w:rPr>
          <w:rFonts w:ascii="Consolas" w:eastAsia="宋体" w:hAnsi="Consolas"/>
          <w:lang w:eastAsia="zh-CN"/>
        </w:rPr>
        <w:t>LED1</w:t>
      </w:r>
      <w:r w:rsidRPr="00224883">
        <w:rPr>
          <w:rFonts w:ascii="Consolas" w:eastAsia="宋体" w:hAnsi="Consolas"/>
          <w:lang w:eastAsia="zh-CN"/>
        </w:rPr>
        <w:t>熄</w:t>
      </w:r>
      <w:r w:rsidRPr="00224883">
        <w:rPr>
          <w:rFonts w:ascii="Consolas" w:eastAsia="宋体" w:hAnsi="Consolas" w:hint="eastAsia"/>
          <w:lang w:eastAsia="zh-CN"/>
        </w:rPr>
        <w:t>灭。</w:t>
      </w:r>
    </w:p>
    <w:p w14:paraId="09F612A7" w14:textId="77777777" w:rsidR="00552726" w:rsidRPr="00224883" w:rsidRDefault="00552726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N</w:t>
      </w:r>
      <w:r w:rsidRPr="00224883">
        <w:rPr>
          <w:rFonts w:ascii="Consolas" w:eastAsia="宋体" w:hAnsi="Consolas"/>
          <w:lang w:eastAsia="zh-CN"/>
        </w:rPr>
        <w:t>档：两个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同</w:t>
      </w:r>
      <w:r w:rsidRPr="00224883">
        <w:rPr>
          <w:rFonts w:ascii="Consolas" w:eastAsia="宋体" w:hAnsi="Consolas" w:hint="eastAsia"/>
          <w:lang w:eastAsia="zh-CN"/>
        </w:rPr>
        <w:t>时点亮（提示空档状态）。</w:t>
      </w:r>
    </w:p>
    <w:p w14:paraId="403655D4" w14:textId="77777777" w:rsidR="00552726" w:rsidRPr="00224883" w:rsidRDefault="00552726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D</w:t>
      </w:r>
      <w:r w:rsidRPr="00224883">
        <w:rPr>
          <w:rFonts w:ascii="Consolas" w:eastAsia="宋体" w:hAnsi="Consolas"/>
          <w:lang w:eastAsia="zh-CN"/>
        </w:rPr>
        <w:t>档：两个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同</w:t>
      </w:r>
      <w:r w:rsidRPr="00224883">
        <w:rPr>
          <w:rFonts w:ascii="Consolas" w:eastAsia="宋体" w:hAnsi="Consolas" w:hint="eastAsia"/>
          <w:lang w:eastAsia="zh-CN"/>
        </w:rPr>
        <w:t>时熄灭（前进</w:t>
      </w:r>
      <w:proofErr w:type="gramStart"/>
      <w:r w:rsidRPr="00224883">
        <w:rPr>
          <w:rFonts w:ascii="Consolas" w:eastAsia="宋体" w:hAnsi="Consolas" w:hint="eastAsia"/>
          <w:lang w:eastAsia="zh-CN"/>
        </w:rPr>
        <w:t>档</w:t>
      </w:r>
      <w:proofErr w:type="gramEnd"/>
      <w:r w:rsidRPr="00224883">
        <w:rPr>
          <w:rFonts w:ascii="Consolas" w:eastAsia="宋体" w:hAnsi="Consolas" w:hint="eastAsia"/>
          <w:lang w:eastAsia="zh-CN"/>
        </w:rPr>
        <w:t>正常行驶）。</w:t>
      </w:r>
    </w:p>
    <w:p w14:paraId="7F877297" w14:textId="77777777" w:rsidR="00EB7984" w:rsidRPr="00224883" w:rsidRDefault="002A58E7" w:rsidP="00224883">
      <w:pPr>
        <w:pStyle w:val="aff"/>
        <w:numPr>
          <w:ilvl w:val="0"/>
          <w:numId w:val="11"/>
        </w:numPr>
        <w:spacing w:after="170"/>
        <w:rPr>
          <w:rFonts w:ascii="Consolas" w:eastAsia="宋体" w:hAnsi="Consolas"/>
          <w:lang w:eastAsia="zh-CN"/>
        </w:rPr>
      </w:pPr>
      <w:proofErr w:type="gramStart"/>
      <w:r w:rsidRPr="00224883">
        <w:rPr>
          <w:rFonts w:ascii="Consolas" w:eastAsia="宋体" w:hAnsi="Consolas"/>
          <w:lang w:eastAsia="zh-CN"/>
        </w:rPr>
        <w:t>中断回</w:t>
      </w:r>
      <w:r w:rsidRPr="00224883">
        <w:rPr>
          <w:rFonts w:ascii="Consolas" w:eastAsia="宋体" w:hAnsi="Consolas" w:cs="微软雅黑" w:hint="eastAsia"/>
          <w:lang w:eastAsia="zh-CN"/>
        </w:rPr>
        <w:t>调</w:t>
      </w:r>
      <w:r w:rsidRPr="00224883">
        <w:rPr>
          <w:rFonts w:ascii="Consolas" w:eastAsia="宋体" w:hAnsi="Consolas" w:cs="MS Mincho" w:hint="eastAsia"/>
          <w:lang w:eastAsia="zh-CN"/>
        </w:rPr>
        <w:t>函</w:t>
      </w:r>
      <w:proofErr w:type="gramEnd"/>
      <w:r w:rsidRPr="00224883">
        <w:rPr>
          <w:rFonts w:ascii="Consolas" w:eastAsia="宋体" w:hAnsi="Consolas" w:cs="MS Mincho" w:hint="eastAsia"/>
          <w:lang w:eastAsia="zh-CN"/>
        </w:rPr>
        <w:t>数</w:t>
      </w:r>
    </w:p>
    <w:p w14:paraId="0A43FD20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 xml:space="preserve">void </w:t>
      </w:r>
      <w:proofErr w:type="spellStart"/>
      <w:r w:rsidRPr="00224883">
        <w:rPr>
          <w:rFonts w:ascii="Consolas" w:eastAsia="宋体" w:hAnsi="Consolas" w:hint="eastAsia"/>
          <w:lang w:eastAsia="zh-CN"/>
        </w:rPr>
        <w:t>HAL_GPIO_EXTI_Callback</w:t>
      </w:r>
      <w:proofErr w:type="spellEnd"/>
      <w:r w:rsidRPr="00224883">
        <w:rPr>
          <w:rFonts w:ascii="Consolas" w:eastAsia="宋体" w:hAnsi="Consolas" w:hint="eastAsia"/>
          <w:lang w:eastAsia="zh-CN"/>
        </w:rPr>
        <w:t xml:space="preserve">(uint16_t </w:t>
      </w:r>
      <w:proofErr w:type="spellStart"/>
      <w:r w:rsidRPr="00224883">
        <w:rPr>
          <w:rFonts w:ascii="Consolas" w:eastAsia="宋体" w:hAnsi="Consolas" w:hint="eastAsia"/>
          <w:lang w:eastAsia="zh-CN"/>
        </w:rPr>
        <w:t>GPIO_Pin</w:t>
      </w:r>
      <w:proofErr w:type="spellEnd"/>
      <w:r w:rsidRPr="00224883">
        <w:rPr>
          <w:rFonts w:ascii="Consolas" w:eastAsia="宋体" w:hAnsi="Consolas" w:hint="eastAsia"/>
          <w:lang w:eastAsia="zh-CN"/>
        </w:rPr>
        <w:t>) {</w:t>
      </w:r>
    </w:p>
    <w:p w14:paraId="6D526840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 xml:space="preserve">    if(</w:t>
      </w:r>
      <w:proofErr w:type="spellStart"/>
      <w:r w:rsidRPr="00224883">
        <w:rPr>
          <w:rFonts w:ascii="Consolas" w:eastAsia="宋体" w:hAnsi="Consolas" w:hint="eastAsia"/>
          <w:lang w:eastAsia="zh-CN"/>
        </w:rPr>
        <w:t>GPIO_Pin</w:t>
      </w:r>
      <w:proofErr w:type="spellEnd"/>
      <w:r w:rsidRPr="00224883">
        <w:rPr>
          <w:rFonts w:ascii="Consolas" w:eastAsia="宋体" w:hAnsi="Consolas" w:hint="eastAsia"/>
          <w:lang w:eastAsia="zh-CN"/>
        </w:rPr>
        <w:t xml:space="preserve"> == KEY0_Pin) {</w:t>
      </w:r>
    </w:p>
    <w:p w14:paraId="0D763EDD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  <w:proofErr w:type="spellStart"/>
      <w:r w:rsidRPr="00224883">
        <w:rPr>
          <w:rFonts w:ascii="Consolas" w:eastAsia="宋体" w:hAnsi="Consolas"/>
          <w:lang w:eastAsia="zh-CN"/>
        </w:rPr>
        <w:t>HAL_Delay</w:t>
      </w:r>
      <w:proofErr w:type="spellEnd"/>
      <w:r w:rsidRPr="00224883">
        <w:rPr>
          <w:rFonts w:ascii="Consolas" w:eastAsia="宋体" w:hAnsi="Consolas"/>
          <w:lang w:eastAsia="zh-CN"/>
        </w:rPr>
        <w:t xml:space="preserve">(50);  // </w:t>
      </w:r>
      <w:r w:rsidRPr="00224883">
        <w:rPr>
          <w:rFonts w:ascii="Consolas" w:eastAsia="宋体" w:hAnsi="Consolas" w:cs="微软雅黑" w:hint="eastAsia"/>
          <w:lang w:eastAsia="zh-CN"/>
        </w:rPr>
        <w:t>软</w:t>
      </w:r>
      <w:r w:rsidRPr="00224883">
        <w:rPr>
          <w:rFonts w:ascii="Consolas" w:eastAsia="宋体" w:hAnsi="Consolas" w:cs="MS Mincho" w:hint="eastAsia"/>
          <w:lang w:eastAsia="zh-CN"/>
        </w:rPr>
        <w:t>件消抖</w:t>
      </w:r>
    </w:p>
    <w:p w14:paraId="0C564F13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 xml:space="preserve">        if(</w:t>
      </w:r>
      <w:proofErr w:type="spellStart"/>
      <w:r w:rsidRPr="00224883">
        <w:rPr>
          <w:rFonts w:ascii="Consolas" w:eastAsia="宋体" w:hAnsi="Consolas" w:hint="eastAsia"/>
          <w:lang w:eastAsia="zh-CN"/>
        </w:rPr>
        <w:t>HAL_GPIO_ReadPin</w:t>
      </w:r>
      <w:proofErr w:type="spellEnd"/>
      <w:r w:rsidRPr="00224883">
        <w:rPr>
          <w:rFonts w:ascii="Consolas" w:eastAsia="宋体" w:hAnsi="Consolas" w:hint="eastAsia"/>
          <w:lang w:eastAsia="zh-CN"/>
        </w:rPr>
        <w:t>(KEY0_GPIO_Port, KEY0_Pin) == GPIO_PIN_RESET) {</w:t>
      </w:r>
    </w:p>
    <w:p w14:paraId="66243483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 w:hint="eastAsia"/>
          <w:lang w:eastAsia="zh-CN"/>
        </w:rPr>
        <w:t>Gear_Shift</w:t>
      </w:r>
      <w:proofErr w:type="spellEnd"/>
      <w:r w:rsidRPr="00224883">
        <w:rPr>
          <w:rFonts w:ascii="Consolas" w:eastAsia="宋体" w:hAnsi="Consolas" w:hint="eastAsia"/>
          <w:lang w:eastAsia="zh-CN"/>
        </w:rPr>
        <w:t>();</w:t>
      </w:r>
    </w:p>
    <w:p w14:paraId="15FF70AA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 xml:space="preserve">        }</w:t>
      </w:r>
    </w:p>
    <w:p w14:paraId="0391F2E4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 xml:space="preserve">    }</w:t>
      </w:r>
    </w:p>
    <w:p w14:paraId="111FD319" w14:textId="77777777" w:rsidR="00EB7984" w:rsidRPr="00224883" w:rsidRDefault="002A58E7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}</w:t>
      </w:r>
    </w:p>
    <w:p w14:paraId="0CF21763" w14:textId="77777777" w:rsidR="00EB7984" w:rsidRPr="00224883" w:rsidRDefault="002A58E7" w:rsidP="00224883">
      <w:pPr>
        <w:pStyle w:val="21"/>
        <w:spacing w:after="170"/>
        <w:rPr>
          <w:rFonts w:ascii="Consolas" w:eastAsia="宋体" w:hAnsi="Consolas"/>
          <w:sz w:val="24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4.3</w:t>
      </w:r>
      <w:r w:rsidRPr="00224883">
        <w:rPr>
          <w:rFonts w:ascii="Consolas" w:eastAsia="宋体" w:hAnsi="Consolas"/>
          <w:lang w:eastAsia="zh-CN"/>
        </w:rPr>
        <w:t>中断服务程序说明</w:t>
      </w:r>
    </w:p>
    <w:p w14:paraId="3E77F85F" w14:textId="77777777" w:rsidR="00EB7984" w:rsidRPr="00224883" w:rsidRDefault="002A58E7" w:rsidP="00224883">
      <w:pPr>
        <w:pStyle w:val="aff"/>
        <w:numPr>
          <w:ilvl w:val="0"/>
          <w:numId w:val="12"/>
        </w:numPr>
        <w:spacing w:after="170"/>
        <w:rPr>
          <w:rFonts w:ascii="Consolas" w:eastAsia="宋体" w:hAnsi="Consolas" w:cs="MS Mincho"/>
          <w:lang w:eastAsia="zh-CN"/>
        </w:rPr>
      </w:pPr>
      <w:r w:rsidRPr="00224883">
        <w:rPr>
          <w:rFonts w:ascii="Consolas" w:eastAsia="宋体" w:hAnsi="Consolas"/>
          <w:lang w:eastAsia="zh-CN"/>
        </w:rPr>
        <w:t>配置</w:t>
      </w:r>
      <w:r w:rsidRPr="00224883">
        <w:rPr>
          <w:rFonts w:ascii="Consolas" w:eastAsia="宋体" w:hAnsi="Consolas" w:cs="微软雅黑" w:hint="eastAsia"/>
          <w:lang w:eastAsia="zh-CN"/>
        </w:rPr>
        <w:t>为</w:t>
      </w:r>
      <w:r w:rsidRPr="00224883">
        <w:rPr>
          <w:rFonts w:ascii="Consolas" w:eastAsia="宋体" w:hAnsi="Consolas" w:cs="MS Mincho" w:hint="eastAsia"/>
          <w:lang w:eastAsia="zh-CN"/>
        </w:rPr>
        <w:t>下降沿触</w:t>
      </w:r>
      <w:r w:rsidRPr="00224883">
        <w:rPr>
          <w:rFonts w:ascii="Consolas" w:eastAsia="宋体" w:hAnsi="Consolas" w:cs="微软雅黑" w:hint="eastAsia"/>
          <w:lang w:eastAsia="zh-CN"/>
        </w:rPr>
        <w:t>发</w:t>
      </w:r>
      <w:r w:rsidRPr="00224883">
        <w:rPr>
          <w:rFonts w:ascii="Consolas" w:eastAsia="宋体" w:hAnsi="Consolas" w:cs="MS Mincho" w:hint="eastAsia"/>
          <w:lang w:eastAsia="zh-CN"/>
        </w:rPr>
        <w:t>，按</w:t>
      </w:r>
      <w:r w:rsidRPr="00224883">
        <w:rPr>
          <w:rFonts w:ascii="Consolas" w:eastAsia="宋体" w:hAnsi="Consolas" w:cs="微软雅黑" w:hint="eastAsia"/>
          <w:lang w:eastAsia="zh-CN"/>
        </w:rPr>
        <w:t>键</w:t>
      </w:r>
      <w:r w:rsidRPr="00224883">
        <w:rPr>
          <w:rFonts w:ascii="Consolas" w:eastAsia="宋体" w:hAnsi="Consolas" w:cs="MS Mincho" w:hint="eastAsia"/>
          <w:lang w:eastAsia="zh-CN"/>
        </w:rPr>
        <w:t>按下瞬</w:t>
      </w:r>
      <w:r w:rsidRPr="00224883">
        <w:rPr>
          <w:rFonts w:ascii="Consolas" w:eastAsia="宋体" w:hAnsi="Consolas" w:cs="微软雅黑" w:hint="eastAsia"/>
          <w:lang w:eastAsia="zh-CN"/>
        </w:rPr>
        <w:t>间</w:t>
      </w:r>
      <w:r w:rsidRPr="00224883">
        <w:rPr>
          <w:rFonts w:ascii="Consolas" w:eastAsia="宋体" w:hAnsi="Consolas" w:cs="MS Mincho" w:hint="eastAsia"/>
          <w:lang w:eastAsia="zh-CN"/>
        </w:rPr>
        <w:t>触</w:t>
      </w:r>
      <w:r w:rsidRPr="00224883">
        <w:rPr>
          <w:rFonts w:ascii="Consolas" w:eastAsia="宋体" w:hAnsi="Consolas" w:cs="微软雅黑" w:hint="eastAsia"/>
          <w:lang w:eastAsia="zh-CN"/>
        </w:rPr>
        <w:t>发</w:t>
      </w:r>
      <w:r w:rsidRPr="00224883">
        <w:rPr>
          <w:rFonts w:ascii="Consolas" w:eastAsia="宋体" w:hAnsi="Consolas" w:cs="MS Mincho" w:hint="eastAsia"/>
          <w:lang w:eastAsia="zh-CN"/>
        </w:rPr>
        <w:t>中断；</w:t>
      </w:r>
    </w:p>
    <w:p w14:paraId="1B803253" w14:textId="77777777" w:rsidR="00EB7984" w:rsidRPr="00224883" w:rsidRDefault="002A58E7" w:rsidP="00224883">
      <w:pPr>
        <w:pStyle w:val="aff"/>
        <w:numPr>
          <w:ilvl w:val="0"/>
          <w:numId w:val="12"/>
        </w:numPr>
        <w:spacing w:after="17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/>
          <w:lang w:eastAsia="zh-CN"/>
        </w:rPr>
        <w:t>在回</w:t>
      </w:r>
      <w:r w:rsidRPr="00224883">
        <w:rPr>
          <w:rFonts w:ascii="Consolas" w:eastAsia="宋体" w:hAnsi="Consolas" w:cs="微软雅黑" w:hint="eastAsia"/>
          <w:lang w:eastAsia="zh-CN"/>
        </w:rPr>
        <w:t>调</w:t>
      </w:r>
      <w:r w:rsidRPr="00224883">
        <w:rPr>
          <w:rFonts w:ascii="Consolas" w:eastAsia="宋体" w:hAnsi="Consolas" w:cs="MS Mincho" w:hint="eastAsia"/>
          <w:lang w:eastAsia="zh-CN"/>
        </w:rPr>
        <w:t>函数中</w:t>
      </w:r>
      <w:proofErr w:type="gramStart"/>
      <w:r w:rsidRPr="00224883">
        <w:rPr>
          <w:rFonts w:ascii="Consolas" w:eastAsia="宋体" w:hAnsi="Consolas" w:cs="MS Mincho" w:hint="eastAsia"/>
          <w:lang w:eastAsia="zh-CN"/>
        </w:rPr>
        <w:t>加入消抖</w:t>
      </w:r>
      <w:r w:rsidRPr="00224883">
        <w:rPr>
          <w:rFonts w:ascii="Consolas" w:eastAsia="宋体" w:hAnsi="Consolas" w:cs="微软雅黑" w:hint="eastAsia"/>
          <w:lang w:eastAsia="zh-CN"/>
        </w:rPr>
        <w:t>逻辑</w:t>
      </w:r>
      <w:proofErr w:type="gramEnd"/>
      <w:r w:rsidRPr="00224883">
        <w:rPr>
          <w:rFonts w:ascii="Consolas" w:eastAsia="宋体" w:hAnsi="Consolas" w:cs="MS Mincho" w:hint="eastAsia"/>
          <w:lang w:eastAsia="zh-CN"/>
        </w:rPr>
        <w:t>，防止一次按下多次触</w:t>
      </w:r>
      <w:r w:rsidRPr="00224883">
        <w:rPr>
          <w:rFonts w:ascii="Consolas" w:eastAsia="宋体" w:hAnsi="Consolas" w:cs="微软雅黑" w:hint="eastAsia"/>
          <w:lang w:eastAsia="zh-CN"/>
        </w:rPr>
        <w:t>发；</w:t>
      </w:r>
    </w:p>
    <w:p w14:paraId="20175D84" w14:textId="77777777" w:rsidR="00EB7984" w:rsidRPr="00224883" w:rsidRDefault="002A58E7" w:rsidP="00224883">
      <w:pPr>
        <w:pStyle w:val="aff"/>
        <w:numPr>
          <w:ilvl w:val="0"/>
          <w:numId w:val="12"/>
        </w:num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中断</w:t>
      </w:r>
      <w:r w:rsidRPr="00224883">
        <w:rPr>
          <w:rFonts w:ascii="Consolas" w:eastAsia="宋体" w:hAnsi="Consolas" w:cs="微软雅黑" w:hint="eastAsia"/>
          <w:lang w:eastAsia="zh-CN"/>
        </w:rPr>
        <w:t>优</w:t>
      </w:r>
      <w:r w:rsidRPr="00224883">
        <w:rPr>
          <w:rFonts w:ascii="Consolas" w:eastAsia="宋体" w:hAnsi="Consolas" w:cs="MS Mincho" w:hint="eastAsia"/>
          <w:lang w:eastAsia="zh-CN"/>
        </w:rPr>
        <w:t>先</w:t>
      </w:r>
      <w:r w:rsidRPr="00224883">
        <w:rPr>
          <w:rFonts w:ascii="Consolas" w:eastAsia="宋体" w:hAnsi="Consolas" w:cs="微软雅黑" w:hint="eastAsia"/>
          <w:lang w:eastAsia="zh-CN"/>
        </w:rPr>
        <w:t>级</w:t>
      </w:r>
      <w:r w:rsidRPr="00224883">
        <w:rPr>
          <w:rFonts w:ascii="Consolas" w:eastAsia="宋体" w:hAnsi="Consolas" w:cs="MS Mincho" w:hint="eastAsia"/>
          <w:lang w:eastAsia="zh-CN"/>
        </w:rPr>
        <w:t>可根据需要</w:t>
      </w:r>
      <w:r w:rsidRPr="00224883">
        <w:rPr>
          <w:rFonts w:ascii="Consolas" w:eastAsia="宋体" w:hAnsi="Consolas" w:cs="微软雅黑" w:hint="eastAsia"/>
          <w:lang w:eastAsia="zh-CN"/>
        </w:rPr>
        <w:t>调</w:t>
      </w:r>
      <w:r w:rsidRPr="00224883">
        <w:rPr>
          <w:rFonts w:ascii="Consolas" w:eastAsia="宋体" w:hAnsi="Consolas"/>
          <w:lang w:eastAsia="zh-CN"/>
        </w:rPr>
        <w:t>整</w:t>
      </w:r>
      <w:r w:rsidRPr="00224883">
        <w:rPr>
          <w:rFonts w:ascii="Consolas" w:eastAsia="宋体" w:hAnsi="Consolas" w:hint="eastAsia"/>
          <w:lang w:eastAsia="zh-CN"/>
        </w:rPr>
        <w:t>。</w:t>
      </w:r>
    </w:p>
    <w:p w14:paraId="1DC631D5" w14:textId="22067222" w:rsidR="00807413" w:rsidRPr="00224883" w:rsidRDefault="00807413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说明</w:t>
      </w:r>
      <w:r w:rsidR="00AA7924">
        <w:rPr>
          <w:rFonts w:ascii="Consolas" w:eastAsia="宋体" w:hAnsi="Consolas" w:hint="eastAsia"/>
          <w:lang w:eastAsia="zh-CN"/>
        </w:rPr>
        <w:t>：</w:t>
      </w:r>
    </w:p>
    <w:p w14:paraId="6CB8FAC5" w14:textId="758B02CB" w:rsidR="00807413" w:rsidRPr="00224883" w:rsidRDefault="00807413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1.</w:t>
      </w:r>
      <w:r w:rsidRPr="00224883">
        <w:rPr>
          <w:rFonts w:ascii="Consolas" w:eastAsia="宋体" w:hAnsi="Consolas"/>
          <w:lang w:eastAsia="zh-CN"/>
        </w:rPr>
        <w:t>DWT</w:t>
      </w:r>
      <w:proofErr w:type="gramStart"/>
      <w:r w:rsidRPr="00224883">
        <w:rPr>
          <w:rFonts w:ascii="Consolas" w:eastAsia="宋体" w:hAnsi="Consolas"/>
          <w:lang w:eastAsia="zh-CN"/>
        </w:rPr>
        <w:t>消抖原理</w:t>
      </w:r>
      <w:proofErr w:type="gramEnd"/>
      <w:r w:rsidRPr="00224883">
        <w:rPr>
          <w:rFonts w:ascii="Consolas" w:eastAsia="宋体" w:hAnsi="Consolas"/>
          <w:lang w:eastAsia="zh-CN"/>
        </w:rPr>
        <w:t>说明</w:t>
      </w:r>
      <w:r w:rsidRPr="00224883">
        <w:rPr>
          <w:rFonts w:ascii="Consolas" w:eastAsia="宋体" w:hAnsi="Consolas"/>
          <w:lang w:eastAsia="zh-CN"/>
        </w:rPr>
        <w:t xml:space="preserve"> </w:t>
      </w:r>
    </w:p>
    <w:p w14:paraId="3AB36E90" w14:textId="0FA2E115" w:rsidR="00807413" w:rsidRPr="00224883" w:rsidRDefault="00807413" w:rsidP="00224883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DWT</w:t>
      </w:r>
      <w:r w:rsidRPr="00224883">
        <w:rPr>
          <w:rFonts w:ascii="Consolas" w:eastAsia="宋体" w:hAnsi="Consolas"/>
          <w:lang w:eastAsia="zh-CN"/>
        </w:rPr>
        <w:t>是</w:t>
      </w:r>
      <w:r w:rsidRPr="00224883">
        <w:rPr>
          <w:rFonts w:ascii="Consolas" w:eastAsia="宋体" w:hAnsi="Consolas"/>
          <w:lang w:eastAsia="zh-CN"/>
        </w:rPr>
        <w:t>ARM Cortex-M</w:t>
      </w:r>
      <w:r w:rsidRPr="00224883">
        <w:rPr>
          <w:rFonts w:ascii="Consolas" w:eastAsia="宋体" w:hAnsi="Consolas"/>
          <w:lang w:eastAsia="zh-CN"/>
        </w:rPr>
        <w:t>内核内置的一个调试组件，其中的</w:t>
      </w:r>
      <w:r w:rsidRPr="00224883">
        <w:rPr>
          <w:rFonts w:ascii="Consolas" w:eastAsia="宋体" w:hAnsi="Consolas"/>
          <w:lang w:eastAsia="zh-CN"/>
        </w:rPr>
        <w:t>CYCCNT</w:t>
      </w:r>
      <w:r w:rsidRPr="00224883">
        <w:rPr>
          <w:rFonts w:ascii="Consolas" w:eastAsia="宋体" w:hAnsi="Consolas"/>
          <w:lang w:eastAsia="zh-CN"/>
        </w:rPr>
        <w:t>寄存器是一个</w:t>
      </w:r>
      <w:r w:rsidRPr="00224883">
        <w:rPr>
          <w:rFonts w:ascii="Consolas" w:eastAsia="宋体" w:hAnsi="Consolas"/>
          <w:lang w:eastAsia="zh-CN"/>
        </w:rPr>
        <w:t>32</w:t>
      </w:r>
      <w:r w:rsidRPr="00224883">
        <w:rPr>
          <w:rFonts w:ascii="Consolas" w:eastAsia="宋体" w:hAnsi="Consolas"/>
          <w:lang w:eastAsia="zh-CN"/>
        </w:rPr>
        <w:t>位自由运行的周期计数器，每个时钟周期加</w:t>
      </w:r>
      <w:r w:rsidRPr="00224883">
        <w:rPr>
          <w:rFonts w:ascii="Consolas" w:eastAsia="宋体" w:hAnsi="Consolas"/>
          <w:lang w:eastAsia="zh-CN"/>
        </w:rPr>
        <w:t>1</w:t>
      </w:r>
      <w:r w:rsidRPr="00224883">
        <w:rPr>
          <w:rFonts w:ascii="Consolas" w:eastAsia="宋体" w:hAnsi="Consolas" w:hint="eastAsia"/>
          <w:lang w:eastAsia="zh-CN"/>
        </w:rPr>
        <w:t>。</w:t>
      </w:r>
      <w:r w:rsidRPr="00224883">
        <w:rPr>
          <w:rFonts w:ascii="Consolas" w:eastAsia="宋体" w:hAnsi="Consolas"/>
          <w:lang w:eastAsia="zh-CN"/>
        </w:rPr>
        <w:t>通过使能</w:t>
      </w:r>
      <w:r w:rsidRPr="00224883">
        <w:rPr>
          <w:rFonts w:ascii="Consolas" w:eastAsia="宋体" w:hAnsi="Consolas"/>
          <w:lang w:eastAsia="zh-CN"/>
        </w:rPr>
        <w:t>DWT</w:t>
      </w:r>
      <w:r w:rsidRPr="00224883">
        <w:rPr>
          <w:rFonts w:ascii="Consolas" w:eastAsia="宋体" w:hAnsi="Consolas"/>
          <w:lang w:eastAsia="zh-CN"/>
        </w:rPr>
        <w:t>计数器，可以在中断服务函数中读取当前计数值，与上次触发时的计数值相减，计算出两次中断的时间间隔（以时钟周期为单位）。若时间间隔小于设定</w:t>
      </w:r>
      <w:proofErr w:type="gramStart"/>
      <w:r w:rsidRPr="00224883">
        <w:rPr>
          <w:rFonts w:ascii="Consolas" w:eastAsia="宋体" w:hAnsi="Consolas"/>
          <w:lang w:eastAsia="zh-CN"/>
        </w:rPr>
        <w:t>的消抖阈值</w:t>
      </w:r>
      <w:proofErr w:type="gramEnd"/>
      <w:r w:rsidRPr="00224883">
        <w:rPr>
          <w:rFonts w:ascii="Consolas" w:eastAsia="宋体" w:hAnsi="Consolas"/>
          <w:lang w:eastAsia="zh-CN"/>
        </w:rPr>
        <w:t>（如</w:t>
      </w:r>
      <w:r w:rsidRPr="00224883">
        <w:rPr>
          <w:rFonts w:ascii="Consolas" w:eastAsia="宋体" w:hAnsi="Consolas"/>
          <w:lang w:eastAsia="zh-CN"/>
        </w:rPr>
        <w:t>50ms×</w:t>
      </w:r>
      <w:r w:rsidRPr="00224883">
        <w:rPr>
          <w:rFonts w:ascii="Consolas" w:eastAsia="宋体" w:hAnsi="Consolas"/>
          <w:lang w:eastAsia="zh-CN"/>
        </w:rPr>
        <w:t>系统时钟频率），则判定为按键抖动，直接忽略本次中断</w:t>
      </w:r>
      <w:r w:rsidRPr="00224883">
        <w:rPr>
          <w:rFonts w:ascii="Consolas" w:eastAsia="宋体" w:hAnsi="Consolas" w:hint="eastAsia"/>
          <w:lang w:eastAsia="zh-CN"/>
        </w:rPr>
        <w:t>；</w:t>
      </w:r>
      <w:r w:rsidRPr="00224883">
        <w:rPr>
          <w:rFonts w:ascii="Consolas" w:eastAsia="宋体" w:hAnsi="Consolas"/>
          <w:lang w:eastAsia="zh-CN"/>
        </w:rPr>
        <w:t>否则确认为有效按键。</w:t>
      </w:r>
      <w:r w:rsidRPr="00224883">
        <w:rPr>
          <w:rFonts w:ascii="Consolas" w:eastAsia="宋体" w:hAnsi="Consolas"/>
          <w:lang w:eastAsia="zh-CN"/>
        </w:rPr>
        <w:t xml:space="preserve">  </w:t>
      </w:r>
    </w:p>
    <w:p w14:paraId="13AA1C93" w14:textId="164203B5" w:rsidR="00A748B2" w:rsidRPr="00224883" w:rsidRDefault="00807413" w:rsidP="00224883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>相比传统的</w:t>
      </w:r>
      <w:proofErr w:type="spellStart"/>
      <w:r w:rsidRPr="00224883">
        <w:rPr>
          <w:rFonts w:ascii="Consolas" w:eastAsia="宋体" w:hAnsi="Consolas"/>
          <w:lang w:eastAsia="zh-CN"/>
        </w:rPr>
        <w:t>HAL_Delay</w:t>
      </w:r>
      <w:proofErr w:type="spellEnd"/>
      <w:r w:rsidRPr="00224883">
        <w:rPr>
          <w:rFonts w:ascii="Consolas" w:eastAsia="宋体" w:hAnsi="Consolas"/>
          <w:lang w:eastAsia="zh-CN"/>
        </w:rPr>
        <w:t>阻塞延时</w:t>
      </w:r>
      <w:r w:rsidRPr="00224883">
        <w:rPr>
          <w:rFonts w:ascii="Consolas" w:eastAsia="宋体" w:hAnsi="Consolas" w:hint="eastAsia"/>
          <w:lang w:eastAsia="zh-CN"/>
        </w:rPr>
        <w:t>，</w:t>
      </w:r>
      <w:r w:rsidRPr="00224883">
        <w:rPr>
          <w:rFonts w:ascii="Consolas" w:eastAsia="宋体" w:hAnsi="Consolas"/>
          <w:lang w:eastAsia="zh-CN"/>
        </w:rPr>
        <w:t>DWT</w:t>
      </w:r>
      <w:proofErr w:type="gramStart"/>
      <w:r w:rsidRPr="00224883">
        <w:rPr>
          <w:rFonts w:ascii="Consolas" w:eastAsia="宋体" w:hAnsi="Consolas"/>
          <w:lang w:eastAsia="zh-CN"/>
        </w:rPr>
        <w:t>消抖不</w:t>
      </w:r>
      <w:proofErr w:type="gramEnd"/>
      <w:r w:rsidRPr="00224883">
        <w:rPr>
          <w:rFonts w:ascii="Consolas" w:eastAsia="宋体" w:hAnsi="Consolas"/>
          <w:lang w:eastAsia="zh-CN"/>
        </w:rPr>
        <w:t>占用</w:t>
      </w:r>
      <w:r w:rsidRPr="00224883">
        <w:rPr>
          <w:rFonts w:ascii="Consolas" w:eastAsia="宋体" w:hAnsi="Consolas"/>
          <w:lang w:eastAsia="zh-CN"/>
        </w:rPr>
        <w:t>CPU</w:t>
      </w:r>
      <w:r w:rsidRPr="00224883">
        <w:rPr>
          <w:rFonts w:ascii="Consolas" w:eastAsia="宋体" w:hAnsi="Consolas"/>
          <w:lang w:eastAsia="zh-CN"/>
        </w:rPr>
        <w:t>等待时间，在延迟期间</w:t>
      </w:r>
      <w:r w:rsidRPr="00224883">
        <w:rPr>
          <w:rFonts w:ascii="Consolas" w:eastAsia="宋体" w:hAnsi="Consolas"/>
          <w:lang w:eastAsia="zh-CN"/>
        </w:rPr>
        <w:t>CPU</w:t>
      </w:r>
      <w:r w:rsidRPr="00224883">
        <w:rPr>
          <w:rFonts w:ascii="Consolas" w:eastAsia="宋体" w:hAnsi="Consolas"/>
          <w:lang w:eastAsia="zh-CN"/>
        </w:rPr>
        <w:t>仍可处理其他任务，实时性更高，且精度可达</w:t>
      </w:r>
      <w:r w:rsidRPr="00224883">
        <w:rPr>
          <w:rFonts w:ascii="Consolas" w:eastAsia="宋体" w:hAnsi="Consolas"/>
          <w:lang w:eastAsia="zh-CN"/>
        </w:rPr>
        <w:t>1</w:t>
      </w:r>
      <w:r w:rsidRPr="00224883">
        <w:rPr>
          <w:rFonts w:ascii="Consolas" w:eastAsia="宋体" w:hAnsi="Consolas"/>
          <w:lang w:eastAsia="zh-CN"/>
        </w:rPr>
        <w:t>个时钟周期。</w:t>
      </w:r>
    </w:p>
    <w:p w14:paraId="3DEEAE65" w14:textId="1CCA4381" w:rsidR="00807413" w:rsidRPr="00224883" w:rsidRDefault="00807413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2.</w:t>
      </w:r>
      <w:r w:rsidRPr="00224883">
        <w:rPr>
          <w:rFonts w:ascii="Consolas" w:eastAsia="宋体" w:hAnsi="Consolas"/>
          <w:lang w:eastAsia="zh-CN"/>
        </w:rPr>
        <w:t>EXTI</w:t>
      </w:r>
      <w:r w:rsidRPr="00224883">
        <w:rPr>
          <w:rFonts w:ascii="Consolas" w:eastAsia="宋体" w:hAnsi="Consolas"/>
          <w:lang w:eastAsia="zh-CN"/>
        </w:rPr>
        <w:t>中断</w:t>
      </w:r>
      <w:r w:rsidRPr="00224883">
        <w:rPr>
          <w:rFonts w:ascii="Consolas" w:eastAsia="宋体" w:hAnsi="Consolas" w:cs="微软雅黑" w:hint="eastAsia"/>
          <w:lang w:eastAsia="zh-CN"/>
        </w:rPr>
        <w:t>优</w:t>
      </w:r>
      <w:r w:rsidRPr="00224883">
        <w:rPr>
          <w:rFonts w:ascii="Consolas" w:eastAsia="宋体" w:hAnsi="Consolas" w:cs="MS Mincho" w:hint="eastAsia"/>
          <w:lang w:eastAsia="zh-CN"/>
        </w:rPr>
        <w:t>先</w:t>
      </w:r>
      <w:r w:rsidRPr="00224883">
        <w:rPr>
          <w:rFonts w:ascii="Consolas" w:eastAsia="宋体" w:hAnsi="Consolas" w:cs="微软雅黑" w:hint="eastAsia"/>
          <w:lang w:eastAsia="zh-CN"/>
        </w:rPr>
        <w:t>级</w:t>
      </w:r>
      <w:r w:rsidRPr="00224883">
        <w:rPr>
          <w:rFonts w:ascii="Consolas" w:eastAsia="宋体" w:hAnsi="Consolas" w:cs="MS Mincho" w:hint="eastAsia"/>
          <w:lang w:eastAsia="zh-CN"/>
        </w:rPr>
        <w:t>配置</w:t>
      </w:r>
    </w:p>
    <w:p w14:paraId="55FE9EB0" w14:textId="6C55579E" w:rsidR="00A748B2" w:rsidRPr="00224883" w:rsidRDefault="00807413" w:rsidP="00224883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在</w:t>
      </w:r>
      <w:r w:rsidRPr="00224883">
        <w:rPr>
          <w:rFonts w:ascii="Consolas" w:eastAsia="宋体" w:hAnsi="Consolas"/>
          <w:lang w:eastAsia="zh-CN"/>
        </w:rPr>
        <w:t>STM32CubeMX</w:t>
      </w:r>
      <w:r w:rsidRPr="00224883">
        <w:rPr>
          <w:rFonts w:ascii="Consolas" w:eastAsia="宋体" w:hAnsi="Consolas"/>
          <w:lang w:eastAsia="zh-CN"/>
        </w:rPr>
        <w:t>的</w:t>
      </w:r>
      <w:r w:rsidRPr="00224883">
        <w:rPr>
          <w:rFonts w:ascii="Consolas" w:eastAsia="宋体" w:hAnsi="Consolas"/>
          <w:lang w:eastAsia="zh-CN"/>
        </w:rPr>
        <w:t>NVIC</w:t>
      </w:r>
      <w:r w:rsidRPr="00224883">
        <w:rPr>
          <w:rFonts w:ascii="Consolas" w:eastAsia="宋体" w:hAnsi="Consolas"/>
          <w:lang w:eastAsia="zh-CN"/>
        </w:rPr>
        <w:t>（</w:t>
      </w:r>
      <w:r w:rsidRPr="00224883">
        <w:rPr>
          <w:rFonts w:ascii="Consolas" w:eastAsia="宋体" w:hAnsi="Consolas"/>
          <w:lang w:eastAsia="zh-CN"/>
        </w:rPr>
        <w:t>Nested Vectored Interrupt Controller</w:t>
      </w:r>
      <w:r w:rsidRPr="00224883">
        <w:rPr>
          <w:rFonts w:ascii="Consolas" w:eastAsia="宋体" w:hAnsi="Consolas"/>
          <w:lang w:eastAsia="zh-CN"/>
        </w:rPr>
        <w:t>）设置中，将</w:t>
      </w:r>
      <w:r w:rsidRPr="00224883">
        <w:rPr>
          <w:rFonts w:ascii="Consolas" w:eastAsia="宋体" w:hAnsi="Consolas"/>
          <w:lang w:eastAsia="zh-CN"/>
        </w:rPr>
        <w:t>EXTI4</w:t>
      </w:r>
      <w:r w:rsidRPr="00224883">
        <w:rPr>
          <w:rFonts w:ascii="Consolas" w:eastAsia="宋体" w:hAnsi="Consolas"/>
          <w:lang w:eastAsia="zh-CN"/>
        </w:rPr>
        <w:t>中断的抢占优先级（</w:t>
      </w:r>
      <w:r w:rsidRPr="00224883">
        <w:rPr>
          <w:rFonts w:ascii="Consolas" w:eastAsia="宋体" w:hAnsi="Consolas"/>
          <w:lang w:eastAsia="zh-CN"/>
        </w:rPr>
        <w:t>Preemption Priority</w:t>
      </w:r>
      <w:r w:rsidRPr="00224883">
        <w:rPr>
          <w:rFonts w:ascii="Consolas" w:eastAsia="宋体" w:hAnsi="Consolas"/>
          <w:lang w:eastAsia="zh-CN"/>
        </w:rPr>
        <w:t>）配置为</w:t>
      </w:r>
      <w:r w:rsidRPr="00224883">
        <w:rPr>
          <w:rFonts w:ascii="Consolas" w:eastAsia="宋体" w:hAnsi="Consolas"/>
          <w:lang w:eastAsia="zh-CN"/>
        </w:rPr>
        <w:t>2</w:t>
      </w:r>
      <w:r w:rsidRPr="00224883">
        <w:rPr>
          <w:rFonts w:ascii="Consolas" w:eastAsia="宋体" w:hAnsi="Consolas"/>
          <w:lang w:eastAsia="zh-CN"/>
        </w:rPr>
        <w:t>，子优先级（</w:t>
      </w:r>
      <w:r w:rsidRPr="00224883">
        <w:rPr>
          <w:rFonts w:ascii="Consolas" w:eastAsia="宋体" w:hAnsi="Consolas"/>
          <w:lang w:eastAsia="zh-CN"/>
        </w:rPr>
        <w:t>Sub Priority</w:t>
      </w:r>
      <w:r w:rsidRPr="00224883">
        <w:rPr>
          <w:rFonts w:ascii="Consolas" w:eastAsia="宋体" w:hAnsi="Consolas"/>
          <w:lang w:eastAsia="zh-CN"/>
        </w:rPr>
        <w:t>）配置为</w:t>
      </w:r>
      <w:r w:rsidRPr="00224883">
        <w:rPr>
          <w:rFonts w:ascii="Consolas" w:eastAsia="宋体" w:hAnsi="Consolas"/>
          <w:lang w:eastAsia="zh-CN"/>
        </w:rPr>
        <w:t>0</w:t>
      </w:r>
      <w:r w:rsidRPr="00224883">
        <w:rPr>
          <w:rFonts w:ascii="Consolas" w:eastAsia="宋体" w:hAnsi="Consolas"/>
          <w:lang w:eastAsia="zh-CN"/>
        </w:rPr>
        <w:t>。抢占优先级决定了中断能否打断其他中断，数值越小优先级越高。</w:t>
      </w:r>
    </w:p>
    <w:p w14:paraId="751C4F68" w14:textId="49F9231B" w:rsidR="00A748B2" w:rsidRPr="00224883" w:rsidRDefault="00A748B2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3.</w:t>
      </w:r>
      <w:r w:rsidRPr="00224883">
        <w:rPr>
          <w:rFonts w:ascii="Consolas" w:eastAsia="宋体" w:hAnsi="Consolas" w:hint="eastAsia"/>
          <w:lang w:eastAsia="zh-CN"/>
        </w:rPr>
        <w:t>系</w:t>
      </w:r>
      <w:r w:rsidRPr="00224883">
        <w:rPr>
          <w:rFonts w:ascii="Consolas" w:eastAsia="宋体" w:hAnsi="Consolas" w:cs="微软雅黑" w:hint="eastAsia"/>
          <w:lang w:eastAsia="zh-CN"/>
        </w:rPr>
        <w:t>统时钟与</w:t>
      </w:r>
      <w:r w:rsidRPr="00224883">
        <w:rPr>
          <w:rFonts w:ascii="Consolas" w:eastAsia="宋体" w:hAnsi="Consolas"/>
          <w:lang w:eastAsia="zh-CN"/>
        </w:rPr>
        <w:t>GPIO</w:t>
      </w:r>
      <w:r w:rsidRPr="00224883">
        <w:rPr>
          <w:rFonts w:ascii="Consolas" w:eastAsia="宋体" w:hAnsi="Consolas" w:cs="微软雅黑" w:hint="eastAsia"/>
          <w:lang w:eastAsia="zh-CN"/>
        </w:rPr>
        <w:t>时钟</w:t>
      </w:r>
      <w:r w:rsidRPr="00224883">
        <w:rPr>
          <w:rFonts w:ascii="Consolas" w:eastAsia="宋体" w:hAnsi="Consolas" w:cs="MS Mincho" w:hint="eastAsia"/>
          <w:lang w:eastAsia="zh-CN"/>
        </w:rPr>
        <w:t>配置</w:t>
      </w:r>
    </w:p>
    <w:p w14:paraId="5A1F429D" w14:textId="174E2AF2" w:rsidR="00A748B2" w:rsidRPr="00224883" w:rsidRDefault="00A748B2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本实验使用</w:t>
      </w:r>
      <w:r w:rsidRPr="00224883">
        <w:rPr>
          <w:rFonts w:ascii="Consolas" w:eastAsia="宋体" w:hAnsi="Consolas"/>
          <w:lang w:eastAsia="zh-CN"/>
        </w:rPr>
        <w:t>STM32CubeMX</w:t>
      </w:r>
      <w:r w:rsidRPr="00224883">
        <w:rPr>
          <w:rFonts w:ascii="Consolas" w:eastAsia="宋体" w:hAnsi="Consolas"/>
          <w:lang w:eastAsia="zh-CN"/>
        </w:rPr>
        <w:t>配置系统时钟如下：</w:t>
      </w:r>
      <w:r w:rsidRPr="00224883">
        <w:rPr>
          <w:rFonts w:ascii="Consolas" w:eastAsia="宋体" w:hAnsi="Consolas"/>
          <w:lang w:eastAsia="zh-CN"/>
        </w:rPr>
        <w:t xml:space="preserve">  </w:t>
      </w:r>
    </w:p>
    <w:p w14:paraId="7C4B73BF" w14:textId="1218B63F" w:rsidR="00A748B2" w:rsidRPr="00224883" w:rsidRDefault="00A748B2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时钟源：外部高速晶振（</w:t>
      </w:r>
      <w:r w:rsidRPr="00224883">
        <w:rPr>
          <w:rFonts w:ascii="Consolas" w:eastAsia="宋体" w:hAnsi="Consolas"/>
          <w:lang w:eastAsia="zh-CN"/>
        </w:rPr>
        <w:t>HSE</w:t>
      </w:r>
      <w:r w:rsidRPr="00224883">
        <w:rPr>
          <w:rFonts w:ascii="Consolas" w:eastAsia="宋体" w:hAnsi="Consolas"/>
          <w:lang w:eastAsia="zh-CN"/>
        </w:rPr>
        <w:t>），频率</w:t>
      </w:r>
      <w:r w:rsidRPr="00224883">
        <w:rPr>
          <w:rFonts w:ascii="Consolas" w:eastAsia="宋体" w:hAnsi="Consolas"/>
          <w:lang w:eastAsia="zh-CN"/>
        </w:rPr>
        <w:t>8MHz</w:t>
      </w:r>
      <w:r w:rsidRPr="00224883">
        <w:rPr>
          <w:rFonts w:ascii="Consolas" w:eastAsia="宋体" w:hAnsi="Consolas" w:hint="eastAsia"/>
          <w:lang w:eastAsia="zh-CN"/>
        </w:rPr>
        <w:t>；</w:t>
      </w:r>
    </w:p>
    <w:p w14:paraId="75A46A1C" w14:textId="46C989CA" w:rsidR="00A748B2" w:rsidRPr="00224883" w:rsidRDefault="00A748B2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PLL</w:t>
      </w:r>
      <w:r w:rsidRPr="00224883">
        <w:rPr>
          <w:rFonts w:ascii="Consolas" w:eastAsia="宋体" w:hAnsi="Consolas"/>
          <w:lang w:eastAsia="zh-CN"/>
        </w:rPr>
        <w:t>倍频：</w:t>
      </w:r>
      <w:r w:rsidRPr="00224883">
        <w:rPr>
          <w:rFonts w:ascii="Consolas" w:eastAsia="宋体" w:hAnsi="Consolas"/>
          <w:lang w:eastAsia="zh-CN"/>
        </w:rPr>
        <w:t>HSE</w:t>
      </w:r>
      <w:r w:rsidRPr="00224883">
        <w:rPr>
          <w:rFonts w:ascii="Consolas" w:eastAsia="宋体" w:hAnsi="Consolas" w:hint="eastAsia"/>
          <w:lang w:eastAsia="zh-CN"/>
        </w:rPr>
        <w:t xml:space="preserve"> </w:t>
      </w:r>
      <w:r w:rsidRPr="00224883">
        <w:rPr>
          <w:rFonts w:ascii="Consolas" w:eastAsia="宋体" w:hAnsi="Consolas"/>
          <w:lang w:eastAsia="zh-CN"/>
        </w:rPr>
        <w:t>8MHz / 2</w:t>
      </w:r>
      <w:r w:rsidRPr="00224883">
        <w:rPr>
          <w:rFonts w:ascii="Consolas" w:eastAsia="宋体" w:hAnsi="Consolas"/>
          <w:lang w:eastAsia="zh-CN"/>
        </w:rPr>
        <w:t>（分频）</w:t>
      </w:r>
      <w:r w:rsidRPr="00224883">
        <w:rPr>
          <w:rFonts w:ascii="Consolas" w:eastAsia="宋体" w:hAnsi="Consolas"/>
          <w:lang w:eastAsia="zh-CN"/>
        </w:rPr>
        <w:t>×</w:t>
      </w:r>
      <w:r w:rsidRPr="00224883">
        <w:rPr>
          <w:rFonts w:ascii="Consolas" w:eastAsia="宋体" w:hAnsi="Consolas" w:hint="eastAsia"/>
          <w:lang w:eastAsia="zh-CN"/>
        </w:rPr>
        <w:t xml:space="preserve"> </w:t>
      </w:r>
      <w:r w:rsidRPr="00224883">
        <w:rPr>
          <w:rFonts w:ascii="Consolas" w:eastAsia="宋体" w:hAnsi="Consolas"/>
          <w:lang w:eastAsia="zh-CN"/>
        </w:rPr>
        <w:t>336</w:t>
      </w:r>
      <w:r w:rsidRPr="00224883">
        <w:rPr>
          <w:rFonts w:ascii="Consolas" w:eastAsia="宋体" w:hAnsi="Consolas"/>
          <w:lang w:eastAsia="zh-CN"/>
        </w:rPr>
        <w:t>（倍频）</w:t>
      </w:r>
      <w:r w:rsidRPr="00224883">
        <w:rPr>
          <w:rFonts w:ascii="Consolas" w:eastAsia="宋体" w:hAnsi="Consolas"/>
          <w:lang w:eastAsia="zh-CN"/>
        </w:rPr>
        <w:t>/ 2</w:t>
      </w:r>
      <w:r w:rsidRPr="00224883">
        <w:rPr>
          <w:rFonts w:ascii="Consolas" w:eastAsia="宋体" w:hAnsi="Consolas"/>
          <w:lang w:eastAsia="zh-CN"/>
        </w:rPr>
        <w:t>（分频）</w:t>
      </w:r>
      <w:r w:rsidRPr="00224883">
        <w:rPr>
          <w:rFonts w:ascii="Consolas" w:eastAsia="宋体" w:hAnsi="Consolas"/>
          <w:lang w:eastAsia="zh-CN"/>
        </w:rPr>
        <w:t xml:space="preserve"> = 168MHz</w:t>
      </w:r>
      <w:r w:rsidRPr="00224883">
        <w:rPr>
          <w:rFonts w:ascii="Consolas" w:eastAsia="宋体" w:hAnsi="Consolas" w:hint="eastAsia"/>
          <w:lang w:eastAsia="zh-CN"/>
        </w:rPr>
        <w:t>；</w:t>
      </w:r>
      <w:r w:rsidRPr="00224883">
        <w:rPr>
          <w:rFonts w:ascii="Consolas" w:eastAsia="宋体" w:hAnsi="Consolas"/>
          <w:lang w:eastAsia="zh-CN"/>
        </w:rPr>
        <w:t xml:space="preserve">  </w:t>
      </w:r>
    </w:p>
    <w:p w14:paraId="3F879A99" w14:textId="70C91141" w:rsidR="00A748B2" w:rsidRPr="00224883" w:rsidRDefault="00A748B2" w:rsidP="00224883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系统时钟频率：</w:t>
      </w:r>
      <w:r w:rsidRPr="00224883">
        <w:rPr>
          <w:rFonts w:ascii="Consolas" w:eastAsia="宋体" w:hAnsi="Consolas"/>
          <w:lang w:eastAsia="zh-CN"/>
        </w:rPr>
        <w:t>168MHz</w:t>
      </w:r>
      <w:r w:rsidRPr="00224883">
        <w:rPr>
          <w:rFonts w:ascii="Consolas" w:eastAsia="宋体" w:hAnsi="Consolas"/>
          <w:lang w:eastAsia="zh-CN"/>
        </w:rPr>
        <w:t>。</w:t>
      </w:r>
      <w:r w:rsidRPr="00224883">
        <w:rPr>
          <w:rFonts w:ascii="Consolas" w:eastAsia="宋体" w:hAnsi="Consolas"/>
          <w:lang w:eastAsia="zh-CN"/>
        </w:rPr>
        <w:t xml:space="preserve">  </w:t>
      </w:r>
    </w:p>
    <w:p w14:paraId="3B6B4FBE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4.4 </w:t>
      </w:r>
      <w:r w:rsidRPr="00224883">
        <w:rPr>
          <w:rFonts w:ascii="Consolas" w:eastAsia="宋体" w:hAnsi="Consolas"/>
          <w:lang w:eastAsia="zh-CN"/>
        </w:rPr>
        <w:t>团队成员负责的代码模块说明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B7984" w:rsidRPr="00224883" w14:paraId="490E774C" w14:textId="77777777">
        <w:trPr>
          <w:trHeight w:val="552"/>
          <w:jc w:val="center"/>
        </w:trPr>
        <w:tc>
          <w:tcPr>
            <w:tcW w:w="3320" w:type="dxa"/>
            <w:vAlign w:val="center"/>
          </w:tcPr>
          <w:p w14:paraId="1EDF0E1B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成员姓名</w:t>
            </w:r>
            <w:proofErr w:type="spellEnd"/>
          </w:p>
        </w:tc>
        <w:tc>
          <w:tcPr>
            <w:tcW w:w="3321" w:type="dxa"/>
            <w:vAlign w:val="center"/>
          </w:tcPr>
          <w:p w14:paraId="6E2CF2BB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负责模块</w:t>
            </w:r>
            <w:proofErr w:type="spellEnd"/>
          </w:p>
        </w:tc>
        <w:tc>
          <w:tcPr>
            <w:tcW w:w="3321" w:type="dxa"/>
            <w:vAlign w:val="center"/>
          </w:tcPr>
          <w:p w14:paraId="4D68D05E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完成情况</w:t>
            </w:r>
            <w:proofErr w:type="spellEnd"/>
          </w:p>
        </w:tc>
      </w:tr>
      <w:tr w:rsidR="00EB7984" w:rsidRPr="00224883" w14:paraId="1265ED28" w14:textId="77777777">
        <w:trPr>
          <w:trHeight w:val="986"/>
          <w:jc w:val="center"/>
        </w:trPr>
        <w:tc>
          <w:tcPr>
            <w:tcW w:w="3320" w:type="dxa"/>
            <w:vAlign w:val="center"/>
          </w:tcPr>
          <w:p w14:paraId="4B036D95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刘潇霞</w:t>
            </w:r>
          </w:p>
        </w:tc>
        <w:tc>
          <w:tcPr>
            <w:tcW w:w="3321" w:type="dxa"/>
            <w:vAlign w:val="center"/>
          </w:tcPr>
          <w:p w14:paraId="5D8FD833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 w:cs="MS Mincho"/>
                <w:lang w:eastAsia="zh-CN"/>
              </w:rPr>
            </w:pPr>
            <w:r w:rsidRPr="00224883">
              <w:rPr>
                <w:rFonts w:ascii="Consolas" w:eastAsia="宋体" w:hAnsi="Consolas" w:cs="微软雅黑" w:hint="eastAsia"/>
                <w:lang w:eastAsia="zh-CN"/>
              </w:rPr>
              <w:t>实现</w:t>
            </w:r>
            <w:proofErr w:type="gramStart"/>
            <w:r w:rsidRPr="00224883">
              <w:rPr>
                <w:rFonts w:ascii="Consolas" w:eastAsia="宋体" w:hAnsi="Consolas"/>
                <w:lang w:eastAsia="zh-CN"/>
              </w:rPr>
              <w:t>中断回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调</w:t>
            </w:r>
            <w:r w:rsidRPr="00224883">
              <w:rPr>
                <w:rFonts w:ascii="Consolas" w:eastAsia="宋体" w:hAnsi="Consolas" w:cs="MS Mincho" w:hint="eastAsia"/>
                <w:lang w:eastAsia="zh-CN"/>
              </w:rPr>
              <w:t>函</w:t>
            </w:r>
            <w:proofErr w:type="gramEnd"/>
            <w:r w:rsidRPr="00224883">
              <w:rPr>
                <w:rFonts w:ascii="Consolas" w:eastAsia="宋体" w:hAnsi="Consolas" w:cs="MS Mincho" w:hint="eastAsia"/>
                <w:lang w:eastAsia="zh-CN"/>
              </w:rPr>
              <w:t>数、</w:t>
            </w:r>
          </w:p>
          <w:p w14:paraId="72660C05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cs="微软雅黑" w:hint="eastAsia"/>
                <w:lang w:eastAsia="zh-CN"/>
              </w:rPr>
              <w:t>LED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显</w:t>
            </w:r>
            <w:r w:rsidRPr="00224883">
              <w:rPr>
                <w:rFonts w:ascii="Consolas" w:eastAsia="宋体" w:hAnsi="Consolas" w:cs="MS Mincho" w:hint="eastAsia"/>
                <w:lang w:eastAsia="zh-CN"/>
              </w:rPr>
              <w:t>示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逻辑</w:t>
            </w:r>
            <w:r w:rsidRPr="00224883">
              <w:rPr>
                <w:rFonts w:ascii="Consolas" w:eastAsia="宋体" w:hAnsi="Consolas" w:cs="MS Mincho" w:hint="eastAsia"/>
                <w:lang w:eastAsia="zh-CN"/>
              </w:rPr>
              <w:t>和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调试</w:t>
            </w:r>
          </w:p>
        </w:tc>
        <w:tc>
          <w:tcPr>
            <w:tcW w:w="3321" w:type="dxa"/>
            <w:vAlign w:val="center"/>
          </w:tcPr>
          <w:p w14:paraId="4FE80072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已完成</w:t>
            </w:r>
          </w:p>
        </w:tc>
      </w:tr>
      <w:tr w:rsidR="00EB7984" w:rsidRPr="00224883" w14:paraId="0FDB1B4E" w14:textId="77777777">
        <w:trPr>
          <w:trHeight w:val="556"/>
          <w:jc w:val="center"/>
        </w:trPr>
        <w:tc>
          <w:tcPr>
            <w:tcW w:w="3320" w:type="dxa"/>
            <w:vAlign w:val="center"/>
          </w:tcPr>
          <w:p w14:paraId="6B47E5E7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王舒乐</w:t>
            </w:r>
          </w:p>
        </w:tc>
        <w:tc>
          <w:tcPr>
            <w:tcW w:w="3321" w:type="dxa"/>
            <w:vAlign w:val="center"/>
          </w:tcPr>
          <w:p w14:paraId="404BCEF9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proofErr w:type="spellStart"/>
            <w:r w:rsidRPr="00224883">
              <w:rPr>
                <w:rFonts w:ascii="Consolas" w:eastAsia="宋体" w:hAnsi="Consolas" w:hint="eastAsia"/>
                <w:lang w:eastAsia="zh-CN"/>
              </w:rPr>
              <w:t>main.c</w:t>
            </w:r>
            <w:proofErr w:type="spellEnd"/>
            <w:r w:rsidRPr="00224883">
              <w:rPr>
                <w:rFonts w:ascii="Consolas" w:eastAsia="宋体" w:hAnsi="Consolas"/>
                <w:lang w:eastAsia="zh-CN"/>
              </w:rPr>
              <w:t>主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逻辑</w:t>
            </w:r>
            <w:r w:rsidRPr="00224883">
              <w:rPr>
                <w:rFonts w:ascii="Consolas" w:eastAsia="宋体" w:hAnsi="Consolas" w:cs="MS Mincho" w:hint="eastAsia"/>
                <w:lang w:eastAsia="zh-CN"/>
              </w:rPr>
              <w:t>和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变</w:t>
            </w:r>
            <w:r w:rsidRPr="00224883">
              <w:rPr>
                <w:rFonts w:ascii="Consolas" w:eastAsia="宋体" w:hAnsi="Consolas" w:cs="MS Mincho" w:hint="eastAsia"/>
                <w:lang w:eastAsia="zh-CN"/>
              </w:rPr>
              <w:t>量定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义</w:t>
            </w:r>
          </w:p>
        </w:tc>
        <w:tc>
          <w:tcPr>
            <w:tcW w:w="3321" w:type="dxa"/>
            <w:vAlign w:val="center"/>
          </w:tcPr>
          <w:p w14:paraId="374FEA45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已完成</w:t>
            </w:r>
          </w:p>
        </w:tc>
      </w:tr>
    </w:tbl>
    <w:p w14:paraId="6FF88178" w14:textId="77777777" w:rsidR="00EB7984" w:rsidRPr="00224883" w:rsidRDefault="002A58E7">
      <w:pPr>
        <w:pStyle w:val="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五、实验结果分析（</w:t>
      </w:r>
      <w:r w:rsidRPr="00224883">
        <w:rPr>
          <w:rFonts w:ascii="Consolas" w:eastAsia="宋体" w:hAnsi="Consolas"/>
          <w:lang w:eastAsia="zh-CN"/>
        </w:rPr>
        <w:t>20</w:t>
      </w:r>
      <w:r w:rsidRPr="00224883">
        <w:rPr>
          <w:rFonts w:ascii="Consolas" w:eastAsia="宋体" w:hAnsi="Consolas"/>
          <w:lang w:eastAsia="zh-CN"/>
        </w:rPr>
        <w:t>分）</w:t>
      </w:r>
    </w:p>
    <w:p w14:paraId="2CDB34F2" w14:textId="6620DEE0" w:rsidR="00EB7984" w:rsidRPr="00224883" w:rsidRDefault="002A58E7" w:rsidP="00224883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5.1 </w:t>
      </w:r>
      <w:r w:rsidRPr="00224883">
        <w:rPr>
          <w:rFonts w:ascii="Consolas" w:eastAsia="宋体" w:hAnsi="Consolas"/>
          <w:lang w:eastAsia="zh-CN"/>
        </w:rPr>
        <w:t>实验现象记录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EB7984" w:rsidRPr="00224883" w14:paraId="2F900300" w14:textId="77777777">
        <w:trPr>
          <w:trHeight w:val="416"/>
          <w:jc w:val="center"/>
        </w:trPr>
        <w:tc>
          <w:tcPr>
            <w:tcW w:w="2490" w:type="dxa"/>
            <w:vAlign w:val="center"/>
          </w:tcPr>
          <w:p w14:paraId="708B0220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档位</w:t>
            </w:r>
          </w:p>
        </w:tc>
        <w:tc>
          <w:tcPr>
            <w:tcW w:w="2490" w:type="dxa"/>
            <w:vAlign w:val="center"/>
          </w:tcPr>
          <w:p w14:paraId="1FDD7A24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proofErr w:type="spellStart"/>
            <w:r w:rsidRPr="00224883">
              <w:rPr>
                <w:rFonts w:ascii="Consolas" w:eastAsia="宋体" w:hAnsi="Consolas" w:hint="eastAsia"/>
                <w:lang w:eastAsia="zh-CN"/>
              </w:rPr>
              <w:t>Gear_position</w:t>
            </w:r>
            <w:proofErr w:type="spellEnd"/>
            <w:r w:rsidRPr="00224883">
              <w:rPr>
                <w:rFonts w:ascii="Consolas" w:eastAsia="宋体" w:hAnsi="Consolas" w:hint="eastAsia"/>
                <w:lang w:eastAsia="zh-CN"/>
              </w:rPr>
              <w:t>值</w:t>
            </w:r>
          </w:p>
        </w:tc>
        <w:tc>
          <w:tcPr>
            <w:tcW w:w="2491" w:type="dxa"/>
            <w:vAlign w:val="center"/>
          </w:tcPr>
          <w:p w14:paraId="0EA37BF1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LED0</w:t>
            </w:r>
            <w:r w:rsidRPr="00224883">
              <w:rPr>
                <w:rFonts w:ascii="Consolas" w:eastAsia="宋体" w:hAnsi="Consolas" w:hint="eastAsia"/>
                <w:lang w:eastAsia="zh-CN"/>
              </w:rPr>
              <w:t>（</w:t>
            </w:r>
            <w:r w:rsidRPr="00224883">
              <w:rPr>
                <w:rFonts w:ascii="Consolas" w:eastAsia="宋体" w:hAnsi="Consolas" w:hint="eastAsia"/>
                <w:lang w:eastAsia="zh-CN"/>
              </w:rPr>
              <w:t>PF9</w:t>
            </w:r>
            <w:r w:rsidRPr="00224883">
              <w:rPr>
                <w:rFonts w:ascii="Consolas" w:eastAsia="宋体" w:hAnsi="Consolas" w:hint="eastAsia"/>
                <w:lang w:eastAsia="zh-CN"/>
              </w:rPr>
              <w:t>）</w:t>
            </w:r>
          </w:p>
        </w:tc>
        <w:tc>
          <w:tcPr>
            <w:tcW w:w="2491" w:type="dxa"/>
            <w:vAlign w:val="center"/>
          </w:tcPr>
          <w:p w14:paraId="30D67D41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LED1</w:t>
            </w:r>
            <w:r w:rsidRPr="00224883">
              <w:rPr>
                <w:rFonts w:ascii="Consolas" w:eastAsia="宋体" w:hAnsi="Consolas" w:hint="eastAsia"/>
                <w:lang w:eastAsia="zh-CN"/>
              </w:rPr>
              <w:t>（</w:t>
            </w:r>
            <w:r w:rsidRPr="00224883">
              <w:rPr>
                <w:rFonts w:ascii="Consolas" w:eastAsia="宋体" w:hAnsi="Consolas" w:hint="eastAsia"/>
                <w:lang w:eastAsia="zh-CN"/>
              </w:rPr>
              <w:t>PF10</w:t>
            </w:r>
            <w:r w:rsidRPr="00224883">
              <w:rPr>
                <w:rFonts w:ascii="Consolas" w:eastAsia="宋体" w:hAnsi="Consolas" w:hint="eastAsia"/>
                <w:lang w:eastAsia="zh-CN"/>
              </w:rPr>
              <w:t>）</w:t>
            </w:r>
          </w:p>
        </w:tc>
      </w:tr>
      <w:tr w:rsidR="00EB7984" w:rsidRPr="00224883" w14:paraId="066E7338" w14:textId="77777777">
        <w:trPr>
          <w:jc w:val="center"/>
        </w:trPr>
        <w:tc>
          <w:tcPr>
            <w:tcW w:w="2490" w:type="dxa"/>
            <w:vAlign w:val="center"/>
          </w:tcPr>
          <w:p w14:paraId="42CFEF6A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空档</w:t>
            </w:r>
          </w:p>
        </w:tc>
        <w:tc>
          <w:tcPr>
            <w:tcW w:w="2490" w:type="dxa"/>
            <w:vAlign w:val="center"/>
          </w:tcPr>
          <w:p w14:paraId="3E209C3C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0</w:t>
            </w:r>
          </w:p>
        </w:tc>
        <w:tc>
          <w:tcPr>
            <w:tcW w:w="2491" w:type="dxa"/>
            <w:vAlign w:val="center"/>
          </w:tcPr>
          <w:p w14:paraId="041684C4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cs="微软雅黑" w:hint="eastAsia"/>
                <w:lang w:eastAsia="zh-CN"/>
              </w:rPr>
              <w:t>灭</w:t>
            </w:r>
          </w:p>
        </w:tc>
        <w:tc>
          <w:tcPr>
            <w:tcW w:w="2491" w:type="dxa"/>
            <w:vAlign w:val="center"/>
          </w:tcPr>
          <w:p w14:paraId="6EEFF3F2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cs="微软雅黑" w:hint="eastAsia"/>
                <w:lang w:eastAsia="zh-CN"/>
              </w:rPr>
              <w:t>灭</w:t>
            </w:r>
          </w:p>
        </w:tc>
      </w:tr>
      <w:tr w:rsidR="00EB7984" w:rsidRPr="00224883" w14:paraId="74D6487E" w14:textId="77777777">
        <w:trPr>
          <w:jc w:val="center"/>
        </w:trPr>
        <w:tc>
          <w:tcPr>
            <w:tcW w:w="2490" w:type="dxa"/>
            <w:vAlign w:val="center"/>
          </w:tcPr>
          <w:p w14:paraId="5646D8D3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1</w:t>
            </w:r>
            <w:r w:rsidRPr="00224883">
              <w:rPr>
                <w:rFonts w:ascii="Consolas" w:eastAsia="宋体" w:hAnsi="Consolas" w:hint="eastAsia"/>
                <w:lang w:eastAsia="zh-CN"/>
              </w:rPr>
              <w:t>档</w:t>
            </w:r>
          </w:p>
        </w:tc>
        <w:tc>
          <w:tcPr>
            <w:tcW w:w="2490" w:type="dxa"/>
            <w:vAlign w:val="center"/>
          </w:tcPr>
          <w:p w14:paraId="76F8FA4E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1</w:t>
            </w:r>
          </w:p>
        </w:tc>
        <w:tc>
          <w:tcPr>
            <w:tcW w:w="2491" w:type="dxa"/>
            <w:vAlign w:val="center"/>
          </w:tcPr>
          <w:p w14:paraId="48A77281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亮</w:t>
            </w:r>
          </w:p>
        </w:tc>
        <w:tc>
          <w:tcPr>
            <w:tcW w:w="2491" w:type="dxa"/>
            <w:vAlign w:val="center"/>
          </w:tcPr>
          <w:p w14:paraId="5AE0958E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cs="微软雅黑" w:hint="eastAsia"/>
                <w:lang w:eastAsia="zh-CN"/>
              </w:rPr>
              <w:t>灭</w:t>
            </w:r>
          </w:p>
        </w:tc>
      </w:tr>
      <w:tr w:rsidR="00EB7984" w:rsidRPr="00224883" w14:paraId="1F3CFB8B" w14:textId="77777777">
        <w:trPr>
          <w:jc w:val="center"/>
        </w:trPr>
        <w:tc>
          <w:tcPr>
            <w:tcW w:w="2490" w:type="dxa"/>
            <w:vAlign w:val="center"/>
          </w:tcPr>
          <w:p w14:paraId="5BA7F6CB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2</w:t>
            </w:r>
            <w:r w:rsidRPr="00224883">
              <w:rPr>
                <w:rFonts w:ascii="Consolas" w:eastAsia="宋体" w:hAnsi="Consolas" w:hint="eastAsia"/>
                <w:lang w:eastAsia="zh-CN"/>
              </w:rPr>
              <w:t>档</w:t>
            </w:r>
          </w:p>
        </w:tc>
        <w:tc>
          <w:tcPr>
            <w:tcW w:w="2490" w:type="dxa"/>
            <w:vAlign w:val="center"/>
          </w:tcPr>
          <w:p w14:paraId="55B3AEAC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2</w:t>
            </w:r>
          </w:p>
        </w:tc>
        <w:tc>
          <w:tcPr>
            <w:tcW w:w="2491" w:type="dxa"/>
            <w:vAlign w:val="center"/>
          </w:tcPr>
          <w:p w14:paraId="6940F006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cs="微软雅黑" w:hint="eastAsia"/>
                <w:lang w:eastAsia="zh-CN"/>
              </w:rPr>
              <w:t>灭</w:t>
            </w:r>
          </w:p>
        </w:tc>
        <w:tc>
          <w:tcPr>
            <w:tcW w:w="2491" w:type="dxa"/>
            <w:vAlign w:val="center"/>
          </w:tcPr>
          <w:p w14:paraId="7B44F376" w14:textId="77777777" w:rsidR="00EB7984" w:rsidRPr="00224883" w:rsidRDefault="002A58E7">
            <w:pPr>
              <w:spacing w:after="17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hint="eastAsia"/>
                <w:lang w:eastAsia="zh-CN"/>
              </w:rPr>
              <w:t>亮</w:t>
            </w:r>
          </w:p>
        </w:tc>
      </w:tr>
    </w:tbl>
    <w:p w14:paraId="018AB8C6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 xml:space="preserve">5.2 </w:t>
      </w:r>
      <w:r w:rsidRPr="00224883">
        <w:rPr>
          <w:rFonts w:ascii="Consolas" w:eastAsia="宋体" w:hAnsi="Consolas"/>
          <w:lang w:eastAsia="zh-CN"/>
        </w:rPr>
        <w:t>结果照片或视频截图</w:t>
      </w:r>
    </w:p>
    <w:p w14:paraId="1F299AD5" w14:textId="753A9F2F" w:rsidR="004A130F" w:rsidRPr="00224883" w:rsidRDefault="004A130F" w:rsidP="004A130F">
      <w:pPr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如</w:t>
      </w:r>
      <w:r w:rsidRPr="00224883">
        <w:rPr>
          <w:rFonts w:ascii="Consolas" w:eastAsia="宋体" w:hAnsi="Consolas" w:hint="eastAsia"/>
          <w:lang w:eastAsia="zh-CN"/>
        </w:rPr>
        <w:fldChar w:fldCharType="begin"/>
      </w:r>
      <w:r w:rsidRPr="00224883">
        <w:rPr>
          <w:rFonts w:ascii="Consolas" w:eastAsia="宋体" w:hAnsi="Consolas" w:hint="eastAsia"/>
          <w:lang w:eastAsia="zh-CN"/>
        </w:rPr>
        <w:instrText xml:space="preserve"> REF _Ref232353481 \h </w:instrText>
      </w:r>
      <w:r w:rsidR="00224883">
        <w:rPr>
          <w:rFonts w:ascii="Consolas" w:eastAsia="宋体" w:hAnsi="Consolas"/>
          <w:lang w:eastAsia="zh-CN"/>
        </w:rPr>
        <w:instrText xml:space="preserve"> \* MERGEFORMAT </w:instrText>
      </w:r>
      <w:r w:rsidRPr="00224883">
        <w:rPr>
          <w:rFonts w:ascii="Consolas" w:eastAsia="宋体" w:hAnsi="Consolas" w:hint="eastAsia"/>
          <w:lang w:eastAsia="zh-CN"/>
        </w:rPr>
      </w:r>
      <w:r w:rsidRPr="00224883">
        <w:rPr>
          <w:rFonts w:ascii="Consolas" w:eastAsia="宋体" w:hAnsi="Consolas" w:hint="eastAsia"/>
          <w:lang w:eastAsia="zh-CN"/>
        </w:rPr>
        <w:fldChar w:fldCharType="separate"/>
      </w:r>
      <w:r w:rsidRPr="00224883">
        <w:rPr>
          <w:rFonts w:ascii="Consolas" w:eastAsia="宋体" w:hAnsi="Consolas" w:cs="微软雅黑" w:hint="eastAsia"/>
          <w:color w:val="000000" w:themeColor="text1"/>
        </w:rPr>
        <w:t>图</w:t>
      </w:r>
      <w:r w:rsidRPr="00224883">
        <w:rPr>
          <w:rFonts w:ascii="Consolas" w:eastAsia="宋体" w:hAnsi="Consolas"/>
          <w:color w:val="000000" w:themeColor="text1"/>
        </w:rPr>
        <w:t xml:space="preserve"> </w:t>
      </w:r>
      <w:r w:rsidRPr="00224883">
        <w:rPr>
          <w:rFonts w:ascii="Consolas" w:eastAsia="宋体" w:hAnsi="Consolas" w:hint="eastAsia"/>
          <w:color w:val="000000" w:themeColor="text1"/>
        </w:rPr>
        <w:t>3</w:t>
      </w:r>
      <w:r w:rsidRPr="00224883">
        <w:rPr>
          <w:rFonts w:ascii="Consolas" w:eastAsia="宋体" w:hAnsi="Consolas" w:hint="eastAsia"/>
          <w:lang w:eastAsia="zh-CN"/>
        </w:rPr>
        <w:fldChar w:fldCharType="end"/>
      </w:r>
      <w:r w:rsidRPr="00224883">
        <w:rPr>
          <w:rFonts w:ascii="Consolas" w:eastAsia="宋体" w:hAnsi="Consolas" w:hint="eastAsia"/>
          <w:lang w:eastAsia="zh-CN"/>
        </w:rPr>
        <w:t>所示：</w:t>
      </w:r>
    </w:p>
    <w:p w14:paraId="41DF3D06" w14:textId="77777777" w:rsidR="00EB7984" w:rsidRPr="00224883" w:rsidRDefault="002A58E7">
      <w:pPr>
        <w:keepNext/>
        <w:spacing w:after="283"/>
        <w:jc w:val="center"/>
        <w:rPr>
          <w:rFonts w:ascii="Consolas" w:eastAsia="宋体" w:hAnsi="Consolas"/>
        </w:rPr>
      </w:pPr>
      <w:r w:rsidRPr="00224883">
        <w:rPr>
          <w:rFonts w:ascii="Consolas" w:eastAsia="宋体" w:hAnsi="Consolas" w:hint="eastAsia"/>
          <w:noProof/>
          <w:lang w:eastAsia="zh-CN"/>
        </w:rPr>
        <w:drawing>
          <wp:inline distT="0" distB="0" distL="0" distR="0" wp14:anchorId="6F00D49A" wp14:editId="0DE908CA">
            <wp:extent cx="1267460" cy="2816860"/>
            <wp:effectExtent l="0" t="0" r="8890" b="2540"/>
            <wp:docPr id="870484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8437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3734" cy="287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883">
        <w:rPr>
          <w:rFonts w:ascii="Consolas" w:eastAsia="宋体" w:hAnsi="Consolas" w:hint="eastAsia"/>
          <w:noProof/>
          <w:lang w:eastAsia="zh-CN"/>
        </w:rPr>
        <w:drawing>
          <wp:inline distT="0" distB="0" distL="0" distR="0" wp14:anchorId="4002F623" wp14:editId="4CA984DD">
            <wp:extent cx="1276985" cy="2837815"/>
            <wp:effectExtent l="0" t="0" r="0" b="635"/>
            <wp:docPr id="20566790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7905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8084" cy="28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883">
        <w:rPr>
          <w:rFonts w:ascii="Consolas" w:eastAsia="宋体" w:hAnsi="Consolas" w:hint="eastAsia"/>
          <w:noProof/>
          <w:lang w:eastAsia="zh-CN"/>
        </w:rPr>
        <w:drawing>
          <wp:inline distT="0" distB="0" distL="0" distR="0" wp14:anchorId="1E5AFE8F" wp14:editId="23E4797C">
            <wp:extent cx="1281430" cy="2848610"/>
            <wp:effectExtent l="0" t="0" r="0" b="0"/>
            <wp:docPr id="15152066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6612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5945" cy="290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F8C2" w14:textId="77777777" w:rsidR="00EB7984" w:rsidRPr="00224883" w:rsidRDefault="002A58E7">
      <w:pPr>
        <w:pStyle w:val="a7"/>
        <w:jc w:val="center"/>
        <w:rPr>
          <w:rFonts w:ascii="Consolas" w:eastAsia="宋体" w:hAnsi="Consolas"/>
          <w:color w:val="000000" w:themeColor="text1"/>
          <w:lang w:eastAsia="zh-CN"/>
        </w:rPr>
      </w:pPr>
      <w:bookmarkStart w:id="2" w:name="_Ref232353481"/>
      <w:r w:rsidRPr="00224883">
        <w:rPr>
          <w:rFonts w:ascii="Consolas" w:eastAsia="宋体" w:hAnsi="Consolas" w:cs="微软雅黑" w:hint="eastAsia"/>
          <w:color w:val="000000" w:themeColor="text1"/>
        </w:rPr>
        <w:t>图</w:t>
      </w:r>
      <w:r w:rsidRPr="00224883">
        <w:rPr>
          <w:rFonts w:ascii="Consolas" w:eastAsia="宋体" w:hAnsi="Consolas"/>
          <w:color w:val="000000" w:themeColor="text1"/>
        </w:rPr>
        <w:t xml:space="preserve"> </w:t>
      </w:r>
      <w:r w:rsidRPr="00224883">
        <w:rPr>
          <w:rFonts w:ascii="Consolas" w:eastAsia="宋体" w:hAnsi="Consolas" w:hint="eastAsia"/>
          <w:color w:val="000000" w:themeColor="text1"/>
        </w:rPr>
        <w:fldChar w:fldCharType="begin"/>
      </w:r>
      <w:r w:rsidRPr="00224883">
        <w:rPr>
          <w:rFonts w:ascii="Consolas" w:eastAsia="宋体" w:hAnsi="Consolas" w:hint="eastAsia"/>
          <w:color w:val="000000" w:themeColor="text1"/>
        </w:rPr>
        <w:instrText xml:space="preserve"> </w:instrText>
      </w:r>
      <w:r w:rsidRPr="00224883">
        <w:rPr>
          <w:rFonts w:ascii="Consolas" w:eastAsia="宋体" w:hAnsi="Consolas"/>
          <w:color w:val="000000" w:themeColor="text1"/>
        </w:rPr>
        <w:instrText xml:space="preserve">SEQ </w:instrText>
      </w:r>
      <w:r w:rsidRPr="00224883">
        <w:rPr>
          <w:rFonts w:ascii="Consolas" w:eastAsia="宋体" w:hAnsi="Consolas"/>
          <w:color w:val="000000" w:themeColor="text1"/>
        </w:rPr>
        <w:instrText>图</w:instrText>
      </w:r>
      <w:r w:rsidRPr="00224883">
        <w:rPr>
          <w:rFonts w:ascii="Consolas" w:eastAsia="宋体" w:hAnsi="Consolas"/>
          <w:color w:val="000000" w:themeColor="text1"/>
        </w:rPr>
        <w:instrText xml:space="preserve"> \* ARABIC</w:instrText>
      </w:r>
      <w:r w:rsidRPr="00224883">
        <w:rPr>
          <w:rFonts w:ascii="Consolas" w:eastAsia="宋体" w:hAnsi="Consolas" w:hint="eastAsia"/>
          <w:color w:val="000000" w:themeColor="text1"/>
        </w:rPr>
        <w:instrText xml:space="preserve"> </w:instrText>
      </w:r>
      <w:r w:rsidRPr="00224883">
        <w:rPr>
          <w:rFonts w:ascii="Consolas" w:eastAsia="宋体" w:hAnsi="Consolas" w:hint="eastAsia"/>
          <w:color w:val="000000" w:themeColor="text1"/>
        </w:rPr>
        <w:fldChar w:fldCharType="separate"/>
      </w:r>
      <w:r w:rsidRPr="00224883">
        <w:rPr>
          <w:rFonts w:ascii="Consolas" w:eastAsia="宋体" w:hAnsi="Consolas" w:hint="eastAsia"/>
          <w:color w:val="000000" w:themeColor="text1"/>
        </w:rPr>
        <w:t>3</w:t>
      </w:r>
      <w:r w:rsidRPr="00224883">
        <w:rPr>
          <w:rFonts w:ascii="Consolas" w:eastAsia="宋体" w:hAnsi="Consolas" w:hint="eastAsia"/>
          <w:color w:val="000000" w:themeColor="text1"/>
        </w:rPr>
        <w:fldChar w:fldCharType="end"/>
      </w:r>
      <w:bookmarkEnd w:id="2"/>
      <w:r w:rsidRPr="00224883">
        <w:rPr>
          <w:rFonts w:ascii="Consolas" w:eastAsia="宋体" w:hAnsi="Consolas" w:cs="微软雅黑" w:hint="eastAsia"/>
          <w:color w:val="000000" w:themeColor="text1"/>
          <w:lang w:eastAsia="zh-CN"/>
        </w:rPr>
        <w:t>实验结果视频截图</w:t>
      </w:r>
    </w:p>
    <w:p w14:paraId="0737E6CC" w14:textId="77777777" w:rsidR="00EB7984" w:rsidRPr="00224883" w:rsidRDefault="002A58E7">
      <w:pPr>
        <w:pStyle w:val="aff"/>
        <w:numPr>
          <w:ilvl w:val="0"/>
          <w:numId w:val="13"/>
        </w:numPr>
        <w:spacing w:beforeLines="100" w:before="240" w:after="170"/>
        <w:ind w:left="442" w:hanging="442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上</w:t>
      </w:r>
      <w:r w:rsidRPr="00224883">
        <w:rPr>
          <w:rFonts w:ascii="Consolas" w:eastAsia="宋体" w:hAnsi="Consolas" w:cs="微软雅黑" w:hint="eastAsia"/>
          <w:lang w:eastAsia="zh-CN"/>
        </w:rPr>
        <w:t>电</w:t>
      </w:r>
      <w:r w:rsidRPr="00224883">
        <w:rPr>
          <w:rFonts w:ascii="Consolas" w:eastAsia="宋体" w:hAnsi="Consolas" w:cs="MS Mincho" w:hint="eastAsia"/>
          <w:lang w:eastAsia="zh-CN"/>
        </w:rPr>
        <w:t>后默</w:t>
      </w:r>
      <w:r w:rsidRPr="00224883">
        <w:rPr>
          <w:rFonts w:ascii="Consolas" w:eastAsia="宋体" w:hAnsi="Consolas" w:cs="微软雅黑" w:hint="eastAsia"/>
          <w:lang w:eastAsia="zh-CN"/>
        </w:rPr>
        <w:t>认</w:t>
      </w:r>
      <w:r w:rsidRPr="00224883">
        <w:rPr>
          <w:rFonts w:ascii="Consolas" w:eastAsia="宋体" w:hAnsi="Consolas" w:cs="MS Mincho" w:hint="eastAsia"/>
          <w:lang w:eastAsia="zh-CN"/>
        </w:rPr>
        <w:t>空档，两灯全</w:t>
      </w:r>
      <w:r w:rsidRPr="00224883">
        <w:rPr>
          <w:rFonts w:ascii="Consolas" w:eastAsia="宋体" w:hAnsi="Consolas" w:cs="微软雅黑" w:hint="eastAsia"/>
          <w:lang w:eastAsia="zh-CN"/>
        </w:rPr>
        <w:t>灭；</w:t>
      </w:r>
    </w:p>
    <w:p w14:paraId="069DDC0E" w14:textId="77777777" w:rsidR="00EB7984" w:rsidRPr="00224883" w:rsidRDefault="002A58E7">
      <w:pPr>
        <w:pStyle w:val="aff"/>
        <w:numPr>
          <w:ilvl w:val="0"/>
          <w:numId w:val="13"/>
        </w:numPr>
        <w:spacing w:beforeLines="100" w:before="240" w:after="170"/>
        <w:ind w:left="442" w:hanging="442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按一次</w:t>
      </w:r>
      <w:r w:rsidRPr="00224883">
        <w:rPr>
          <w:rFonts w:ascii="Consolas" w:eastAsia="宋体" w:hAnsi="Consolas"/>
          <w:lang w:eastAsia="zh-CN"/>
        </w:rPr>
        <w:t xml:space="preserve"> KEY0 → 1</w:t>
      </w:r>
      <w:r w:rsidRPr="00224883">
        <w:rPr>
          <w:rFonts w:ascii="Consolas" w:eastAsia="宋体" w:hAnsi="Consolas"/>
          <w:lang w:eastAsia="zh-CN"/>
        </w:rPr>
        <w:t>档</w:t>
      </w:r>
      <w:r w:rsidRPr="00224883">
        <w:rPr>
          <w:rFonts w:ascii="Consolas" w:eastAsia="宋体" w:hAnsi="Consolas"/>
          <w:lang w:eastAsia="zh-CN"/>
        </w:rPr>
        <w:t xml:space="preserve"> → LED0 </w:t>
      </w:r>
      <w:r w:rsidRPr="00224883">
        <w:rPr>
          <w:rFonts w:ascii="Consolas" w:eastAsia="宋体" w:hAnsi="Consolas"/>
          <w:lang w:eastAsia="zh-CN"/>
        </w:rPr>
        <w:t>亮</w:t>
      </w:r>
      <w:r w:rsidRPr="00224883">
        <w:rPr>
          <w:rFonts w:ascii="Consolas" w:eastAsia="宋体" w:hAnsi="Consolas" w:hint="eastAsia"/>
          <w:lang w:eastAsia="zh-CN"/>
        </w:rPr>
        <w:t>；</w:t>
      </w:r>
    </w:p>
    <w:p w14:paraId="710FC48C" w14:textId="77777777" w:rsidR="00EB7984" w:rsidRPr="00224883" w:rsidRDefault="002A58E7">
      <w:pPr>
        <w:pStyle w:val="aff"/>
        <w:numPr>
          <w:ilvl w:val="0"/>
          <w:numId w:val="13"/>
        </w:numPr>
        <w:spacing w:beforeLines="100" w:before="240" w:after="170"/>
        <w:ind w:left="442" w:hanging="442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再按一次</w:t>
      </w:r>
      <w:r w:rsidRPr="00224883">
        <w:rPr>
          <w:rFonts w:ascii="Consolas" w:eastAsia="宋体" w:hAnsi="Consolas"/>
          <w:lang w:eastAsia="zh-CN"/>
        </w:rPr>
        <w:t xml:space="preserve"> KEY0 → 2</w:t>
      </w:r>
      <w:r w:rsidRPr="00224883">
        <w:rPr>
          <w:rFonts w:ascii="Consolas" w:eastAsia="宋体" w:hAnsi="Consolas"/>
          <w:lang w:eastAsia="zh-CN"/>
        </w:rPr>
        <w:t>档</w:t>
      </w:r>
      <w:r w:rsidRPr="00224883">
        <w:rPr>
          <w:rFonts w:ascii="Consolas" w:eastAsia="宋体" w:hAnsi="Consolas"/>
          <w:lang w:eastAsia="zh-CN"/>
        </w:rPr>
        <w:t xml:space="preserve"> → LED1 </w:t>
      </w:r>
      <w:r w:rsidRPr="00224883">
        <w:rPr>
          <w:rFonts w:ascii="Consolas" w:eastAsia="宋体" w:hAnsi="Consolas"/>
          <w:lang w:eastAsia="zh-CN"/>
        </w:rPr>
        <w:t>亮</w:t>
      </w:r>
      <w:r w:rsidRPr="00224883">
        <w:rPr>
          <w:rFonts w:ascii="Consolas" w:eastAsia="宋体" w:hAnsi="Consolas" w:hint="eastAsia"/>
          <w:lang w:eastAsia="zh-CN"/>
        </w:rPr>
        <w:t>；</w:t>
      </w:r>
    </w:p>
    <w:p w14:paraId="04F4294C" w14:textId="77777777" w:rsidR="00EB7984" w:rsidRPr="00224883" w:rsidRDefault="002A58E7">
      <w:pPr>
        <w:pStyle w:val="aff"/>
        <w:numPr>
          <w:ilvl w:val="0"/>
          <w:numId w:val="13"/>
        </w:numPr>
        <w:spacing w:beforeLines="100" w:before="240" w:after="170"/>
        <w:ind w:left="442" w:hanging="442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再按一次</w:t>
      </w:r>
      <w:r w:rsidRPr="00224883">
        <w:rPr>
          <w:rFonts w:ascii="Consolas" w:eastAsia="宋体" w:hAnsi="Consolas"/>
          <w:lang w:eastAsia="zh-CN"/>
        </w:rPr>
        <w:t xml:space="preserve"> KEY0 → </w:t>
      </w:r>
      <w:r w:rsidRPr="00224883">
        <w:rPr>
          <w:rFonts w:ascii="Consolas" w:eastAsia="宋体" w:hAnsi="Consolas"/>
          <w:lang w:eastAsia="zh-CN"/>
        </w:rPr>
        <w:t>空档</w:t>
      </w:r>
      <w:r w:rsidRPr="00224883">
        <w:rPr>
          <w:rFonts w:ascii="Consolas" w:eastAsia="宋体" w:hAnsi="Consolas"/>
          <w:lang w:eastAsia="zh-CN"/>
        </w:rPr>
        <w:t xml:space="preserve"> → </w:t>
      </w:r>
      <w:r w:rsidRPr="00224883">
        <w:rPr>
          <w:rFonts w:ascii="Consolas" w:eastAsia="宋体" w:hAnsi="Consolas"/>
          <w:lang w:eastAsia="zh-CN"/>
        </w:rPr>
        <w:t>两灯全</w:t>
      </w:r>
      <w:r w:rsidRPr="00224883">
        <w:rPr>
          <w:rFonts w:ascii="Consolas" w:eastAsia="宋体" w:hAnsi="Consolas" w:cs="微软雅黑" w:hint="eastAsia"/>
          <w:lang w:eastAsia="zh-CN"/>
        </w:rPr>
        <w:t>灭；</w:t>
      </w:r>
    </w:p>
    <w:p w14:paraId="25E0F498" w14:textId="77777777" w:rsidR="00EB7984" w:rsidRPr="00224883" w:rsidRDefault="002A58E7">
      <w:pPr>
        <w:pStyle w:val="aff"/>
        <w:numPr>
          <w:ilvl w:val="0"/>
          <w:numId w:val="13"/>
        </w:numPr>
        <w:spacing w:beforeLines="100" w:before="240" w:after="170"/>
        <w:ind w:left="442" w:hanging="442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循</w:t>
      </w:r>
      <w:r w:rsidRPr="00224883">
        <w:rPr>
          <w:rFonts w:ascii="Consolas" w:eastAsia="宋体" w:hAnsi="Consolas" w:cs="微软雅黑" w:hint="eastAsia"/>
          <w:lang w:eastAsia="zh-CN"/>
        </w:rPr>
        <w:t>环</w:t>
      </w:r>
      <w:r w:rsidRPr="00224883">
        <w:rPr>
          <w:rFonts w:ascii="Consolas" w:eastAsia="宋体" w:hAnsi="Consolas" w:cs="MS Mincho" w:hint="eastAsia"/>
          <w:lang w:eastAsia="zh-CN"/>
        </w:rPr>
        <w:t>切</w:t>
      </w:r>
      <w:r w:rsidRPr="00224883">
        <w:rPr>
          <w:rFonts w:ascii="Consolas" w:eastAsia="宋体" w:hAnsi="Consolas" w:cs="微软雅黑" w:hint="eastAsia"/>
          <w:lang w:eastAsia="zh-CN"/>
        </w:rPr>
        <w:t>换。</w:t>
      </w:r>
    </w:p>
    <w:p w14:paraId="42143699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5.3 </w:t>
      </w:r>
      <w:r w:rsidRPr="00224883">
        <w:rPr>
          <w:rFonts w:ascii="Consolas" w:eastAsia="宋体" w:hAnsi="Consolas"/>
          <w:lang w:eastAsia="zh-CN"/>
        </w:rPr>
        <w:t>与预期结果对比分析</w:t>
      </w:r>
    </w:p>
    <w:p w14:paraId="1C7F5B15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完全符合</w:t>
      </w:r>
      <w:r w:rsidRPr="00224883">
        <w:rPr>
          <w:rFonts w:ascii="Consolas" w:eastAsia="宋体" w:hAnsi="Consolas" w:cs="微软雅黑" w:hint="eastAsia"/>
          <w:lang w:eastAsia="zh-CN"/>
        </w:rPr>
        <w:t>预</w:t>
      </w:r>
      <w:r w:rsidRPr="00224883">
        <w:rPr>
          <w:rFonts w:ascii="Consolas" w:eastAsia="宋体" w:hAnsi="Consolas" w:cs="MS Mincho" w:hint="eastAsia"/>
          <w:lang w:eastAsia="zh-CN"/>
        </w:rPr>
        <w:t>期，按</w:t>
      </w:r>
      <w:r w:rsidRPr="00224883">
        <w:rPr>
          <w:rFonts w:ascii="Consolas" w:eastAsia="宋体" w:hAnsi="Consolas" w:cs="微软雅黑" w:hint="eastAsia"/>
          <w:lang w:eastAsia="zh-CN"/>
        </w:rPr>
        <w:t>键</w:t>
      </w:r>
      <w:r w:rsidRPr="00224883">
        <w:rPr>
          <w:rFonts w:ascii="Consolas" w:eastAsia="宋体" w:hAnsi="Consolas" w:cs="MS Mincho" w:hint="eastAsia"/>
          <w:lang w:eastAsia="zh-CN"/>
        </w:rPr>
        <w:t>响</w:t>
      </w:r>
      <w:r w:rsidRPr="00224883">
        <w:rPr>
          <w:rFonts w:ascii="Consolas" w:eastAsia="宋体" w:hAnsi="Consolas" w:cs="微软雅黑" w:hint="eastAsia"/>
          <w:lang w:eastAsia="zh-CN"/>
        </w:rPr>
        <w:t>应</w:t>
      </w:r>
      <w:r w:rsidRPr="00224883">
        <w:rPr>
          <w:rFonts w:ascii="Consolas" w:eastAsia="宋体" w:hAnsi="Consolas" w:cs="MS Mincho" w:hint="eastAsia"/>
          <w:lang w:eastAsia="zh-CN"/>
        </w:rPr>
        <w:t>灵敏，无抖</w:t>
      </w:r>
      <w:r w:rsidRPr="00224883">
        <w:rPr>
          <w:rFonts w:ascii="Consolas" w:eastAsia="宋体" w:hAnsi="Consolas" w:cs="微软雅黑" w:hint="eastAsia"/>
          <w:lang w:eastAsia="zh-CN"/>
        </w:rPr>
        <w:t>动误</w:t>
      </w:r>
      <w:r w:rsidRPr="00224883">
        <w:rPr>
          <w:rFonts w:ascii="Consolas" w:eastAsia="宋体" w:hAnsi="Consolas" w:cs="MS Mincho" w:hint="eastAsia"/>
          <w:lang w:eastAsia="zh-CN"/>
        </w:rPr>
        <w:t>触</w:t>
      </w:r>
      <w:r w:rsidRPr="00224883">
        <w:rPr>
          <w:rFonts w:ascii="Consolas" w:eastAsia="宋体" w:hAnsi="Consolas" w:cs="微软雅黑" w:hint="eastAsia"/>
          <w:lang w:eastAsia="zh-CN"/>
        </w:rPr>
        <w:t>发。</w:t>
      </w:r>
    </w:p>
    <w:p w14:paraId="5CD603C0" w14:textId="77777777" w:rsidR="00EB7984" w:rsidRPr="00224883" w:rsidRDefault="002A58E7">
      <w:pPr>
        <w:pStyle w:val="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六、问题与讨论（</w:t>
      </w:r>
      <w:r w:rsidRPr="00224883">
        <w:rPr>
          <w:rFonts w:ascii="Consolas" w:eastAsia="宋体" w:hAnsi="Consolas"/>
          <w:lang w:eastAsia="zh-CN"/>
        </w:rPr>
        <w:t>15</w:t>
      </w:r>
      <w:r w:rsidRPr="00224883">
        <w:rPr>
          <w:rFonts w:ascii="Consolas" w:eastAsia="宋体" w:hAnsi="Consolas"/>
          <w:lang w:eastAsia="zh-CN"/>
        </w:rPr>
        <w:t>分）</w:t>
      </w:r>
    </w:p>
    <w:p w14:paraId="195AD5C3" w14:textId="77777777" w:rsidR="00EB7984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6.1 </w:t>
      </w:r>
      <w:r w:rsidRPr="00224883">
        <w:rPr>
          <w:rFonts w:ascii="Consolas" w:eastAsia="宋体" w:hAnsi="Consolas"/>
          <w:lang w:eastAsia="zh-CN"/>
        </w:rPr>
        <w:t>调试过程中遇到的问题</w:t>
      </w:r>
    </w:p>
    <w:p w14:paraId="1539DF9F" w14:textId="77777777" w:rsidR="009F114A" w:rsidRDefault="009F114A" w:rsidP="009F114A">
      <w:pPr>
        <w:rPr>
          <w:rFonts w:eastAsia="宋体"/>
          <w:lang w:eastAsia="zh-CN"/>
        </w:rPr>
      </w:pPr>
    </w:p>
    <w:p w14:paraId="29CB4893" w14:textId="77777777" w:rsidR="009F114A" w:rsidRPr="009F114A" w:rsidRDefault="009F114A" w:rsidP="009F114A">
      <w:pPr>
        <w:rPr>
          <w:rFonts w:eastAsia="宋体" w:hint="eastAsia"/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B7984" w:rsidRPr="00224883" w14:paraId="5E981A7A" w14:textId="77777777">
        <w:trPr>
          <w:jc w:val="center"/>
        </w:trPr>
        <w:tc>
          <w:tcPr>
            <w:tcW w:w="3320" w:type="dxa"/>
            <w:vAlign w:val="center"/>
          </w:tcPr>
          <w:p w14:paraId="4CC75ABA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lastRenderedPageBreak/>
              <w:t>问题现象</w:t>
            </w:r>
            <w:proofErr w:type="spellEnd"/>
          </w:p>
        </w:tc>
        <w:tc>
          <w:tcPr>
            <w:tcW w:w="3321" w:type="dxa"/>
            <w:vAlign w:val="center"/>
          </w:tcPr>
          <w:p w14:paraId="16F076F3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可能原因</w:t>
            </w:r>
            <w:proofErr w:type="spellEnd"/>
          </w:p>
        </w:tc>
        <w:tc>
          <w:tcPr>
            <w:tcW w:w="3321" w:type="dxa"/>
            <w:vAlign w:val="center"/>
          </w:tcPr>
          <w:p w14:paraId="221018E7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</w:rPr>
            </w:pPr>
            <w:proofErr w:type="spellStart"/>
            <w:r w:rsidRPr="00224883">
              <w:rPr>
                <w:rFonts w:ascii="Consolas" w:eastAsia="宋体" w:hAnsi="Consolas"/>
              </w:rPr>
              <w:t>解决方法</w:t>
            </w:r>
            <w:proofErr w:type="spellEnd"/>
          </w:p>
        </w:tc>
      </w:tr>
      <w:tr w:rsidR="00EB7984" w:rsidRPr="00224883" w14:paraId="449B6D49" w14:textId="77777777">
        <w:trPr>
          <w:trHeight w:val="550"/>
          <w:jc w:val="center"/>
        </w:trPr>
        <w:tc>
          <w:tcPr>
            <w:tcW w:w="3320" w:type="dxa"/>
            <w:vAlign w:val="center"/>
          </w:tcPr>
          <w:p w14:paraId="0C3C9BE1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cs="Segoe UI"/>
                <w:color w:val="0F1115"/>
                <w:lang w:eastAsia="zh-CN"/>
              </w:rPr>
              <w:t>按一次</w:t>
            </w:r>
            <w:r w:rsidRPr="00224883">
              <w:rPr>
                <w:rFonts w:ascii="Consolas" w:eastAsia="宋体" w:hAnsi="Consolas" w:cs="Segoe UI"/>
                <w:color w:val="0F1115"/>
                <w:lang w:eastAsia="zh-CN"/>
              </w:rPr>
              <w:t>KEY0</w:t>
            </w:r>
            <w:r w:rsidRPr="00224883">
              <w:rPr>
                <w:rFonts w:ascii="Consolas" w:eastAsia="宋体" w:hAnsi="Consolas" w:cs="Segoe UI"/>
                <w:color w:val="0F1115"/>
                <w:lang w:eastAsia="zh-CN"/>
              </w:rPr>
              <w:t>触</w:t>
            </w:r>
            <w:r w:rsidRPr="00224883">
              <w:rPr>
                <w:rFonts w:ascii="Consolas" w:eastAsia="宋体" w:hAnsi="Consolas" w:cs="微软雅黑" w:hint="eastAsia"/>
                <w:color w:val="0F1115"/>
                <w:lang w:eastAsia="zh-CN"/>
              </w:rPr>
              <w:t>发</w:t>
            </w:r>
            <w:r w:rsidRPr="00224883">
              <w:rPr>
                <w:rFonts w:ascii="Consolas" w:eastAsia="宋体" w:hAnsi="Consolas" w:cs="MS Mincho" w:hint="eastAsia"/>
                <w:color w:val="0F1115"/>
                <w:lang w:eastAsia="zh-CN"/>
              </w:rPr>
              <w:t>多次中断</w:t>
            </w:r>
          </w:p>
        </w:tc>
        <w:tc>
          <w:tcPr>
            <w:tcW w:w="3321" w:type="dxa"/>
            <w:vAlign w:val="center"/>
          </w:tcPr>
          <w:p w14:paraId="0C34CD40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proofErr w:type="spellStart"/>
            <w:r w:rsidRPr="00224883">
              <w:rPr>
                <w:rFonts w:ascii="Consolas" w:eastAsia="宋体" w:hAnsi="Consolas" w:cs="Segoe UI"/>
                <w:color w:val="0F1115"/>
              </w:rPr>
              <w:t>按</w:t>
            </w:r>
            <w:r w:rsidRPr="00224883">
              <w:rPr>
                <w:rFonts w:ascii="Consolas" w:eastAsia="宋体" w:hAnsi="Consolas" w:cs="微软雅黑" w:hint="eastAsia"/>
                <w:color w:val="0F1115"/>
              </w:rPr>
              <w:t>键</w:t>
            </w:r>
            <w:r w:rsidRPr="00224883">
              <w:rPr>
                <w:rFonts w:ascii="Consolas" w:eastAsia="宋体" w:hAnsi="Consolas" w:cs="MS Mincho" w:hint="eastAsia"/>
                <w:color w:val="0F1115"/>
              </w:rPr>
              <w:t>机械抖</w:t>
            </w:r>
            <w:r w:rsidRPr="00224883">
              <w:rPr>
                <w:rFonts w:ascii="Consolas" w:eastAsia="宋体" w:hAnsi="Consolas" w:cs="微软雅黑" w:hint="eastAsia"/>
                <w:color w:val="0F1115"/>
              </w:rPr>
              <w:t>动</w:t>
            </w:r>
            <w:proofErr w:type="spellEnd"/>
          </w:p>
        </w:tc>
        <w:tc>
          <w:tcPr>
            <w:tcW w:w="3321" w:type="dxa"/>
            <w:vAlign w:val="center"/>
          </w:tcPr>
          <w:p w14:paraId="60B2C0CD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 w:cs="Segoe UI"/>
                <w:color w:val="0F1115"/>
              </w:rPr>
              <w:t>添加</w:t>
            </w:r>
            <w:r w:rsidRPr="00224883">
              <w:rPr>
                <w:rFonts w:ascii="Consolas" w:eastAsia="宋体" w:hAnsi="Consolas" w:cs="Segoe UI"/>
                <w:color w:val="0F1115"/>
              </w:rPr>
              <w:t>50</w:t>
            </w:r>
            <w:r w:rsidRPr="00224883">
              <w:rPr>
                <w:rFonts w:ascii="Consolas" w:eastAsia="宋体" w:hAnsi="Consolas" w:cs="Segoe UI" w:hint="eastAsia"/>
                <w:color w:val="0F1115"/>
                <w:lang w:eastAsia="zh-CN"/>
              </w:rPr>
              <w:t>ms</w:t>
            </w:r>
            <w:r w:rsidRPr="00224883">
              <w:rPr>
                <w:rFonts w:ascii="Consolas" w:eastAsia="宋体" w:hAnsi="Consolas" w:cs="Segoe UI"/>
                <w:color w:val="0F1115"/>
              </w:rPr>
              <w:t>消抖延</w:t>
            </w:r>
            <w:r w:rsidRPr="00224883">
              <w:rPr>
                <w:rFonts w:ascii="Consolas" w:eastAsia="宋体" w:hAnsi="Consolas" w:cs="微软雅黑" w:hint="eastAsia"/>
                <w:color w:val="0F1115"/>
              </w:rPr>
              <w:t>时</w:t>
            </w:r>
          </w:p>
        </w:tc>
      </w:tr>
      <w:tr w:rsidR="00EB7984" w:rsidRPr="00224883" w14:paraId="656F8ED9" w14:textId="77777777">
        <w:trPr>
          <w:trHeight w:val="983"/>
          <w:jc w:val="center"/>
        </w:trPr>
        <w:tc>
          <w:tcPr>
            <w:tcW w:w="3320" w:type="dxa"/>
            <w:vAlign w:val="center"/>
          </w:tcPr>
          <w:p w14:paraId="19BC6A2E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r w:rsidRPr="00224883">
              <w:rPr>
                <w:rFonts w:ascii="Consolas" w:eastAsia="宋体" w:hAnsi="Consolas"/>
                <w:lang w:eastAsia="zh-CN"/>
              </w:rPr>
              <w:t>LED</w:t>
            </w:r>
            <w:r w:rsidRPr="00224883">
              <w:rPr>
                <w:rFonts w:ascii="Consolas" w:eastAsia="宋体" w:hAnsi="Consolas"/>
                <w:lang w:eastAsia="zh-CN"/>
              </w:rPr>
              <w:t>不按</w:t>
            </w:r>
            <w:proofErr w:type="gramStart"/>
            <w:r w:rsidRPr="00224883">
              <w:rPr>
                <w:rFonts w:ascii="Consolas" w:eastAsia="宋体" w:hAnsi="Consolas" w:cs="微软雅黑" w:hint="eastAsia"/>
                <w:lang w:eastAsia="zh-CN"/>
              </w:rPr>
              <w:t>预</w:t>
            </w:r>
            <w:r w:rsidRPr="00224883">
              <w:rPr>
                <w:rFonts w:ascii="Consolas" w:eastAsia="宋体" w:hAnsi="Consolas" w:cs="MS Mincho" w:hint="eastAsia"/>
                <w:lang w:eastAsia="zh-CN"/>
              </w:rPr>
              <w:t>期亮</w:t>
            </w:r>
            <w:r w:rsidRPr="00224883">
              <w:rPr>
                <w:rFonts w:ascii="Consolas" w:eastAsia="宋体" w:hAnsi="Consolas" w:cs="微软雅黑" w:hint="eastAsia"/>
                <w:lang w:eastAsia="zh-CN"/>
              </w:rPr>
              <w:t>灭</w:t>
            </w:r>
            <w:proofErr w:type="gramEnd"/>
          </w:p>
        </w:tc>
        <w:tc>
          <w:tcPr>
            <w:tcW w:w="3321" w:type="dxa"/>
            <w:vAlign w:val="center"/>
          </w:tcPr>
          <w:p w14:paraId="6C422653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proofErr w:type="spellStart"/>
            <w:r w:rsidRPr="00224883">
              <w:rPr>
                <w:rFonts w:ascii="Consolas" w:eastAsia="宋体" w:hAnsi="Consolas" w:cs="Segoe UI"/>
                <w:color w:val="0F1115"/>
              </w:rPr>
              <w:t>Gear_Shift</w:t>
            </w:r>
            <w:r w:rsidRPr="00224883">
              <w:rPr>
                <w:rFonts w:ascii="Consolas" w:eastAsia="宋体" w:hAnsi="Consolas" w:cs="Segoe UI"/>
                <w:color w:val="0F1115"/>
              </w:rPr>
              <w:t>中未</w:t>
            </w:r>
            <w:r w:rsidRPr="00224883">
              <w:rPr>
                <w:rFonts w:ascii="Consolas" w:eastAsia="宋体" w:hAnsi="Consolas" w:cs="微软雅黑" w:hint="eastAsia"/>
                <w:color w:val="0F1115"/>
              </w:rPr>
              <w:t>调</w:t>
            </w:r>
            <w:r w:rsidRPr="00224883">
              <w:rPr>
                <w:rFonts w:ascii="Consolas" w:eastAsia="宋体" w:hAnsi="Consolas" w:cs="MS Mincho" w:hint="eastAsia"/>
                <w:color w:val="0F1115"/>
              </w:rPr>
              <w:t>用</w:t>
            </w:r>
            <w:r w:rsidRPr="00224883">
              <w:rPr>
                <w:rFonts w:ascii="Consolas" w:eastAsia="宋体" w:hAnsi="Consolas" w:cs="Segoe UI"/>
                <w:color w:val="0F1115"/>
              </w:rPr>
              <w:t>LED_Update</w:t>
            </w:r>
            <w:proofErr w:type="spellEnd"/>
          </w:p>
        </w:tc>
        <w:tc>
          <w:tcPr>
            <w:tcW w:w="3321" w:type="dxa"/>
            <w:vAlign w:val="center"/>
          </w:tcPr>
          <w:p w14:paraId="40C52029" w14:textId="77777777" w:rsidR="00EB7984" w:rsidRPr="00224883" w:rsidRDefault="002A58E7">
            <w:pPr>
              <w:spacing w:after="0"/>
              <w:jc w:val="center"/>
              <w:rPr>
                <w:rFonts w:ascii="Consolas" w:eastAsia="宋体" w:hAnsi="Consolas"/>
                <w:lang w:eastAsia="zh-CN"/>
              </w:rPr>
            </w:pPr>
            <w:proofErr w:type="spellStart"/>
            <w:r w:rsidRPr="00224883">
              <w:rPr>
                <w:rFonts w:ascii="Consolas" w:eastAsia="宋体" w:hAnsi="Consolas" w:cs="Segoe UI"/>
                <w:color w:val="0F1115"/>
              </w:rPr>
              <w:t>在档位</w:t>
            </w:r>
            <w:r w:rsidRPr="00224883">
              <w:rPr>
                <w:rFonts w:ascii="Consolas" w:eastAsia="宋体" w:hAnsi="Consolas" w:cs="微软雅黑" w:hint="eastAsia"/>
                <w:color w:val="0F1115"/>
              </w:rPr>
              <w:t>变</w:t>
            </w:r>
            <w:r w:rsidRPr="00224883">
              <w:rPr>
                <w:rFonts w:ascii="Consolas" w:eastAsia="宋体" w:hAnsi="Consolas" w:cs="MS Mincho" w:hint="eastAsia"/>
                <w:color w:val="0F1115"/>
              </w:rPr>
              <w:t>化</w:t>
            </w:r>
            <w:r w:rsidRPr="00224883">
              <w:rPr>
                <w:rFonts w:ascii="Consolas" w:eastAsia="宋体" w:hAnsi="Consolas" w:cs="微软雅黑" w:hint="eastAsia"/>
                <w:color w:val="0F1115"/>
              </w:rPr>
              <w:t>时调</w:t>
            </w:r>
            <w:r w:rsidRPr="00224883">
              <w:rPr>
                <w:rFonts w:ascii="Consolas" w:eastAsia="宋体" w:hAnsi="Consolas" w:cs="MS Mincho" w:hint="eastAsia"/>
                <w:color w:val="0F1115"/>
              </w:rPr>
              <w:t>用</w:t>
            </w:r>
            <w:proofErr w:type="spellEnd"/>
            <w:r w:rsidRPr="00224883">
              <w:rPr>
                <w:rFonts w:ascii="Consolas" w:eastAsia="宋体" w:hAnsi="Consolas" w:cs="Segoe UI"/>
                <w:color w:val="0F1115"/>
              </w:rPr>
              <w:t xml:space="preserve"> </w:t>
            </w:r>
            <w:proofErr w:type="spellStart"/>
            <w:r w:rsidRPr="00224883">
              <w:rPr>
                <w:rFonts w:ascii="Consolas" w:eastAsia="宋体" w:hAnsi="Consolas" w:cs="Segoe UI"/>
                <w:color w:val="0F1115"/>
              </w:rPr>
              <w:t>LED_Update</w:t>
            </w:r>
            <w:proofErr w:type="spellEnd"/>
            <w:r w:rsidRPr="00224883">
              <w:rPr>
                <w:rFonts w:ascii="Consolas" w:eastAsia="宋体" w:hAnsi="Consolas" w:cs="Segoe UI"/>
                <w:color w:val="0F1115"/>
              </w:rPr>
              <w:t>()</w:t>
            </w:r>
          </w:p>
        </w:tc>
      </w:tr>
    </w:tbl>
    <w:p w14:paraId="2A9D49AA" w14:textId="77777777" w:rsidR="00EB7984" w:rsidRPr="00224883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</w:rPr>
        <w:t>6.</w:t>
      </w:r>
      <w:r w:rsidRPr="00224883">
        <w:rPr>
          <w:rFonts w:ascii="Consolas" w:eastAsia="宋体" w:hAnsi="Consolas" w:hint="eastAsia"/>
          <w:lang w:eastAsia="zh-CN"/>
        </w:rPr>
        <w:t>2</w:t>
      </w:r>
      <w:r w:rsidRPr="00224883">
        <w:rPr>
          <w:rFonts w:ascii="Consolas" w:eastAsia="宋体" w:hAnsi="Consolas"/>
          <w:lang w:eastAsia="zh-CN"/>
        </w:rPr>
        <w:t>团队协作解决过程</w:t>
      </w:r>
    </w:p>
    <w:p w14:paraId="6F1FCA48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1.</w:t>
      </w:r>
      <w:proofErr w:type="gramStart"/>
      <w:r w:rsidRPr="00224883">
        <w:rPr>
          <w:rFonts w:ascii="Consolas" w:eastAsia="宋体" w:hAnsi="Consolas" w:hint="eastAsia"/>
          <w:lang w:eastAsia="zh-CN"/>
        </w:rPr>
        <w:t>通过微信同步</w:t>
      </w:r>
      <w:proofErr w:type="gramEnd"/>
      <w:r w:rsidRPr="00224883">
        <w:rPr>
          <w:rFonts w:ascii="Consolas" w:eastAsia="宋体" w:hAnsi="Consolas" w:hint="eastAsia"/>
          <w:lang w:eastAsia="zh-CN"/>
        </w:rPr>
        <w:t>进度</w:t>
      </w:r>
    </w:p>
    <w:p w14:paraId="31A02FF5" w14:textId="77777777" w:rsidR="00EB7984" w:rsidRPr="00224883" w:rsidRDefault="002A58E7">
      <w:pPr>
        <w:spacing w:before="170" w:after="113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2.</w:t>
      </w:r>
      <w:r w:rsidRPr="00224883">
        <w:rPr>
          <w:rFonts w:ascii="Consolas" w:eastAsia="宋体" w:hAnsi="Consolas" w:hint="eastAsia"/>
          <w:lang w:eastAsia="zh-CN"/>
        </w:rPr>
        <w:t>遇到问题先各自排查，再集中讨论并询问</w:t>
      </w:r>
      <w:r w:rsidRPr="00224883">
        <w:rPr>
          <w:rFonts w:ascii="Consolas" w:eastAsia="宋体" w:hAnsi="Consolas" w:hint="eastAsia"/>
          <w:lang w:eastAsia="zh-CN"/>
        </w:rPr>
        <w:t>deep seek</w:t>
      </w:r>
    </w:p>
    <w:p w14:paraId="695C90F5" w14:textId="77777777" w:rsidR="00EB7984" w:rsidRDefault="002A58E7">
      <w:pPr>
        <w:pStyle w:val="2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6.3</w:t>
      </w:r>
      <w:r w:rsidRPr="00224883">
        <w:rPr>
          <w:rFonts w:ascii="Consolas" w:eastAsia="宋体" w:hAnsi="Consolas"/>
          <w:lang w:eastAsia="zh-CN"/>
        </w:rPr>
        <w:t>个人心得体会</w:t>
      </w:r>
    </w:p>
    <w:p w14:paraId="5E99FC15" w14:textId="479FC7EF" w:rsidR="009F114A" w:rsidRPr="009F114A" w:rsidRDefault="009F114A" w:rsidP="009F114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刘潇霞：</w:t>
      </w:r>
    </w:p>
    <w:p w14:paraId="1F3207BC" w14:textId="77777777" w:rsidR="00EB7984" w:rsidRDefault="002A58E7">
      <w:pPr>
        <w:spacing w:after="170"/>
        <w:ind w:firstLineChars="200" w:firstLine="480"/>
        <w:rPr>
          <w:rFonts w:ascii="Consolas" w:eastAsia="宋体" w:hAnsi="Consolas" w:cs="MS Mincho"/>
          <w:lang w:eastAsia="zh-CN"/>
        </w:rPr>
      </w:pPr>
      <w:proofErr w:type="gramStart"/>
      <w:r w:rsidRPr="00224883">
        <w:rPr>
          <w:rFonts w:ascii="Consolas" w:eastAsia="宋体" w:hAnsi="Consolas" w:cs="微软雅黑" w:hint="eastAsia"/>
          <w:lang w:eastAsia="zh-CN"/>
        </w:rPr>
        <w:t>实验让</w:t>
      </w:r>
      <w:proofErr w:type="gramEnd"/>
      <w:r w:rsidRPr="00224883">
        <w:rPr>
          <w:rFonts w:ascii="Consolas" w:eastAsia="宋体" w:hAnsi="Consolas" w:cs="MS Mincho" w:hint="eastAsia"/>
          <w:lang w:eastAsia="zh-CN"/>
        </w:rPr>
        <w:t>我熟悉状</w:t>
      </w:r>
      <w:r w:rsidRPr="00224883">
        <w:rPr>
          <w:rFonts w:ascii="Consolas" w:eastAsia="宋体" w:hAnsi="Consolas" w:cs="微软雅黑" w:hint="eastAsia"/>
          <w:lang w:eastAsia="zh-CN"/>
        </w:rPr>
        <w:t>态</w:t>
      </w:r>
      <w:r w:rsidRPr="00224883">
        <w:rPr>
          <w:rFonts w:ascii="Consolas" w:eastAsia="宋体" w:hAnsi="Consolas" w:cs="MS Mincho" w:hint="eastAsia"/>
          <w:lang w:eastAsia="zh-CN"/>
        </w:rPr>
        <w:t>机</w:t>
      </w:r>
      <w:r w:rsidRPr="00224883">
        <w:rPr>
          <w:rFonts w:ascii="Consolas" w:eastAsia="宋体" w:hAnsi="Consolas" w:cs="微软雅黑" w:hint="eastAsia"/>
          <w:lang w:eastAsia="zh-CN"/>
        </w:rPr>
        <w:t>实现</w:t>
      </w:r>
      <w:r w:rsidRPr="00224883">
        <w:rPr>
          <w:rFonts w:ascii="Consolas" w:eastAsia="宋体" w:hAnsi="Consolas" w:cs="MS Mincho" w:hint="eastAsia"/>
          <w:lang w:eastAsia="zh-CN"/>
        </w:rPr>
        <w:t>档位循</w:t>
      </w:r>
      <w:r w:rsidRPr="00224883">
        <w:rPr>
          <w:rFonts w:ascii="Consolas" w:eastAsia="宋体" w:hAnsi="Consolas" w:cs="微软雅黑" w:hint="eastAsia"/>
          <w:lang w:eastAsia="zh-CN"/>
        </w:rPr>
        <w:t>环逻辑</w:t>
      </w:r>
      <w:r w:rsidRPr="00224883">
        <w:rPr>
          <w:rFonts w:ascii="Consolas" w:eastAsia="宋体" w:hAnsi="Consolas" w:cs="MS Mincho" w:hint="eastAsia"/>
          <w:lang w:eastAsia="zh-CN"/>
        </w:rPr>
        <w:t>，初期因未做</w:t>
      </w:r>
      <w:r w:rsidRPr="00224883">
        <w:rPr>
          <w:rFonts w:ascii="Consolas" w:eastAsia="宋体" w:hAnsi="Consolas"/>
          <w:lang w:eastAsia="zh-CN"/>
        </w:rPr>
        <w:t>DWT</w:t>
      </w:r>
      <w:proofErr w:type="gramStart"/>
      <w:r w:rsidRPr="00224883">
        <w:rPr>
          <w:rFonts w:ascii="Consolas" w:eastAsia="宋体" w:hAnsi="Consolas"/>
          <w:lang w:eastAsia="zh-CN"/>
        </w:rPr>
        <w:t>消抖出</w:t>
      </w:r>
      <w:r w:rsidRPr="00224883">
        <w:rPr>
          <w:rFonts w:ascii="Consolas" w:eastAsia="宋体" w:hAnsi="Consolas" w:cs="微软雅黑" w:hint="eastAsia"/>
          <w:lang w:eastAsia="zh-CN"/>
        </w:rPr>
        <w:t>现</w:t>
      </w:r>
      <w:proofErr w:type="gramEnd"/>
      <w:r w:rsidRPr="00224883">
        <w:rPr>
          <w:rFonts w:ascii="Consolas" w:eastAsia="宋体" w:hAnsi="Consolas" w:cs="MS Mincho" w:hint="eastAsia"/>
          <w:lang w:eastAsia="zh-CN"/>
        </w:rPr>
        <w:t>档位乱跳，</w:t>
      </w:r>
      <w:proofErr w:type="gramStart"/>
      <w:r w:rsidRPr="00224883">
        <w:rPr>
          <w:rFonts w:ascii="Consolas" w:eastAsia="宋体" w:hAnsi="Consolas" w:cs="微软雅黑" w:hint="eastAsia"/>
          <w:lang w:eastAsia="zh-CN"/>
        </w:rPr>
        <w:t>补</w:t>
      </w:r>
      <w:r w:rsidRPr="00224883">
        <w:rPr>
          <w:rFonts w:ascii="Consolas" w:eastAsia="宋体" w:hAnsi="Consolas" w:cs="MS Mincho" w:hint="eastAsia"/>
          <w:lang w:eastAsia="zh-CN"/>
        </w:rPr>
        <w:t>充消抖代</w:t>
      </w:r>
      <w:r w:rsidRPr="00224883">
        <w:rPr>
          <w:rFonts w:ascii="Consolas" w:eastAsia="宋体" w:hAnsi="Consolas" w:cs="微软雅黑" w:hint="eastAsia"/>
          <w:lang w:eastAsia="zh-CN"/>
        </w:rPr>
        <w:t>码</w:t>
      </w:r>
      <w:proofErr w:type="gramEnd"/>
      <w:r w:rsidRPr="00224883">
        <w:rPr>
          <w:rFonts w:ascii="Consolas" w:eastAsia="宋体" w:hAnsi="Consolas" w:cs="MS Mincho" w:hint="eastAsia"/>
          <w:lang w:eastAsia="zh-CN"/>
        </w:rPr>
        <w:t>后恢复正常，加深了</w:t>
      </w:r>
      <w:r w:rsidRPr="00224883">
        <w:rPr>
          <w:rFonts w:ascii="Consolas" w:eastAsia="宋体" w:hAnsi="Consolas" w:cs="微软雅黑" w:hint="eastAsia"/>
          <w:lang w:eastAsia="zh-CN"/>
        </w:rPr>
        <w:t>对</w:t>
      </w:r>
      <w:r w:rsidRPr="00224883">
        <w:rPr>
          <w:rFonts w:ascii="Consolas" w:eastAsia="宋体" w:hAnsi="Consolas" w:cs="MS Mincho" w:hint="eastAsia"/>
          <w:lang w:eastAsia="zh-CN"/>
        </w:rPr>
        <w:t>汽</w:t>
      </w:r>
      <w:r w:rsidRPr="00224883">
        <w:rPr>
          <w:rFonts w:ascii="Consolas" w:eastAsia="宋体" w:hAnsi="Consolas" w:cs="微软雅黑" w:hint="eastAsia"/>
          <w:lang w:eastAsia="zh-CN"/>
        </w:rPr>
        <w:t>车电</w:t>
      </w:r>
      <w:r w:rsidRPr="00224883">
        <w:rPr>
          <w:rFonts w:ascii="Consolas" w:eastAsia="宋体" w:hAnsi="Consolas" w:cs="MS Mincho" w:hint="eastAsia"/>
          <w:lang w:eastAsia="zh-CN"/>
        </w:rPr>
        <w:t>控档位控制原理的理解。</w:t>
      </w:r>
    </w:p>
    <w:p w14:paraId="635F7602" w14:textId="00CCE193" w:rsidR="009F114A" w:rsidRDefault="009F114A" w:rsidP="009F114A">
      <w:pPr>
        <w:spacing w:after="170"/>
        <w:rPr>
          <w:rFonts w:ascii="Consolas" w:eastAsia="宋体" w:hAnsi="Consolas" w:cs="MS Mincho"/>
          <w:lang w:eastAsia="zh-CN"/>
        </w:rPr>
      </w:pPr>
      <w:r>
        <w:rPr>
          <w:rFonts w:ascii="Consolas" w:eastAsia="宋体" w:hAnsi="Consolas" w:cs="MS Mincho" w:hint="eastAsia"/>
          <w:lang w:eastAsia="zh-CN"/>
        </w:rPr>
        <w:t>王舒乐：</w:t>
      </w:r>
    </w:p>
    <w:p w14:paraId="5E08FF70" w14:textId="5A210B20" w:rsidR="009F114A" w:rsidRPr="009F114A" w:rsidRDefault="009F114A" w:rsidP="009F114A">
      <w:pPr>
        <w:spacing w:after="170"/>
        <w:ind w:firstLineChars="200" w:firstLine="480"/>
        <w:rPr>
          <w:rFonts w:ascii="Consolas" w:eastAsia="宋体" w:hAnsi="Consolas" w:cs="微软雅黑" w:hint="eastAsia"/>
          <w:lang w:eastAsia="zh-CN"/>
        </w:rPr>
      </w:pPr>
      <w:r w:rsidRPr="009F114A">
        <w:rPr>
          <w:rFonts w:ascii="Consolas" w:eastAsia="宋体" w:hAnsi="Consolas" w:cs="微软雅黑"/>
          <w:lang w:eastAsia="zh-CN"/>
        </w:rPr>
        <w:t>通过本次实验，我掌握了</w:t>
      </w:r>
      <w:r w:rsidRPr="009F114A">
        <w:rPr>
          <w:rFonts w:ascii="Consolas" w:eastAsia="宋体" w:hAnsi="Consolas" w:cs="微软雅黑"/>
          <w:lang w:eastAsia="zh-CN"/>
        </w:rPr>
        <w:t>STM32</w:t>
      </w:r>
      <w:r w:rsidRPr="009F114A">
        <w:rPr>
          <w:rFonts w:ascii="Consolas" w:eastAsia="宋体" w:hAnsi="Consolas" w:cs="微软雅黑"/>
          <w:lang w:eastAsia="zh-CN"/>
        </w:rPr>
        <w:t>中断配置与</w:t>
      </w:r>
      <w:proofErr w:type="gramStart"/>
      <w:r w:rsidRPr="009F114A">
        <w:rPr>
          <w:rFonts w:ascii="Consolas" w:eastAsia="宋体" w:hAnsi="Consolas" w:cs="微软雅黑"/>
          <w:lang w:eastAsia="zh-CN"/>
        </w:rPr>
        <w:t>硬件消抖知识</w:t>
      </w:r>
      <w:proofErr w:type="gramEnd"/>
      <w:r w:rsidRPr="009F114A">
        <w:rPr>
          <w:rFonts w:ascii="Consolas" w:eastAsia="宋体" w:hAnsi="Consolas" w:cs="微软雅黑"/>
          <w:lang w:eastAsia="zh-CN"/>
        </w:rPr>
        <w:t>。调试时按键失灵，修正引脚触发方式后排除故障，深刻体会到硬件配置细节对程序运行的关键作用。</w:t>
      </w:r>
    </w:p>
    <w:p w14:paraId="5D5F6D05" w14:textId="77777777" w:rsidR="00EB7984" w:rsidRPr="00224883" w:rsidRDefault="002A58E7">
      <w:pPr>
        <w:pStyle w:val="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七、思考题回答（</w:t>
      </w:r>
      <w:r w:rsidRPr="00224883">
        <w:rPr>
          <w:rFonts w:ascii="Consolas" w:eastAsia="宋体" w:hAnsi="Consolas"/>
          <w:lang w:eastAsia="zh-CN"/>
        </w:rPr>
        <w:t>5</w:t>
      </w:r>
      <w:r w:rsidRPr="00224883">
        <w:rPr>
          <w:rFonts w:ascii="Consolas" w:eastAsia="宋体" w:hAnsi="Consolas"/>
          <w:lang w:eastAsia="zh-CN"/>
        </w:rPr>
        <w:t>分）</w:t>
      </w:r>
    </w:p>
    <w:p w14:paraId="30E63BB9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说明：请回答实验任务书中的思考题</w:t>
      </w:r>
    </w:p>
    <w:p w14:paraId="0B8DF90F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1. </w:t>
      </w:r>
      <w:r w:rsidRPr="00224883">
        <w:rPr>
          <w:rFonts w:ascii="Consolas" w:eastAsia="宋体" w:hAnsi="Consolas"/>
          <w:lang w:eastAsia="zh-CN"/>
        </w:rPr>
        <w:t>为什么按键要配置为下降沿触发而不是上升沿触发？</w:t>
      </w:r>
    </w:p>
    <w:p w14:paraId="6098678C" w14:textId="3552A947" w:rsidR="002A58E7" w:rsidRPr="00224883" w:rsidRDefault="002A58E7" w:rsidP="002A58E7">
      <w:pPr>
        <w:spacing w:after="17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</w:t>
      </w:r>
      <w:r w:rsidRPr="00224883">
        <w:rPr>
          <w:rFonts w:ascii="Consolas" w:eastAsia="宋体" w:hAnsi="Consolas"/>
          <w:lang w:eastAsia="zh-CN"/>
        </w:rPr>
        <w:t>答：</w:t>
      </w:r>
      <w:r w:rsidRPr="00224883">
        <w:rPr>
          <w:rFonts w:ascii="Consolas" w:eastAsia="宋体" w:hAnsi="Consolas" w:cs="微软雅黑"/>
          <w:lang w:eastAsia="zh-CN"/>
        </w:rPr>
        <w:t>KEY0</w:t>
      </w:r>
      <w:r w:rsidRPr="00224883">
        <w:rPr>
          <w:rFonts w:ascii="Consolas" w:eastAsia="宋体" w:hAnsi="Consolas" w:cs="微软雅黑"/>
          <w:lang w:eastAsia="zh-CN"/>
        </w:rPr>
        <w:t>按</w:t>
      </w:r>
      <w:r w:rsidRPr="00224883">
        <w:rPr>
          <w:rFonts w:ascii="Consolas" w:eastAsia="宋体" w:hAnsi="Consolas" w:cs="微软雅黑" w:hint="eastAsia"/>
          <w:lang w:eastAsia="zh-CN"/>
        </w:rPr>
        <w:t>键一端接</w:t>
      </w:r>
      <w:r w:rsidRPr="00224883">
        <w:rPr>
          <w:rFonts w:ascii="Consolas" w:eastAsia="宋体" w:hAnsi="Consolas" w:cs="微软雅黑"/>
          <w:lang w:eastAsia="zh-CN"/>
        </w:rPr>
        <w:t>GND</w:t>
      </w:r>
      <w:r w:rsidRPr="00224883">
        <w:rPr>
          <w:rFonts w:ascii="Consolas" w:eastAsia="宋体" w:hAnsi="Consolas" w:cs="微软雅黑"/>
          <w:lang w:eastAsia="zh-CN"/>
        </w:rPr>
        <w:t>，另一端接</w:t>
      </w:r>
      <w:r w:rsidRPr="00224883">
        <w:rPr>
          <w:rFonts w:ascii="Consolas" w:eastAsia="宋体" w:hAnsi="Consolas" w:cs="微软雅黑"/>
          <w:lang w:eastAsia="zh-CN"/>
        </w:rPr>
        <w:t>PE4</w:t>
      </w:r>
      <w:r w:rsidRPr="00224883">
        <w:rPr>
          <w:rFonts w:ascii="Consolas" w:eastAsia="宋体" w:hAnsi="Consolas" w:cs="微软雅黑"/>
          <w:lang w:eastAsia="zh-CN"/>
        </w:rPr>
        <w:t>，并且</w:t>
      </w:r>
      <w:r w:rsidRPr="00224883">
        <w:rPr>
          <w:rFonts w:ascii="Consolas" w:eastAsia="宋体" w:hAnsi="Consolas" w:cs="微软雅黑"/>
          <w:lang w:eastAsia="zh-CN"/>
        </w:rPr>
        <w:t>PE4</w:t>
      </w:r>
      <w:r w:rsidRPr="00224883">
        <w:rPr>
          <w:rFonts w:ascii="Consolas" w:eastAsia="宋体" w:hAnsi="Consolas" w:cs="微软雅黑"/>
          <w:lang w:eastAsia="zh-CN"/>
        </w:rPr>
        <w:t>配置了内部上拉</w:t>
      </w:r>
      <w:r w:rsidRPr="00224883">
        <w:rPr>
          <w:rFonts w:ascii="Consolas" w:eastAsia="宋体" w:hAnsi="Consolas" w:cs="微软雅黑" w:hint="eastAsia"/>
          <w:lang w:eastAsia="zh-CN"/>
        </w:rPr>
        <w:t>电阻。</w:t>
      </w:r>
      <w:r w:rsidRPr="00224883">
        <w:rPr>
          <w:rFonts w:ascii="Consolas" w:eastAsia="宋体" w:hAnsi="Consolas" w:cs="微软雅黑"/>
          <w:lang w:eastAsia="zh-CN"/>
        </w:rPr>
        <w:t xml:space="preserve">  </w:t>
      </w:r>
    </w:p>
    <w:p w14:paraId="51C9616A" w14:textId="1C8FF176" w:rsidR="002A58E7" w:rsidRPr="00224883" w:rsidRDefault="002A58E7" w:rsidP="002A58E7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未按</w:t>
      </w:r>
      <w:r w:rsidRPr="00224883">
        <w:rPr>
          <w:rFonts w:ascii="Consolas" w:eastAsia="宋体" w:hAnsi="Consolas" w:cs="微软雅黑" w:hint="eastAsia"/>
          <w:lang w:eastAsia="zh-CN"/>
        </w:rPr>
        <w:t>键时：</w:t>
      </w:r>
      <w:r w:rsidRPr="00224883">
        <w:rPr>
          <w:rFonts w:ascii="Consolas" w:eastAsia="宋体" w:hAnsi="Consolas" w:cs="微软雅黑"/>
          <w:lang w:eastAsia="zh-CN"/>
        </w:rPr>
        <w:t>PE4</w:t>
      </w:r>
      <w:r w:rsidRPr="00224883">
        <w:rPr>
          <w:rFonts w:ascii="Consolas" w:eastAsia="宋体" w:hAnsi="Consolas" w:cs="微软雅黑"/>
          <w:lang w:eastAsia="zh-CN"/>
        </w:rPr>
        <w:t>保持高</w:t>
      </w:r>
      <w:r w:rsidRPr="00224883">
        <w:rPr>
          <w:rFonts w:ascii="Consolas" w:eastAsia="宋体" w:hAnsi="Consolas" w:cs="微软雅黑" w:hint="eastAsia"/>
          <w:lang w:eastAsia="zh-CN"/>
        </w:rPr>
        <w:t>电平。</w:t>
      </w:r>
      <w:r w:rsidRPr="00224883">
        <w:rPr>
          <w:rFonts w:ascii="Consolas" w:eastAsia="宋体" w:hAnsi="Consolas" w:cs="微软雅黑"/>
          <w:lang w:eastAsia="zh-CN"/>
        </w:rPr>
        <w:t xml:space="preserve">  </w:t>
      </w:r>
    </w:p>
    <w:p w14:paraId="35AB0D81" w14:textId="592F06DF" w:rsidR="002A58E7" w:rsidRPr="00224883" w:rsidRDefault="002A58E7" w:rsidP="002A58E7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按下</w:t>
      </w:r>
      <w:r w:rsidRPr="00224883">
        <w:rPr>
          <w:rFonts w:ascii="Consolas" w:eastAsia="宋体" w:hAnsi="Consolas" w:cs="微软雅黑" w:hint="eastAsia"/>
          <w:lang w:eastAsia="zh-CN"/>
        </w:rPr>
        <w:t>时：</w:t>
      </w:r>
      <w:r w:rsidRPr="00224883">
        <w:rPr>
          <w:rFonts w:ascii="Consolas" w:eastAsia="宋体" w:hAnsi="Consolas" w:cs="微软雅黑"/>
          <w:lang w:eastAsia="zh-CN"/>
        </w:rPr>
        <w:t>PE4</w:t>
      </w:r>
      <w:r w:rsidRPr="00224883">
        <w:rPr>
          <w:rFonts w:ascii="Consolas" w:eastAsia="宋体" w:hAnsi="Consolas" w:cs="微软雅黑"/>
          <w:lang w:eastAsia="zh-CN"/>
        </w:rPr>
        <w:t>瞬</w:t>
      </w:r>
      <w:r w:rsidRPr="00224883">
        <w:rPr>
          <w:rFonts w:ascii="Consolas" w:eastAsia="宋体" w:hAnsi="Consolas" w:cs="微软雅黑" w:hint="eastAsia"/>
          <w:lang w:eastAsia="zh-CN"/>
        </w:rPr>
        <w:t>间被拉低，会产生一个</w:t>
      </w:r>
      <w:r w:rsidRPr="00224883">
        <w:rPr>
          <w:rFonts w:ascii="Consolas" w:eastAsia="宋体" w:hAnsi="Consolas" w:cs="微软雅黑"/>
          <w:lang w:eastAsia="zh-CN"/>
        </w:rPr>
        <w:t>“</w:t>
      </w:r>
      <w:r w:rsidRPr="00224883">
        <w:rPr>
          <w:rFonts w:ascii="Consolas" w:eastAsia="宋体" w:hAnsi="Consolas" w:cs="微软雅黑"/>
          <w:lang w:eastAsia="zh-CN"/>
        </w:rPr>
        <w:t>由高到低</w:t>
      </w:r>
      <w:r w:rsidRPr="00224883">
        <w:rPr>
          <w:rFonts w:ascii="Consolas" w:eastAsia="宋体" w:hAnsi="Consolas" w:cs="微软雅黑"/>
          <w:lang w:eastAsia="zh-CN"/>
        </w:rPr>
        <w:t>”</w:t>
      </w:r>
      <w:r w:rsidRPr="00224883">
        <w:rPr>
          <w:rFonts w:ascii="Consolas" w:eastAsia="宋体" w:hAnsi="Consolas" w:cs="微软雅黑"/>
          <w:lang w:eastAsia="zh-CN"/>
        </w:rPr>
        <w:t>的跳</w:t>
      </w:r>
      <w:r w:rsidRPr="00224883">
        <w:rPr>
          <w:rFonts w:ascii="Consolas" w:eastAsia="宋体" w:hAnsi="Consolas" w:cs="微软雅黑" w:hint="eastAsia"/>
          <w:lang w:eastAsia="zh-CN"/>
        </w:rPr>
        <w:t>变，即下降沿。</w:t>
      </w:r>
      <w:r w:rsidRPr="00224883">
        <w:rPr>
          <w:rFonts w:ascii="Consolas" w:eastAsia="宋体" w:hAnsi="Consolas" w:cs="微软雅黑"/>
          <w:lang w:eastAsia="zh-CN"/>
        </w:rPr>
        <w:t xml:space="preserve">  </w:t>
      </w:r>
    </w:p>
    <w:p w14:paraId="7E31DA36" w14:textId="77777777" w:rsidR="00257FC4" w:rsidRPr="00224883" w:rsidRDefault="002A58E7" w:rsidP="002A58E7">
      <w:pPr>
        <w:spacing w:after="170"/>
        <w:ind w:firstLineChars="200" w:firstLine="480"/>
        <w:rPr>
          <w:rFonts w:ascii="Consolas" w:eastAsia="宋体" w:hAnsi="Consolas" w:cs="微软雅黑"/>
          <w:lang w:eastAsia="zh-CN"/>
        </w:rPr>
      </w:pPr>
      <w:r w:rsidRPr="00224883">
        <w:rPr>
          <w:rFonts w:ascii="Consolas" w:eastAsia="宋体" w:hAnsi="Consolas" w:cs="微软雅黑"/>
          <w:lang w:eastAsia="zh-CN"/>
        </w:rPr>
        <w:t>下降沿触</w:t>
      </w:r>
      <w:r w:rsidRPr="00224883">
        <w:rPr>
          <w:rFonts w:ascii="Consolas" w:eastAsia="宋体" w:hAnsi="Consolas" w:cs="微软雅黑" w:hint="eastAsia"/>
          <w:lang w:eastAsia="zh-CN"/>
        </w:rPr>
        <w:t>发能够</w:t>
      </w:r>
      <w:r w:rsidRPr="00224883">
        <w:rPr>
          <w:rFonts w:ascii="Consolas" w:eastAsia="宋体" w:hAnsi="Consolas" w:cs="微软雅黑"/>
          <w:lang w:eastAsia="zh-CN"/>
        </w:rPr>
        <w:t>“</w:t>
      </w:r>
      <w:r w:rsidRPr="00224883">
        <w:rPr>
          <w:rFonts w:ascii="Consolas" w:eastAsia="宋体" w:hAnsi="Consolas" w:cs="微软雅黑"/>
          <w:lang w:eastAsia="zh-CN"/>
        </w:rPr>
        <w:t>精准捕</w:t>
      </w:r>
      <w:r w:rsidRPr="00224883">
        <w:rPr>
          <w:rFonts w:ascii="Consolas" w:eastAsia="宋体" w:hAnsi="Consolas" w:cs="微软雅黑" w:hint="eastAsia"/>
          <w:lang w:eastAsia="zh-CN"/>
        </w:rPr>
        <w:t>获按键按下的瞬间</w:t>
      </w:r>
      <w:r w:rsidRPr="00224883">
        <w:rPr>
          <w:rFonts w:ascii="Consolas" w:eastAsia="宋体" w:hAnsi="Consolas" w:cs="微软雅黑"/>
          <w:lang w:eastAsia="zh-CN"/>
        </w:rPr>
        <w:t>”</w:t>
      </w:r>
      <w:r w:rsidRPr="00224883">
        <w:rPr>
          <w:rFonts w:ascii="Consolas" w:eastAsia="宋体" w:hAnsi="Consolas" w:cs="微软雅黑"/>
          <w:lang w:eastAsia="zh-CN"/>
        </w:rPr>
        <w:t>，响</w:t>
      </w:r>
      <w:r w:rsidRPr="00224883">
        <w:rPr>
          <w:rFonts w:ascii="Consolas" w:eastAsia="宋体" w:hAnsi="Consolas" w:cs="微软雅黑" w:hint="eastAsia"/>
          <w:lang w:eastAsia="zh-CN"/>
        </w:rPr>
        <w:t>应及时；如果使用上升沿触发，那么对应按键就会释放，这样会有延迟感。同时配合内部上拉电阻，不需要外部电路，这样硬件会简单可靠。</w:t>
      </w:r>
    </w:p>
    <w:p w14:paraId="598D4D57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 xml:space="preserve">2. DWT </w:t>
      </w:r>
      <w:proofErr w:type="gramStart"/>
      <w:r w:rsidRPr="00224883">
        <w:rPr>
          <w:rFonts w:ascii="Consolas" w:eastAsia="宋体" w:hAnsi="Consolas"/>
          <w:lang w:eastAsia="zh-CN"/>
        </w:rPr>
        <w:t>消抖与</w:t>
      </w:r>
      <w:proofErr w:type="gramEnd"/>
      <w:r w:rsidRPr="00224883">
        <w:rPr>
          <w:rFonts w:ascii="Consolas" w:eastAsia="宋体" w:hAnsi="Consolas"/>
          <w:lang w:eastAsia="zh-CN"/>
        </w:rPr>
        <w:t>软件</w:t>
      </w:r>
      <w:proofErr w:type="gramStart"/>
      <w:r w:rsidRPr="00224883">
        <w:rPr>
          <w:rFonts w:ascii="Consolas" w:eastAsia="宋体" w:hAnsi="Consolas"/>
          <w:lang w:eastAsia="zh-CN"/>
        </w:rPr>
        <w:t>延时消抖相比</w:t>
      </w:r>
      <w:proofErr w:type="gramEnd"/>
      <w:r w:rsidRPr="00224883">
        <w:rPr>
          <w:rFonts w:ascii="Consolas" w:eastAsia="宋体" w:hAnsi="Consolas"/>
          <w:lang w:eastAsia="zh-CN"/>
        </w:rPr>
        <w:t>有什么优势？</w:t>
      </w:r>
    </w:p>
    <w:p w14:paraId="1CDCE909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答：软件延时消抖</w:t>
      </w:r>
      <w:r w:rsidRPr="00224883">
        <w:rPr>
          <w:rFonts w:ascii="Consolas" w:eastAsia="宋体" w:hAnsi="Consolas" w:hint="eastAsia"/>
          <w:lang w:eastAsia="zh-CN"/>
        </w:rPr>
        <w:t>：</w:t>
      </w:r>
      <w:r w:rsidRPr="00224883">
        <w:rPr>
          <w:rFonts w:ascii="Consolas" w:eastAsia="宋体" w:hAnsi="Consolas"/>
          <w:lang w:eastAsia="zh-CN"/>
        </w:rPr>
        <w:t>简单易实现，但会阻塞</w:t>
      </w:r>
      <w:r w:rsidRPr="00224883">
        <w:rPr>
          <w:rFonts w:ascii="Consolas" w:eastAsia="宋体" w:hAnsi="Consolas"/>
          <w:lang w:eastAsia="zh-CN"/>
        </w:rPr>
        <w:t>CPU</w:t>
      </w:r>
      <w:r w:rsidRPr="00224883">
        <w:rPr>
          <w:rFonts w:ascii="Consolas" w:eastAsia="宋体" w:hAnsi="Consolas"/>
          <w:lang w:eastAsia="zh-CN"/>
        </w:rPr>
        <w:t>，在延时期间无法执行其他任务（包括其他中断）。延时长度难以精确权衡：太长影响响应，太短</w:t>
      </w:r>
      <w:proofErr w:type="gramStart"/>
      <w:r w:rsidRPr="00224883">
        <w:rPr>
          <w:rFonts w:ascii="Consolas" w:eastAsia="宋体" w:hAnsi="Consolas"/>
          <w:lang w:eastAsia="zh-CN"/>
        </w:rPr>
        <w:t>消抖不</w:t>
      </w:r>
      <w:proofErr w:type="gramEnd"/>
      <w:r w:rsidRPr="00224883">
        <w:rPr>
          <w:rFonts w:ascii="Consolas" w:eastAsia="宋体" w:hAnsi="Consolas"/>
          <w:lang w:eastAsia="zh-CN"/>
        </w:rPr>
        <w:t>彻底。</w:t>
      </w:r>
    </w:p>
    <w:p w14:paraId="61E4BD5B" w14:textId="5499743F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DWT</w:t>
      </w:r>
      <w:proofErr w:type="gramStart"/>
      <w:r w:rsidRPr="00224883">
        <w:rPr>
          <w:rFonts w:ascii="Consolas" w:eastAsia="宋体" w:hAnsi="Consolas"/>
          <w:lang w:eastAsia="zh-CN"/>
        </w:rPr>
        <w:t>消抖</w:t>
      </w:r>
      <w:r w:rsidR="00807413" w:rsidRPr="00224883">
        <w:rPr>
          <w:rFonts w:ascii="Consolas" w:eastAsia="宋体" w:hAnsi="Consolas" w:hint="eastAsia"/>
          <w:lang w:eastAsia="zh-CN"/>
        </w:rPr>
        <w:t>原理</w:t>
      </w:r>
      <w:proofErr w:type="gramEnd"/>
      <w:r w:rsidRPr="00224883">
        <w:rPr>
          <w:rFonts w:ascii="Consolas" w:eastAsia="宋体" w:hAnsi="Consolas"/>
          <w:lang w:eastAsia="zh-CN"/>
        </w:rPr>
        <w:t>：利用内核的免费计数器实现非阻塞检测。在中断中记录首次触发的时间戳，退出中断；主循环或定时器中再次检查时间差是否</w:t>
      </w:r>
      <w:proofErr w:type="gramStart"/>
      <w:r w:rsidRPr="00224883">
        <w:rPr>
          <w:rFonts w:ascii="Consolas" w:eastAsia="宋体" w:hAnsi="Consolas"/>
          <w:lang w:eastAsia="zh-CN"/>
        </w:rPr>
        <w:t>大于消抖阈值</w:t>
      </w:r>
      <w:proofErr w:type="gramEnd"/>
      <w:r w:rsidRPr="00224883">
        <w:rPr>
          <w:rFonts w:ascii="Consolas" w:eastAsia="宋体" w:hAnsi="Consolas"/>
          <w:lang w:eastAsia="zh-CN"/>
        </w:rPr>
        <w:t>。</w:t>
      </w:r>
    </w:p>
    <w:p w14:paraId="1F414A04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优势：</w:t>
      </w:r>
      <w:r w:rsidRPr="00224883">
        <w:rPr>
          <w:rFonts w:ascii="Consolas" w:eastAsia="宋体" w:hAnsi="Consolas"/>
          <w:lang w:eastAsia="zh-CN"/>
        </w:rPr>
        <w:t>CPU</w:t>
      </w:r>
      <w:r w:rsidRPr="00224883">
        <w:rPr>
          <w:rFonts w:ascii="Consolas" w:eastAsia="宋体" w:hAnsi="Consolas"/>
          <w:lang w:eastAsia="zh-CN"/>
        </w:rPr>
        <w:t>不阻塞、精度高（可到</w:t>
      </w:r>
      <w:r w:rsidRPr="00224883">
        <w:rPr>
          <w:rFonts w:ascii="Consolas" w:eastAsia="宋体" w:hAnsi="Consolas"/>
          <w:lang w:eastAsia="zh-CN"/>
        </w:rPr>
        <w:t>1</w:t>
      </w:r>
      <w:r w:rsidRPr="00224883">
        <w:rPr>
          <w:rFonts w:ascii="Consolas" w:eastAsia="宋体" w:hAnsi="Consolas"/>
          <w:lang w:eastAsia="zh-CN"/>
        </w:rPr>
        <w:t>个时钟周期）、不占用额外定时器。</w:t>
      </w:r>
    </w:p>
    <w:p w14:paraId="26C13BE5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综上所述，</w:t>
      </w:r>
      <w:r w:rsidRPr="00224883">
        <w:rPr>
          <w:rFonts w:ascii="Consolas" w:eastAsia="宋体" w:hAnsi="Consolas"/>
          <w:lang w:eastAsia="zh-CN"/>
        </w:rPr>
        <w:t>对于实时性要求高的系统，</w:t>
      </w:r>
      <w:r w:rsidRPr="00224883">
        <w:rPr>
          <w:rFonts w:ascii="Consolas" w:eastAsia="宋体" w:hAnsi="Consolas"/>
          <w:lang w:eastAsia="zh-CN"/>
        </w:rPr>
        <w:t>DWT</w:t>
      </w:r>
      <w:proofErr w:type="gramStart"/>
      <w:r w:rsidRPr="00224883">
        <w:rPr>
          <w:rFonts w:ascii="Consolas" w:eastAsia="宋体" w:hAnsi="Consolas"/>
          <w:lang w:eastAsia="zh-CN"/>
        </w:rPr>
        <w:t>消抖更优</w:t>
      </w:r>
      <w:proofErr w:type="gramEnd"/>
      <w:r w:rsidRPr="00224883">
        <w:rPr>
          <w:rFonts w:ascii="Consolas" w:eastAsia="宋体" w:hAnsi="Consolas"/>
          <w:lang w:eastAsia="zh-CN"/>
        </w:rPr>
        <w:t>；简单实验用</w:t>
      </w:r>
      <w:proofErr w:type="gramStart"/>
      <w:r w:rsidRPr="00224883">
        <w:rPr>
          <w:rFonts w:ascii="Consolas" w:eastAsia="宋体" w:hAnsi="Consolas"/>
          <w:lang w:eastAsia="zh-CN"/>
        </w:rPr>
        <w:t>延时消抖足够</w:t>
      </w:r>
      <w:proofErr w:type="gramEnd"/>
      <w:r w:rsidRPr="00224883">
        <w:rPr>
          <w:rFonts w:ascii="Consolas" w:eastAsia="宋体" w:hAnsi="Consolas"/>
          <w:lang w:eastAsia="zh-CN"/>
        </w:rPr>
        <w:t>。</w:t>
      </w:r>
    </w:p>
    <w:p w14:paraId="5E237BC2" w14:textId="77777777" w:rsidR="00EB7984" w:rsidRPr="00224883" w:rsidRDefault="002A58E7">
      <w:pPr>
        <w:spacing w:after="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3. </w:t>
      </w:r>
      <w:r w:rsidRPr="00224883">
        <w:rPr>
          <w:rFonts w:ascii="Consolas" w:eastAsia="宋体" w:hAnsi="Consolas"/>
          <w:lang w:eastAsia="zh-CN"/>
        </w:rPr>
        <w:t>如果要求从</w:t>
      </w:r>
      <w:r w:rsidRPr="00224883">
        <w:rPr>
          <w:rFonts w:ascii="Consolas" w:eastAsia="宋体" w:hAnsi="Consolas"/>
          <w:lang w:eastAsia="zh-CN"/>
        </w:rPr>
        <w:t>D</w:t>
      </w:r>
      <w:proofErr w:type="gramStart"/>
      <w:r w:rsidRPr="00224883">
        <w:rPr>
          <w:rFonts w:ascii="Consolas" w:eastAsia="宋体" w:hAnsi="Consolas"/>
          <w:lang w:eastAsia="zh-CN"/>
        </w:rPr>
        <w:t>档不能</w:t>
      </w:r>
      <w:proofErr w:type="gramEnd"/>
      <w:r w:rsidRPr="00224883">
        <w:rPr>
          <w:rFonts w:ascii="Consolas" w:eastAsia="宋体" w:hAnsi="Consolas"/>
          <w:lang w:eastAsia="zh-CN"/>
        </w:rPr>
        <w:t>直接切换到</w:t>
      </w:r>
      <w:r w:rsidRPr="00224883">
        <w:rPr>
          <w:rFonts w:ascii="Consolas" w:eastAsia="宋体" w:hAnsi="Consolas"/>
          <w:lang w:eastAsia="zh-CN"/>
        </w:rPr>
        <w:t>R</w:t>
      </w:r>
      <w:r w:rsidRPr="00224883">
        <w:rPr>
          <w:rFonts w:ascii="Consolas" w:eastAsia="宋体" w:hAnsi="Consolas"/>
          <w:lang w:eastAsia="zh-CN"/>
        </w:rPr>
        <w:t>档（需经过</w:t>
      </w:r>
      <w:r w:rsidRPr="00224883">
        <w:rPr>
          <w:rFonts w:ascii="Consolas" w:eastAsia="宋体" w:hAnsi="Consolas"/>
          <w:lang w:eastAsia="zh-CN"/>
        </w:rPr>
        <w:t>N</w:t>
      </w:r>
      <w:r w:rsidRPr="00224883">
        <w:rPr>
          <w:rFonts w:ascii="Consolas" w:eastAsia="宋体" w:hAnsi="Consolas"/>
          <w:lang w:eastAsia="zh-CN"/>
        </w:rPr>
        <w:t>档），如何修改代码？</w:t>
      </w:r>
    </w:p>
    <w:p w14:paraId="124FAAD4" w14:textId="77777777" w:rsidR="002A58E7" w:rsidRPr="00224883" w:rsidRDefault="002A58E7" w:rsidP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</w:t>
      </w:r>
      <w:r w:rsidRPr="00224883">
        <w:rPr>
          <w:rFonts w:ascii="Consolas" w:eastAsia="宋体" w:hAnsi="Consolas"/>
          <w:lang w:eastAsia="zh-CN"/>
        </w:rPr>
        <w:t>答：必</w:t>
      </w:r>
      <w:r w:rsidRPr="00224883">
        <w:rPr>
          <w:rFonts w:ascii="Consolas" w:eastAsia="宋体" w:hAnsi="Consolas" w:cs="宋体" w:hint="eastAsia"/>
          <w:lang w:eastAsia="zh-CN"/>
        </w:rPr>
        <w:t>须</w:t>
      </w:r>
      <w:r w:rsidRPr="00224883">
        <w:rPr>
          <w:rFonts w:ascii="Consolas" w:eastAsia="宋体" w:hAnsi="Consolas" w:cs="MS Mincho" w:hint="eastAsia"/>
          <w:lang w:eastAsia="zh-CN"/>
        </w:rPr>
        <w:t>使用有限状</w:t>
      </w:r>
      <w:r w:rsidRPr="00224883">
        <w:rPr>
          <w:rFonts w:ascii="Consolas" w:eastAsia="宋体" w:hAnsi="Consolas" w:cs="宋体" w:hint="eastAsia"/>
          <w:lang w:eastAsia="zh-CN"/>
        </w:rPr>
        <w:t>态</w:t>
      </w:r>
      <w:r w:rsidRPr="00224883">
        <w:rPr>
          <w:rFonts w:ascii="Consolas" w:eastAsia="宋体" w:hAnsi="Consolas" w:cs="MS Mincho" w:hint="eastAsia"/>
          <w:lang w:eastAsia="zh-CN"/>
        </w:rPr>
        <w:t>机（</w:t>
      </w:r>
      <w:r w:rsidRPr="00224883">
        <w:rPr>
          <w:rFonts w:ascii="Consolas" w:eastAsia="宋体" w:hAnsi="Consolas"/>
          <w:lang w:eastAsia="zh-CN"/>
        </w:rPr>
        <w:t>FSM</w:t>
      </w:r>
      <w:r w:rsidRPr="00224883">
        <w:rPr>
          <w:rFonts w:ascii="Consolas" w:eastAsia="宋体" w:hAnsi="Consolas"/>
          <w:lang w:eastAsia="zh-CN"/>
        </w:rPr>
        <w:t>）管理档位切</w:t>
      </w:r>
      <w:r w:rsidRPr="00224883">
        <w:rPr>
          <w:rFonts w:ascii="Consolas" w:eastAsia="宋体" w:hAnsi="Consolas" w:cs="宋体" w:hint="eastAsia"/>
          <w:lang w:eastAsia="zh-CN"/>
        </w:rPr>
        <w:t>换</w:t>
      </w:r>
      <w:r w:rsidRPr="00224883">
        <w:rPr>
          <w:rFonts w:ascii="Consolas" w:eastAsia="宋体" w:hAnsi="Consolas" w:cs="MS Mincho" w:hint="eastAsia"/>
          <w:lang w:eastAsia="zh-CN"/>
        </w:rPr>
        <w:t>，禁止直接跳</w:t>
      </w:r>
      <w:r w:rsidRPr="00224883">
        <w:rPr>
          <w:rFonts w:ascii="Consolas" w:eastAsia="宋体" w:hAnsi="Consolas" w:cs="宋体" w:hint="eastAsia"/>
          <w:lang w:eastAsia="zh-CN"/>
        </w:rPr>
        <w:t>转</w:t>
      </w:r>
      <w:r w:rsidRPr="00224883">
        <w:rPr>
          <w:rFonts w:ascii="Consolas" w:eastAsia="宋体" w:hAnsi="Consolas" w:cs="MS Mincho" w:hint="eastAsia"/>
          <w:lang w:eastAsia="zh-CN"/>
        </w:rPr>
        <w:t>。</w:t>
      </w:r>
      <w:r w:rsidRPr="00224883">
        <w:rPr>
          <w:rFonts w:ascii="Consolas" w:eastAsia="宋体" w:hAnsi="Consolas" w:cs="宋体" w:hint="eastAsia"/>
          <w:lang w:eastAsia="zh-CN"/>
        </w:rPr>
        <w:t>实现</w:t>
      </w:r>
      <w:r w:rsidRPr="00224883">
        <w:rPr>
          <w:rFonts w:ascii="Consolas" w:eastAsia="宋体" w:hAnsi="Consolas" w:cs="MS Mincho" w:hint="eastAsia"/>
          <w:lang w:eastAsia="zh-CN"/>
        </w:rPr>
        <w:t>方法如下：</w:t>
      </w:r>
    </w:p>
    <w:p w14:paraId="15594955" w14:textId="77777777" w:rsidR="002A58E7" w:rsidRPr="00224883" w:rsidRDefault="002A58E7" w:rsidP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1. </w:t>
      </w:r>
      <w:r w:rsidRPr="00224883">
        <w:rPr>
          <w:rFonts w:ascii="Consolas" w:eastAsia="宋体" w:hAnsi="Consolas"/>
          <w:lang w:eastAsia="zh-CN"/>
        </w:rPr>
        <w:t>定</w:t>
      </w:r>
      <w:r w:rsidRPr="00224883">
        <w:rPr>
          <w:rFonts w:ascii="Consolas" w:eastAsia="宋体" w:hAnsi="Consolas" w:cs="宋体" w:hint="eastAsia"/>
          <w:lang w:eastAsia="zh-CN"/>
        </w:rPr>
        <w:t>义</w:t>
      </w:r>
      <w:r w:rsidRPr="00224883">
        <w:rPr>
          <w:rFonts w:ascii="Consolas" w:eastAsia="宋体" w:hAnsi="Consolas" w:cs="MS Mincho" w:hint="eastAsia"/>
          <w:lang w:eastAsia="zh-CN"/>
        </w:rPr>
        <w:t>档位枚</w:t>
      </w:r>
      <w:r w:rsidRPr="00224883">
        <w:rPr>
          <w:rFonts w:ascii="Consolas" w:eastAsia="宋体" w:hAnsi="Consolas" w:cs="宋体" w:hint="eastAsia"/>
          <w:lang w:eastAsia="zh-CN"/>
        </w:rPr>
        <w:t>举类</w:t>
      </w:r>
      <w:r w:rsidRPr="00224883">
        <w:rPr>
          <w:rFonts w:ascii="Consolas" w:eastAsia="宋体" w:hAnsi="Consolas" w:cs="MS Mincho" w:hint="eastAsia"/>
          <w:lang w:eastAsia="zh-CN"/>
        </w:rPr>
        <w:t>型，</w:t>
      </w:r>
      <w:r w:rsidRPr="00224883">
        <w:rPr>
          <w:rFonts w:ascii="Consolas" w:eastAsia="宋体" w:hAnsi="Consolas" w:cs="宋体" w:hint="eastAsia"/>
          <w:lang w:eastAsia="zh-CN"/>
        </w:rPr>
        <w:t>顺</w:t>
      </w:r>
      <w:r w:rsidRPr="00224883">
        <w:rPr>
          <w:rFonts w:ascii="Consolas" w:eastAsia="宋体" w:hAnsi="Consolas" w:cs="MS Mincho" w:hint="eastAsia"/>
          <w:lang w:eastAsia="zh-CN"/>
        </w:rPr>
        <w:t>序</w:t>
      </w:r>
      <w:r w:rsidRPr="00224883">
        <w:rPr>
          <w:rFonts w:ascii="Consolas" w:eastAsia="宋体" w:hAnsi="Consolas" w:cs="宋体" w:hint="eastAsia"/>
          <w:lang w:eastAsia="zh-CN"/>
        </w:rPr>
        <w:t>为</w:t>
      </w:r>
      <w:r w:rsidRPr="00224883">
        <w:rPr>
          <w:rFonts w:ascii="Consolas" w:eastAsia="宋体" w:hAnsi="Consolas"/>
          <w:lang w:eastAsia="zh-CN"/>
        </w:rPr>
        <w:t>P</w:t>
      </w:r>
      <w:r w:rsidRPr="00224883">
        <w:rPr>
          <w:rFonts w:ascii="Consolas" w:eastAsia="宋体" w:hAnsi="Consolas"/>
          <w:lang w:eastAsia="zh-CN"/>
        </w:rPr>
        <w:t>、</w:t>
      </w:r>
      <w:r w:rsidRPr="00224883">
        <w:rPr>
          <w:rFonts w:ascii="Consolas" w:eastAsia="宋体" w:hAnsi="Consolas"/>
          <w:lang w:eastAsia="zh-CN"/>
        </w:rPr>
        <w:t>R</w:t>
      </w:r>
      <w:r w:rsidRPr="00224883">
        <w:rPr>
          <w:rFonts w:ascii="Consolas" w:eastAsia="宋体" w:hAnsi="Consolas"/>
          <w:lang w:eastAsia="zh-CN"/>
        </w:rPr>
        <w:t>、</w:t>
      </w:r>
      <w:r w:rsidRPr="00224883">
        <w:rPr>
          <w:rFonts w:ascii="Consolas" w:eastAsia="宋体" w:hAnsi="Consolas"/>
          <w:lang w:eastAsia="zh-CN"/>
        </w:rPr>
        <w:t>N</w:t>
      </w:r>
      <w:r w:rsidRPr="00224883">
        <w:rPr>
          <w:rFonts w:ascii="Consolas" w:eastAsia="宋体" w:hAnsi="Consolas"/>
          <w:lang w:eastAsia="zh-CN"/>
        </w:rPr>
        <w:t>、</w:t>
      </w:r>
      <w:r w:rsidRPr="00224883">
        <w:rPr>
          <w:rFonts w:ascii="Consolas" w:eastAsia="宋体" w:hAnsi="Consolas"/>
          <w:lang w:eastAsia="zh-CN"/>
        </w:rPr>
        <w:t>D</w:t>
      </w:r>
      <w:r w:rsidRPr="00224883">
        <w:rPr>
          <w:rFonts w:ascii="Consolas" w:eastAsia="宋体" w:hAnsi="Consolas"/>
          <w:lang w:eastAsia="zh-CN"/>
        </w:rPr>
        <w:t>（按安全</w:t>
      </w:r>
      <w:r w:rsidRPr="00224883">
        <w:rPr>
          <w:rFonts w:ascii="Consolas" w:eastAsia="宋体" w:hAnsi="Consolas" w:cs="宋体" w:hint="eastAsia"/>
          <w:lang w:eastAsia="zh-CN"/>
        </w:rPr>
        <w:t>逻辑</w:t>
      </w:r>
      <w:r w:rsidRPr="00224883">
        <w:rPr>
          <w:rFonts w:ascii="Consolas" w:eastAsia="宋体" w:hAnsi="Consolas" w:cs="MS Mincho" w:hint="eastAsia"/>
          <w:lang w:eastAsia="zh-CN"/>
        </w:rPr>
        <w:t>排列）。</w:t>
      </w:r>
    </w:p>
    <w:p w14:paraId="1D5EEBD7" w14:textId="77777777" w:rsidR="002A58E7" w:rsidRPr="00224883" w:rsidRDefault="002A58E7" w:rsidP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2. </w:t>
      </w:r>
      <w:r w:rsidRPr="00224883">
        <w:rPr>
          <w:rFonts w:ascii="Consolas" w:eastAsia="宋体" w:hAnsi="Consolas" w:cs="宋体" w:hint="eastAsia"/>
          <w:lang w:eastAsia="zh-CN"/>
        </w:rPr>
        <w:t>编</w:t>
      </w:r>
      <w:r w:rsidRPr="00224883">
        <w:rPr>
          <w:rFonts w:ascii="Consolas" w:eastAsia="宋体" w:hAnsi="Consolas" w:cs="MS Mincho" w:hint="eastAsia"/>
          <w:lang w:eastAsia="zh-CN"/>
        </w:rPr>
        <w:t>写升档函数</w:t>
      </w:r>
      <w:r w:rsidRPr="00224883">
        <w:rPr>
          <w:rFonts w:ascii="Consolas" w:eastAsia="宋体" w:hAnsi="Consolas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lang w:eastAsia="zh-CN"/>
        </w:rPr>
        <w:t>Gear_ShiftUp</w:t>
      </w:r>
      <w:proofErr w:type="spellEnd"/>
      <w:r w:rsidRPr="00224883">
        <w:rPr>
          <w:rFonts w:ascii="Consolas" w:eastAsia="宋体" w:hAnsi="Consolas"/>
          <w:lang w:eastAsia="zh-CN"/>
        </w:rPr>
        <w:t>()</w:t>
      </w:r>
      <w:r w:rsidRPr="00224883">
        <w:rPr>
          <w:rFonts w:ascii="Consolas" w:eastAsia="宋体" w:hAnsi="Consolas"/>
          <w:lang w:eastAsia="zh-CN"/>
        </w:rPr>
        <w:t>，按照</w:t>
      </w:r>
      <w:r w:rsidRPr="00224883">
        <w:rPr>
          <w:rFonts w:ascii="Consolas" w:eastAsia="宋体" w:hAnsi="Consolas"/>
          <w:lang w:eastAsia="zh-CN"/>
        </w:rPr>
        <w:t>P→R→N→D→P</w:t>
      </w:r>
      <w:r w:rsidRPr="00224883">
        <w:rPr>
          <w:rFonts w:ascii="Consolas" w:eastAsia="宋体" w:hAnsi="Consolas" w:cs="宋体" w:hint="eastAsia"/>
          <w:lang w:eastAsia="zh-CN"/>
        </w:rPr>
        <w:t>顺</w:t>
      </w:r>
      <w:r w:rsidRPr="00224883">
        <w:rPr>
          <w:rFonts w:ascii="Consolas" w:eastAsia="宋体" w:hAnsi="Consolas" w:cs="MS Mincho" w:hint="eastAsia"/>
          <w:lang w:eastAsia="zh-CN"/>
        </w:rPr>
        <w:t>序循</w:t>
      </w:r>
      <w:r w:rsidRPr="00224883">
        <w:rPr>
          <w:rFonts w:ascii="Consolas" w:eastAsia="宋体" w:hAnsi="Consolas" w:cs="宋体" w:hint="eastAsia"/>
          <w:lang w:eastAsia="zh-CN"/>
        </w:rPr>
        <w:t>环</w:t>
      </w:r>
      <w:r w:rsidRPr="00224883">
        <w:rPr>
          <w:rFonts w:ascii="Consolas" w:eastAsia="宋体" w:hAnsi="Consolas" w:cs="MS Mincho" w:hint="eastAsia"/>
          <w:lang w:eastAsia="zh-CN"/>
        </w:rPr>
        <w:t>，</w:t>
      </w:r>
      <w:r w:rsidRPr="00224883">
        <w:rPr>
          <w:rFonts w:ascii="Consolas" w:eastAsia="宋体" w:hAnsi="Consolas" w:cs="宋体" w:hint="eastAsia"/>
          <w:lang w:eastAsia="zh-CN"/>
        </w:rPr>
        <w:t>这样</w:t>
      </w:r>
      <w:r w:rsidRPr="00224883">
        <w:rPr>
          <w:rFonts w:ascii="Consolas" w:eastAsia="宋体" w:hAnsi="Consolas" w:cs="MS Mincho" w:hint="eastAsia"/>
          <w:lang w:eastAsia="zh-CN"/>
        </w:rPr>
        <w:t>从</w:t>
      </w:r>
      <w:r w:rsidRPr="00224883">
        <w:rPr>
          <w:rFonts w:ascii="Consolas" w:eastAsia="宋体" w:hAnsi="Consolas"/>
          <w:lang w:eastAsia="zh-CN"/>
        </w:rPr>
        <w:t>D</w:t>
      </w:r>
      <w:proofErr w:type="gramStart"/>
      <w:r w:rsidRPr="00224883">
        <w:rPr>
          <w:rFonts w:ascii="Consolas" w:eastAsia="宋体" w:hAnsi="Consolas"/>
          <w:lang w:eastAsia="zh-CN"/>
        </w:rPr>
        <w:t>档再次</w:t>
      </w:r>
      <w:proofErr w:type="gramEnd"/>
      <w:r w:rsidRPr="00224883">
        <w:rPr>
          <w:rFonts w:ascii="Consolas" w:eastAsia="宋体" w:hAnsi="Consolas"/>
          <w:lang w:eastAsia="zh-CN"/>
        </w:rPr>
        <w:t>升档会回到</w:t>
      </w:r>
      <w:r w:rsidRPr="00224883">
        <w:rPr>
          <w:rFonts w:ascii="Consolas" w:eastAsia="宋体" w:hAnsi="Consolas"/>
          <w:lang w:eastAsia="zh-CN"/>
        </w:rPr>
        <w:t>P</w:t>
      </w:r>
      <w:r w:rsidRPr="00224883">
        <w:rPr>
          <w:rFonts w:ascii="Consolas" w:eastAsia="宋体" w:hAnsi="Consolas"/>
          <w:lang w:eastAsia="zh-CN"/>
        </w:rPr>
        <w:t>档，不会跳</w:t>
      </w:r>
      <w:r w:rsidRPr="00224883">
        <w:rPr>
          <w:rFonts w:ascii="Consolas" w:eastAsia="宋体" w:hAnsi="Consolas" w:cs="宋体" w:hint="eastAsia"/>
          <w:lang w:eastAsia="zh-CN"/>
        </w:rPr>
        <w:t>转</w:t>
      </w:r>
      <w:r w:rsidRPr="00224883">
        <w:rPr>
          <w:rFonts w:ascii="Consolas" w:eastAsia="宋体" w:hAnsi="Consolas" w:cs="MS Mincho" w:hint="eastAsia"/>
          <w:lang w:eastAsia="zh-CN"/>
        </w:rPr>
        <w:t>到</w:t>
      </w:r>
      <w:r w:rsidRPr="00224883">
        <w:rPr>
          <w:rFonts w:ascii="Consolas" w:eastAsia="宋体" w:hAnsi="Consolas"/>
          <w:lang w:eastAsia="zh-CN"/>
        </w:rPr>
        <w:t>R</w:t>
      </w:r>
      <w:r w:rsidRPr="00224883">
        <w:rPr>
          <w:rFonts w:ascii="Consolas" w:eastAsia="宋体" w:hAnsi="Consolas"/>
          <w:lang w:eastAsia="zh-CN"/>
        </w:rPr>
        <w:t>档。</w:t>
      </w:r>
    </w:p>
    <w:p w14:paraId="5D8A6627" w14:textId="77777777" w:rsidR="00EB7984" w:rsidRPr="00224883" w:rsidRDefault="002A58E7" w:rsidP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3. </w:t>
      </w:r>
      <w:r w:rsidRPr="00224883">
        <w:rPr>
          <w:rFonts w:ascii="Consolas" w:eastAsia="宋体" w:hAnsi="Consolas"/>
          <w:lang w:eastAsia="zh-CN"/>
        </w:rPr>
        <w:t>如果需要从</w:t>
      </w:r>
      <w:r w:rsidRPr="00224883">
        <w:rPr>
          <w:rFonts w:ascii="Consolas" w:eastAsia="宋体" w:hAnsi="Consolas"/>
          <w:lang w:eastAsia="zh-CN"/>
        </w:rPr>
        <w:t>D</w:t>
      </w:r>
      <w:r w:rsidRPr="00224883">
        <w:rPr>
          <w:rFonts w:ascii="Consolas" w:eastAsia="宋体" w:hAnsi="Consolas"/>
          <w:lang w:eastAsia="zh-CN"/>
        </w:rPr>
        <w:t>档降到</w:t>
      </w:r>
      <w:r w:rsidRPr="00224883">
        <w:rPr>
          <w:rFonts w:ascii="Consolas" w:eastAsia="宋体" w:hAnsi="Consolas"/>
          <w:lang w:eastAsia="zh-CN"/>
        </w:rPr>
        <w:t>R</w:t>
      </w:r>
      <w:r w:rsidRPr="00224883">
        <w:rPr>
          <w:rFonts w:ascii="Consolas" w:eastAsia="宋体" w:hAnsi="Consolas"/>
          <w:lang w:eastAsia="zh-CN"/>
        </w:rPr>
        <w:t>档，</w:t>
      </w:r>
      <w:r w:rsidRPr="00224883">
        <w:rPr>
          <w:rFonts w:ascii="Consolas" w:eastAsia="宋体" w:hAnsi="Consolas" w:cs="宋体" w:hint="eastAsia"/>
          <w:lang w:eastAsia="zh-CN"/>
        </w:rPr>
        <w:t>应单</w:t>
      </w:r>
      <w:r w:rsidRPr="00224883">
        <w:rPr>
          <w:rFonts w:ascii="Consolas" w:eastAsia="宋体" w:hAnsi="Consolas" w:cs="MS Mincho" w:hint="eastAsia"/>
          <w:lang w:eastAsia="zh-CN"/>
        </w:rPr>
        <w:t>独</w:t>
      </w:r>
      <w:r w:rsidRPr="00224883">
        <w:rPr>
          <w:rFonts w:ascii="Consolas" w:eastAsia="宋体" w:hAnsi="Consolas" w:cs="宋体" w:hint="eastAsia"/>
          <w:lang w:eastAsia="zh-CN"/>
        </w:rPr>
        <w:t>编</w:t>
      </w:r>
      <w:r w:rsidRPr="00224883">
        <w:rPr>
          <w:rFonts w:ascii="Consolas" w:eastAsia="宋体" w:hAnsi="Consolas" w:cs="MS Mincho" w:hint="eastAsia"/>
          <w:lang w:eastAsia="zh-CN"/>
        </w:rPr>
        <w:t>写</w:t>
      </w:r>
      <w:r w:rsidRPr="00224883">
        <w:rPr>
          <w:rFonts w:ascii="Consolas" w:eastAsia="宋体" w:hAnsi="Consolas" w:hint="eastAsia"/>
          <w:lang w:eastAsia="zh-CN"/>
        </w:rPr>
        <w:t>“</w:t>
      </w:r>
      <w:r w:rsidRPr="00224883">
        <w:rPr>
          <w:rFonts w:ascii="Consolas" w:eastAsia="宋体" w:hAnsi="Consolas"/>
          <w:lang w:eastAsia="zh-CN"/>
        </w:rPr>
        <w:t>降档函数</w:t>
      </w:r>
      <w:r w:rsidRPr="00224883">
        <w:rPr>
          <w:rFonts w:ascii="Consolas" w:eastAsia="宋体" w:hAnsi="Consolas" w:hint="eastAsia"/>
          <w:lang w:eastAsia="zh-CN"/>
        </w:rPr>
        <w:t>”</w:t>
      </w:r>
      <w:proofErr w:type="spellStart"/>
      <w:r w:rsidRPr="00224883">
        <w:rPr>
          <w:rFonts w:ascii="Consolas" w:eastAsia="宋体" w:hAnsi="Consolas"/>
          <w:lang w:eastAsia="zh-CN"/>
        </w:rPr>
        <w:t>Gear_ShiftDown</w:t>
      </w:r>
      <w:proofErr w:type="spellEnd"/>
      <w:r w:rsidRPr="00224883">
        <w:rPr>
          <w:rFonts w:ascii="Consolas" w:eastAsia="宋体" w:hAnsi="Consolas"/>
          <w:lang w:eastAsia="zh-CN"/>
        </w:rPr>
        <w:t>()</w:t>
      </w:r>
      <w:r w:rsidRPr="00224883">
        <w:rPr>
          <w:rFonts w:ascii="Consolas" w:eastAsia="宋体" w:hAnsi="Consolas"/>
          <w:lang w:eastAsia="zh-CN"/>
        </w:rPr>
        <w:t>，按照</w:t>
      </w:r>
      <w:r w:rsidRPr="00224883">
        <w:rPr>
          <w:rFonts w:ascii="Consolas" w:eastAsia="宋体" w:hAnsi="Consolas"/>
          <w:lang w:eastAsia="zh-CN"/>
        </w:rPr>
        <w:t>P←R←N←D←P</w:t>
      </w:r>
      <w:r w:rsidRPr="00224883">
        <w:rPr>
          <w:rFonts w:ascii="Consolas" w:eastAsia="宋体" w:hAnsi="Consolas"/>
          <w:lang w:eastAsia="zh-CN"/>
        </w:rPr>
        <w:t>的</w:t>
      </w:r>
      <w:r w:rsidRPr="00224883">
        <w:rPr>
          <w:rFonts w:ascii="Consolas" w:eastAsia="宋体" w:hAnsi="Consolas" w:cs="宋体" w:hint="eastAsia"/>
          <w:lang w:eastAsia="zh-CN"/>
        </w:rPr>
        <w:t>顺</w:t>
      </w:r>
      <w:r w:rsidRPr="00224883">
        <w:rPr>
          <w:rFonts w:ascii="Consolas" w:eastAsia="宋体" w:hAnsi="Consolas" w:cs="MS Mincho" w:hint="eastAsia"/>
          <w:lang w:eastAsia="zh-CN"/>
        </w:rPr>
        <w:t>序反向切</w:t>
      </w:r>
      <w:r w:rsidRPr="00224883">
        <w:rPr>
          <w:rFonts w:ascii="Consolas" w:eastAsia="宋体" w:hAnsi="Consolas" w:cs="宋体" w:hint="eastAsia"/>
          <w:lang w:eastAsia="zh-CN"/>
        </w:rPr>
        <w:t>换</w:t>
      </w:r>
      <w:r w:rsidRPr="00224883">
        <w:rPr>
          <w:rFonts w:ascii="Consolas" w:eastAsia="宋体" w:hAnsi="Consolas" w:cs="MS Mincho" w:hint="eastAsia"/>
          <w:lang w:eastAsia="zh-CN"/>
        </w:rPr>
        <w:t>，即</w:t>
      </w:r>
      <w:r w:rsidRPr="00224883">
        <w:rPr>
          <w:rFonts w:ascii="Consolas" w:eastAsia="宋体" w:hAnsi="Consolas"/>
          <w:lang w:eastAsia="zh-CN"/>
        </w:rPr>
        <w:t>D→N→R</w:t>
      </w:r>
      <w:r w:rsidRPr="00224883">
        <w:rPr>
          <w:rFonts w:ascii="Consolas" w:eastAsia="宋体" w:hAnsi="Consolas"/>
          <w:lang w:eastAsia="zh-CN"/>
        </w:rPr>
        <w:t>。</w:t>
      </w:r>
    </w:p>
    <w:p w14:paraId="217DD836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// 1. </w:t>
      </w:r>
      <w:r w:rsidRPr="00224883">
        <w:rPr>
          <w:rFonts w:ascii="Consolas" w:eastAsia="宋体" w:hAnsi="Consolas"/>
          <w:lang w:eastAsia="zh-CN"/>
        </w:rPr>
        <w:t>档位枚举（顺序必须为</w:t>
      </w:r>
      <w:r w:rsidRPr="00224883">
        <w:rPr>
          <w:rFonts w:ascii="Consolas" w:eastAsia="宋体" w:hAnsi="Consolas"/>
          <w:lang w:eastAsia="zh-CN"/>
        </w:rPr>
        <w:t xml:space="preserve"> P→R→N→D</w:t>
      </w:r>
      <w:r w:rsidRPr="00224883">
        <w:rPr>
          <w:rFonts w:ascii="Consolas" w:eastAsia="宋体" w:hAnsi="Consolas"/>
          <w:lang w:eastAsia="zh-CN"/>
        </w:rPr>
        <w:t>）</w:t>
      </w:r>
    </w:p>
    <w:p w14:paraId="73DC54A0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typedef </w:t>
      </w:r>
      <w:proofErr w:type="spellStart"/>
      <w:r w:rsidRPr="00224883">
        <w:rPr>
          <w:rFonts w:ascii="Consolas" w:eastAsia="宋体" w:hAnsi="Consolas"/>
          <w:lang w:eastAsia="zh-CN"/>
        </w:rPr>
        <w:t>enum</w:t>
      </w:r>
      <w:proofErr w:type="spellEnd"/>
      <w:r w:rsidRPr="00224883">
        <w:rPr>
          <w:rFonts w:ascii="Consolas" w:eastAsia="宋体" w:hAnsi="Consolas"/>
          <w:lang w:eastAsia="zh-CN"/>
        </w:rPr>
        <w:t xml:space="preserve"> {</w:t>
      </w:r>
    </w:p>
    <w:p w14:paraId="66A76320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GEAR_P = 0,   // </w:t>
      </w:r>
      <w:r w:rsidRPr="00224883">
        <w:rPr>
          <w:rFonts w:ascii="Consolas" w:eastAsia="宋体" w:hAnsi="Consolas"/>
          <w:lang w:eastAsia="zh-CN"/>
        </w:rPr>
        <w:t>驻车档</w:t>
      </w:r>
    </w:p>
    <w:p w14:paraId="3E92BD22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GEAR_R,       // </w:t>
      </w:r>
      <w:r w:rsidRPr="00224883">
        <w:rPr>
          <w:rFonts w:ascii="Consolas" w:eastAsia="宋体" w:hAnsi="Consolas"/>
          <w:lang w:eastAsia="zh-CN"/>
        </w:rPr>
        <w:t>倒车</w:t>
      </w:r>
      <w:proofErr w:type="gramStart"/>
      <w:r w:rsidRPr="00224883">
        <w:rPr>
          <w:rFonts w:ascii="Consolas" w:eastAsia="宋体" w:hAnsi="Consolas"/>
          <w:lang w:eastAsia="zh-CN"/>
        </w:rPr>
        <w:t>档</w:t>
      </w:r>
      <w:proofErr w:type="gramEnd"/>
    </w:p>
    <w:p w14:paraId="1E6E9A85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GEAR_N,       // </w:t>
      </w:r>
      <w:r w:rsidRPr="00224883">
        <w:rPr>
          <w:rFonts w:ascii="Consolas" w:eastAsia="宋体" w:hAnsi="Consolas"/>
          <w:lang w:eastAsia="zh-CN"/>
        </w:rPr>
        <w:t>空档</w:t>
      </w:r>
    </w:p>
    <w:p w14:paraId="142A99A4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GEAR_D        // </w:t>
      </w:r>
      <w:r w:rsidRPr="00224883">
        <w:rPr>
          <w:rFonts w:ascii="Consolas" w:eastAsia="宋体" w:hAnsi="Consolas"/>
          <w:lang w:eastAsia="zh-CN"/>
        </w:rPr>
        <w:t>前进</w:t>
      </w:r>
      <w:proofErr w:type="gramStart"/>
      <w:r w:rsidRPr="00224883">
        <w:rPr>
          <w:rFonts w:ascii="Consolas" w:eastAsia="宋体" w:hAnsi="Consolas"/>
          <w:lang w:eastAsia="zh-CN"/>
        </w:rPr>
        <w:t>档</w:t>
      </w:r>
      <w:proofErr w:type="gramEnd"/>
    </w:p>
    <w:p w14:paraId="4154DA55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} </w:t>
      </w:r>
      <w:proofErr w:type="spellStart"/>
      <w:r w:rsidRPr="00224883">
        <w:rPr>
          <w:rFonts w:ascii="Consolas" w:eastAsia="宋体" w:hAnsi="Consolas"/>
          <w:lang w:eastAsia="zh-CN"/>
        </w:rPr>
        <w:t>GearState_t</w:t>
      </w:r>
      <w:proofErr w:type="spellEnd"/>
      <w:r w:rsidRPr="00224883">
        <w:rPr>
          <w:rFonts w:ascii="Consolas" w:eastAsia="宋体" w:hAnsi="Consolas"/>
          <w:lang w:eastAsia="zh-CN"/>
        </w:rPr>
        <w:t>;</w:t>
      </w:r>
    </w:p>
    <w:p w14:paraId="6F48B9BB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</w:rPr>
        <w:t xml:space="preserve">volatile </w:t>
      </w:r>
      <w:proofErr w:type="spellStart"/>
      <w:r w:rsidRPr="00224883">
        <w:rPr>
          <w:rFonts w:ascii="Consolas" w:eastAsia="宋体" w:hAnsi="Consolas"/>
        </w:rPr>
        <w:t>GearState</w:t>
      </w:r>
      <w:proofErr w:type="spellEnd"/>
      <w:r w:rsidRPr="00224883">
        <w:rPr>
          <w:rFonts w:ascii="Consolas" w:eastAsia="宋体" w:hAnsi="Consolas"/>
        </w:rPr>
        <w:t xml:space="preserve"> gear = GEAR_P;</w:t>
      </w:r>
    </w:p>
    <w:p w14:paraId="540A2661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// 2. LED </w:t>
      </w:r>
      <w:r w:rsidRPr="00224883">
        <w:rPr>
          <w:rFonts w:ascii="Consolas" w:eastAsia="宋体" w:hAnsi="Consolas"/>
          <w:lang w:eastAsia="zh-CN"/>
        </w:rPr>
        <w:t>更新函数（低电平点亮）</w:t>
      </w:r>
    </w:p>
    <w:p w14:paraId="246F435D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224883">
        <w:rPr>
          <w:rFonts w:ascii="Consolas" w:eastAsia="宋体" w:hAnsi="Consolas"/>
          <w:lang w:eastAsia="zh-CN"/>
        </w:rPr>
        <w:t>LED_Update</w:t>
      </w:r>
      <w:proofErr w:type="spellEnd"/>
      <w:r w:rsidRPr="00224883">
        <w:rPr>
          <w:rFonts w:ascii="Consolas" w:eastAsia="宋体" w:hAnsi="Consolas"/>
          <w:lang w:eastAsia="zh-CN"/>
        </w:rPr>
        <w:t>(</w:t>
      </w:r>
      <w:proofErr w:type="spellStart"/>
      <w:r w:rsidRPr="00224883">
        <w:rPr>
          <w:rFonts w:ascii="Consolas" w:eastAsia="宋体" w:hAnsi="Consolas"/>
          <w:lang w:eastAsia="zh-CN"/>
        </w:rPr>
        <w:t>GearState</w:t>
      </w:r>
      <w:proofErr w:type="spellEnd"/>
      <w:r w:rsidRPr="00224883">
        <w:rPr>
          <w:rFonts w:ascii="Consolas" w:eastAsia="宋体" w:hAnsi="Consolas"/>
          <w:lang w:eastAsia="zh-CN"/>
        </w:rPr>
        <w:t xml:space="preserve"> state) {</w:t>
      </w:r>
    </w:p>
    <w:p w14:paraId="5B77FE61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 xml:space="preserve">    switch(state) {</w:t>
      </w:r>
    </w:p>
    <w:p w14:paraId="2566C6E7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case GEAR_P:   // </w:t>
      </w:r>
      <w:r w:rsidRPr="00224883">
        <w:rPr>
          <w:rFonts w:ascii="Consolas" w:eastAsia="宋体" w:hAnsi="Consolas"/>
          <w:lang w:eastAsia="zh-CN"/>
        </w:rPr>
        <w:t>驻车档：</w:t>
      </w:r>
      <w:r w:rsidRPr="00224883">
        <w:rPr>
          <w:rFonts w:ascii="Consolas" w:eastAsia="宋体" w:hAnsi="Consolas"/>
          <w:lang w:eastAsia="zh-CN"/>
        </w:rPr>
        <w:t xml:space="preserve">LED1 </w:t>
      </w:r>
      <w:r w:rsidRPr="00224883">
        <w:rPr>
          <w:rFonts w:ascii="Consolas" w:eastAsia="宋体" w:hAnsi="Consolas"/>
          <w:lang w:eastAsia="zh-CN"/>
        </w:rPr>
        <w:t>亮，</w:t>
      </w:r>
      <w:r w:rsidRPr="00224883">
        <w:rPr>
          <w:rFonts w:ascii="Consolas" w:eastAsia="宋体" w:hAnsi="Consolas"/>
          <w:lang w:eastAsia="zh-CN"/>
        </w:rPr>
        <w:t xml:space="preserve">LED0 </w:t>
      </w:r>
      <w:r w:rsidRPr="00224883">
        <w:rPr>
          <w:rFonts w:ascii="Consolas" w:eastAsia="宋体" w:hAnsi="Consolas"/>
          <w:lang w:eastAsia="zh-CN"/>
        </w:rPr>
        <w:t>灭</w:t>
      </w:r>
    </w:p>
    <w:p w14:paraId="72E94277" w14:textId="2718A3FD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GPIO_PIN_9, GPIO_PIN_SET);   //LED0</w:t>
      </w:r>
      <w:r w:rsidRPr="00224883">
        <w:rPr>
          <w:rFonts w:ascii="Consolas" w:eastAsia="宋体" w:hAnsi="Consolas"/>
          <w:lang w:eastAsia="zh-CN"/>
        </w:rPr>
        <w:t>灭</w:t>
      </w:r>
    </w:p>
    <w:p w14:paraId="79A7B20F" w14:textId="7757E88A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GPIO_PIN_10, GPIO_PIN_RESET);</w:t>
      </w:r>
      <w:r w:rsidR="00AA7924">
        <w:rPr>
          <w:rFonts w:ascii="Consolas" w:eastAsia="宋体" w:hAnsi="Consolas" w:hint="eastAsia"/>
          <w:lang w:eastAsia="zh-CN"/>
        </w:rPr>
        <w:t xml:space="preserve"> </w:t>
      </w:r>
      <w:r w:rsidRPr="00224883">
        <w:rPr>
          <w:rFonts w:ascii="Consolas" w:eastAsia="宋体" w:hAnsi="Consolas"/>
          <w:lang w:eastAsia="zh-CN"/>
        </w:rPr>
        <w:t>//LED1</w:t>
      </w:r>
      <w:r w:rsidRPr="00224883">
        <w:rPr>
          <w:rFonts w:ascii="Consolas" w:eastAsia="宋体" w:hAnsi="Consolas"/>
          <w:lang w:eastAsia="zh-CN"/>
        </w:rPr>
        <w:t>亮</w:t>
      </w:r>
    </w:p>
    <w:p w14:paraId="3166D9C5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break;</w:t>
      </w:r>
    </w:p>
    <w:p w14:paraId="51BD18D5" w14:textId="719DDFF3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case GEAR_R:   //</w:t>
      </w:r>
      <w:r w:rsidRPr="00224883">
        <w:rPr>
          <w:rFonts w:ascii="Consolas" w:eastAsia="宋体" w:hAnsi="Consolas"/>
          <w:lang w:eastAsia="zh-CN"/>
        </w:rPr>
        <w:t>倒车档：</w:t>
      </w:r>
      <w:r w:rsidRPr="00224883">
        <w:rPr>
          <w:rFonts w:ascii="Consolas" w:eastAsia="宋体" w:hAnsi="Consolas"/>
          <w:lang w:eastAsia="zh-CN"/>
        </w:rPr>
        <w:t>LED0</w:t>
      </w:r>
      <w:r w:rsidRPr="00224883">
        <w:rPr>
          <w:rFonts w:ascii="Consolas" w:eastAsia="宋体" w:hAnsi="Consolas"/>
          <w:lang w:eastAsia="zh-CN"/>
        </w:rPr>
        <w:t>亮，</w:t>
      </w:r>
      <w:r w:rsidRPr="00224883">
        <w:rPr>
          <w:rFonts w:ascii="Consolas" w:eastAsia="宋体" w:hAnsi="Consolas"/>
          <w:lang w:eastAsia="zh-CN"/>
        </w:rPr>
        <w:t>LED1</w:t>
      </w:r>
      <w:r w:rsidRPr="00224883">
        <w:rPr>
          <w:rFonts w:ascii="Consolas" w:eastAsia="宋体" w:hAnsi="Consolas"/>
          <w:lang w:eastAsia="zh-CN"/>
        </w:rPr>
        <w:t>灭</w:t>
      </w:r>
    </w:p>
    <w:p w14:paraId="5E6E7B0B" w14:textId="72D2F7DC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GPIO_PIN_9, GPIO_PIN_RESET);  //LED0</w:t>
      </w:r>
      <w:r w:rsidRPr="00224883">
        <w:rPr>
          <w:rFonts w:ascii="Consolas" w:eastAsia="宋体" w:hAnsi="Consolas"/>
          <w:lang w:eastAsia="zh-CN"/>
        </w:rPr>
        <w:t>亮</w:t>
      </w:r>
    </w:p>
    <w:p w14:paraId="4F7342C4" w14:textId="7F03BF66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GPIO_PIN_10, GPIO_PIN_SET);   //LED1</w:t>
      </w:r>
      <w:r w:rsidRPr="00224883">
        <w:rPr>
          <w:rFonts w:ascii="Consolas" w:eastAsia="宋体" w:hAnsi="Consolas"/>
          <w:lang w:eastAsia="zh-CN"/>
        </w:rPr>
        <w:t>灭</w:t>
      </w:r>
    </w:p>
    <w:p w14:paraId="13D53704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break;</w:t>
      </w:r>
    </w:p>
    <w:p w14:paraId="75AC57D0" w14:textId="2715C711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case GEAR_N:   // </w:t>
      </w:r>
      <w:r w:rsidRPr="00224883">
        <w:rPr>
          <w:rFonts w:ascii="Consolas" w:eastAsia="宋体" w:hAnsi="Consolas"/>
          <w:lang w:eastAsia="zh-CN"/>
        </w:rPr>
        <w:t>空档：两个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都亮</w:t>
      </w:r>
    </w:p>
    <w:p w14:paraId="6FB1ABB7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GPIO_PIN_9, GPIO_PIN_RESET);</w:t>
      </w:r>
    </w:p>
    <w:p w14:paraId="0E156DB7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GPIO_PIN_10, GPIO_PIN_RESET);</w:t>
      </w:r>
    </w:p>
    <w:p w14:paraId="671EBE0D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break;</w:t>
      </w:r>
    </w:p>
    <w:p w14:paraId="216DD7E2" w14:textId="728EFD7F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case GEAR_D:   // </w:t>
      </w:r>
      <w:r w:rsidRPr="00224883">
        <w:rPr>
          <w:rFonts w:ascii="Consolas" w:eastAsia="宋体" w:hAnsi="Consolas"/>
          <w:lang w:eastAsia="zh-CN"/>
        </w:rPr>
        <w:t>前进档：两个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都灭</w:t>
      </w:r>
    </w:p>
    <w:p w14:paraId="0DFFC6CE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GPIO_PIN_9, GPIO_PIN_SET);</w:t>
      </w:r>
    </w:p>
    <w:p w14:paraId="287A8E2D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GPIO_PIN_10, GPIO_PIN_SET);</w:t>
      </w:r>
    </w:p>
    <w:p w14:paraId="00AD16D0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break;</w:t>
      </w:r>
    </w:p>
    <w:p w14:paraId="0B50E176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default:</w:t>
      </w:r>
    </w:p>
    <w:p w14:paraId="38E632AD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GPIO_PIN_9, GPIO_PIN_SET);</w:t>
      </w:r>
    </w:p>
    <w:p w14:paraId="7232EEC6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(GPIOF, GPIO_PIN_10, GPIO_PIN_SET);</w:t>
      </w:r>
    </w:p>
    <w:p w14:paraId="26FF14DF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break;</w:t>
      </w:r>
    </w:p>
    <w:p w14:paraId="22D07B11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}</w:t>
      </w:r>
    </w:p>
    <w:p w14:paraId="330DFCAA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}</w:t>
      </w:r>
    </w:p>
    <w:p w14:paraId="3AA2D628" w14:textId="7D2B4613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 xml:space="preserve">// 3. </w:t>
      </w:r>
      <w:r w:rsidRPr="00224883">
        <w:rPr>
          <w:rFonts w:ascii="Consolas" w:eastAsia="宋体" w:hAnsi="Consolas"/>
          <w:lang w:eastAsia="zh-CN"/>
        </w:rPr>
        <w:t>档位切换函数（升档，按</w:t>
      </w:r>
      <w:r w:rsidRPr="00224883">
        <w:rPr>
          <w:rFonts w:ascii="Consolas" w:eastAsia="宋体" w:hAnsi="Consolas"/>
          <w:lang w:eastAsia="zh-CN"/>
        </w:rPr>
        <w:t>KEY0</w:t>
      </w:r>
      <w:r w:rsidRPr="00224883">
        <w:rPr>
          <w:rFonts w:ascii="Consolas" w:eastAsia="宋体" w:hAnsi="Consolas"/>
          <w:lang w:eastAsia="zh-CN"/>
        </w:rPr>
        <w:t>执行）</w:t>
      </w:r>
    </w:p>
    <w:p w14:paraId="13FE928D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void </w:t>
      </w:r>
      <w:proofErr w:type="spellStart"/>
      <w:r w:rsidRPr="00224883">
        <w:rPr>
          <w:rFonts w:ascii="Consolas" w:eastAsia="宋体" w:hAnsi="Consolas"/>
          <w:lang w:eastAsia="zh-CN"/>
        </w:rPr>
        <w:t>Gear_Switch</w:t>
      </w:r>
      <w:proofErr w:type="spellEnd"/>
      <w:r w:rsidRPr="00224883">
        <w:rPr>
          <w:rFonts w:ascii="Consolas" w:eastAsia="宋体" w:hAnsi="Consolas"/>
          <w:lang w:eastAsia="zh-CN"/>
        </w:rPr>
        <w:t>(void) {</w:t>
      </w:r>
    </w:p>
    <w:p w14:paraId="2848F2C8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// </w:t>
      </w:r>
      <w:r w:rsidRPr="00224883">
        <w:rPr>
          <w:rFonts w:ascii="Consolas" w:eastAsia="宋体" w:hAnsi="Consolas"/>
          <w:lang w:eastAsia="zh-CN"/>
        </w:rPr>
        <w:t>循环切换：</w:t>
      </w:r>
      <w:r w:rsidRPr="00224883">
        <w:rPr>
          <w:rFonts w:ascii="Consolas" w:eastAsia="宋体" w:hAnsi="Consolas"/>
          <w:lang w:eastAsia="zh-CN"/>
        </w:rPr>
        <w:t>P(0) → R(1) → N(2) → D(3) → P(0)</w:t>
      </w:r>
    </w:p>
    <w:p w14:paraId="1196A80B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</w:t>
      </w:r>
      <w:proofErr w:type="spellStart"/>
      <w:r w:rsidRPr="00224883">
        <w:rPr>
          <w:rFonts w:ascii="Consolas" w:eastAsia="宋体" w:hAnsi="Consolas"/>
          <w:lang w:eastAsia="zh-CN"/>
        </w:rPr>
        <w:t>current_gear</w:t>
      </w:r>
      <w:proofErr w:type="spellEnd"/>
      <w:r w:rsidRPr="00224883">
        <w:rPr>
          <w:rFonts w:ascii="Consolas" w:eastAsia="宋体" w:hAnsi="Consolas"/>
          <w:lang w:eastAsia="zh-CN"/>
        </w:rPr>
        <w:t xml:space="preserve"> = (</w:t>
      </w:r>
      <w:proofErr w:type="spellStart"/>
      <w:r w:rsidRPr="00224883">
        <w:rPr>
          <w:rFonts w:ascii="Consolas" w:eastAsia="宋体" w:hAnsi="Consolas"/>
          <w:lang w:eastAsia="zh-CN"/>
        </w:rPr>
        <w:t>current_gear</w:t>
      </w:r>
      <w:proofErr w:type="spellEnd"/>
      <w:r w:rsidRPr="00224883">
        <w:rPr>
          <w:rFonts w:ascii="Consolas" w:eastAsia="宋体" w:hAnsi="Consolas"/>
          <w:lang w:eastAsia="zh-CN"/>
        </w:rPr>
        <w:t xml:space="preserve"> + 1) % 4;</w:t>
      </w:r>
    </w:p>
    <w:p w14:paraId="5BB9691D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</w:t>
      </w:r>
      <w:proofErr w:type="spellStart"/>
      <w:r w:rsidRPr="00224883">
        <w:rPr>
          <w:rFonts w:ascii="Consolas" w:eastAsia="宋体" w:hAnsi="Consolas"/>
          <w:lang w:eastAsia="zh-CN"/>
        </w:rPr>
        <w:t>LED_Update</w:t>
      </w:r>
      <w:proofErr w:type="spellEnd"/>
      <w:r w:rsidRPr="00224883">
        <w:rPr>
          <w:rFonts w:ascii="Consolas" w:eastAsia="宋体" w:hAnsi="Consolas"/>
          <w:lang w:eastAsia="zh-CN"/>
        </w:rPr>
        <w:t>(</w:t>
      </w:r>
      <w:proofErr w:type="spellStart"/>
      <w:r w:rsidRPr="00224883">
        <w:rPr>
          <w:rFonts w:ascii="Consolas" w:eastAsia="宋体" w:hAnsi="Consolas"/>
          <w:lang w:eastAsia="zh-CN"/>
        </w:rPr>
        <w:t>current_gear</w:t>
      </w:r>
      <w:proofErr w:type="spellEnd"/>
      <w:r w:rsidRPr="00224883">
        <w:rPr>
          <w:rFonts w:ascii="Consolas" w:eastAsia="宋体" w:hAnsi="Consolas"/>
          <w:lang w:eastAsia="zh-CN"/>
        </w:rPr>
        <w:t>);</w:t>
      </w:r>
    </w:p>
    <w:p w14:paraId="7302636F" w14:textId="77777777" w:rsidR="002A58E7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}</w:t>
      </w:r>
    </w:p>
    <w:p w14:paraId="3DAD9ABA" w14:textId="77777777" w:rsidR="00C54F89" w:rsidRPr="00224883" w:rsidRDefault="00C54F89" w:rsidP="00C54F89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cs="宋体" w:hint="eastAsia"/>
          <w:color w:val="0F1115"/>
          <w:shd w:val="clear" w:color="auto" w:fill="FFFFFF"/>
          <w:lang w:eastAsia="zh-CN"/>
        </w:rPr>
        <w:t>这样</w:t>
      </w:r>
      <w:r w:rsidRPr="00224883">
        <w:rPr>
          <w:rFonts w:ascii="Consolas" w:eastAsia="宋体" w:hAnsi="Consolas" w:cs="MS Mincho" w:hint="eastAsia"/>
          <w:color w:val="0F1115"/>
          <w:shd w:val="clear" w:color="auto" w:fill="FFFFFF"/>
          <w:lang w:eastAsia="zh-CN"/>
        </w:rPr>
        <w:t>，从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D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档按一次</w:t>
      </w:r>
      <w:proofErr w:type="spellStart"/>
      <w:r w:rsidRPr="00224883">
        <w:rPr>
          <w:rStyle w:val="HTML1"/>
          <w:rFonts w:ascii="Consolas" w:hAnsi="Consolas"/>
          <w:color w:val="0F1115"/>
          <w:lang w:eastAsia="zh-CN"/>
        </w:rPr>
        <w:t>Gear_ShiftDown</w:t>
      </w:r>
      <w:proofErr w:type="spellEnd"/>
      <w:r w:rsidRPr="00224883">
        <w:rPr>
          <w:rStyle w:val="HTML1"/>
          <w:rFonts w:ascii="Consolas" w:hAnsi="Consolas"/>
          <w:color w:val="0F1115"/>
          <w:lang w:eastAsia="zh-CN"/>
        </w:rPr>
        <w:t>()</w:t>
      </w:r>
      <w:proofErr w:type="gramStart"/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会先</w:t>
      </w:r>
      <w:r w:rsidRPr="00224883">
        <w:rPr>
          <w:rFonts w:ascii="Consolas" w:eastAsia="宋体" w:hAnsi="Consolas" w:cs="宋体" w:hint="eastAsia"/>
          <w:color w:val="0F1115"/>
          <w:shd w:val="clear" w:color="auto" w:fill="FFFFFF"/>
          <w:lang w:eastAsia="zh-CN"/>
        </w:rPr>
        <w:t>进</w:t>
      </w:r>
      <w:proofErr w:type="gramEnd"/>
      <w:r w:rsidRPr="00224883">
        <w:rPr>
          <w:rFonts w:ascii="Consolas" w:eastAsia="宋体" w:hAnsi="Consolas" w:cs="MS Mincho" w:hint="eastAsia"/>
          <w:color w:val="0F1115"/>
          <w:shd w:val="clear" w:color="auto" w:fill="FFFFFF"/>
          <w:lang w:eastAsia="zh-CN"/>
        </w:rPr>
        <w:t>入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N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档，再按一次才</w:t>
      </w:r>
      <w:r w:rsidRPr="00224883">
        <w:rPr>
          <w:rFonts w:ascii="Consolas" w:eastAsia="宋体" w:hAnsi="Consolas" w:cs="宋体" w:hint="eastAsia"/>
          <w:color w:val="0F1115"/>
          <w:shd w:val="clear" w:color="auto" w:fill="FFFFFF"/>
          <w:lang w:eastAsia="zh-CN"/>
        </w:rPr>
        <w:t>进</w:t>
      </w:r>
      <w:r w:rsidRPr="00224883">
        <w:rPr>
          <w:rFonts w:ascii="Consolas" w:eastAsia="宋体" w:hAnsi="Consolas" w:cs="MS Mincho" w:hint="eastAsia"/>
          <w:color w:val="0F1115"/>
          <w:shd w:val="clear" w:color="auto" w:fill="FFFFFF"/>
          <w:lang w:eastAsia="zh-CN"/>
        </w:rPr>
        <w:t>入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R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档，</w:t>
      </w:r>
      <w:r w:rsidRPr="00224883">
        <w:rPr>
          <w:rFonts w:ascii="Consolas" w:eastAsia="宋体" w:hAnsi="Consolas" w:cs="宋体" w:hint="eastAsia"/>
          <w:color w:val="0F1115"/>
          <w:shd w:val="clear" w:color="auto" w:fill="FFFFFF"/>
          <w:lang w:eastAsia="zh-CN"/>
        </w:rPr>
        <w:t>满</w:t>
      </w:r>
      <w:r w:rsidRPr="00224883">
        <w:rPr>
          <w:rFonts w:ascii="Consolas" w:eastAsia="宋体" w:hAnsi="Consolas" w:cs="MS Mincho" w:hint="eastAsia"/>
          <w:color w:val="0F1115"/>
          <w:shd w:val="clear" w:color="auto" w:fill="FFFFFF"/>
          <w:lang w:eastAsia="zh-CN"/>
        </w:rPr>
        <w:t>足了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“D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档不能直接切</w:t>
      </w:r>
      <w:r w:rsidRPr="00224883">
        <w:rPr>
          <w:rFonts w:ascii="Consolas" w:eastAsia="宋体" w:hAnsi="Consolas" w:cs="宋体" w:hint="eastAsia"/>
          <w:color w:val="0F1115"/>
          <w:shd w:val="clear" w:color="auto" w:fill="FFFFFF"/>
          <w:lang w:eastAsia="zh-CN"/>
        </w:rPr>
        <w:t>换</w:t>
      </w:r>
      <w:r w:rsidRPr="00224883">
        <w:rPr>
          <w:rFonts w:ascii="Consolas" w:eastAsia="宋体" w:hAnsi="Consolas" w:cs="MS Mincho" w:hint="eastAsia"/>
          <w:color w:val="0F1115"/>
          <w:shd w:val="clear" w:color="auto" w:fill="FFFFFF"/>
          <w:lang w:eastAsia="zh-CN"/>
        </w:rPr>
        <w:t>到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R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档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”</w:t>
      </w:r>
      <w:r w:rsidRPr="00224883">
        <w:rPr>
          <w:rFonts w:ascii="Consolas" w:eastAsia="宋体" w:hAnsi="Consolas" w:cs="Segoe UI"/>
          <w:color w:val="0F1115"/>
          <w:shd w:val="clear" w:color="auto" w:fill="FFFFFF"/>
          <w:lang w:eastAsia="zh-CN"/>
        </w:rPr>
        <w:t>的安全要求。</w:t>
      </w:r>
    </w:p>
    <w:p w14:paraId="48159FB8" w14:textId="77777777" w:rsidR="00EB7984" w:rsidRPr="00224883" w:rsidRDefault="002A58E7">
      <w:pPr>
        <w:spacing w:after="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4. </w:t>
      </w:r>
      <w:r w:rsidRPr="00224883">
        <w:rPr>
          <w:rFonts w:ascii="Consolas" w:eastAsia="宋体" w:hAnsi="Consolas"/>
          <w:lang w:eastAsia="zh-CN"/>
        </w:rPr>
        <w:t>中断服务程序中为什么要尽量少执行代码？</w:t>
      </w:r>
    </w:p>
    <w:p w14:paraId="009D40FF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答：</w:t>
      </w:r>
    </w:p>
    <w:p w14:paraId="2BD32060" w14:textId="77777777" w:rsidR="00EB7984" w:rsidRPr="00224883" w:rsidRDefault="002A58E7">
      <w:pPr>
        <w:spacing w:after="170"/>
        <w:ind w:firstLineChars="200" w:firstLine="482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b/>
          <w:bCs/>
          <w:lang w:eastAsia="zh-CN"/>
        </w:rPr>
        <w:t>1</w:t>
      </w:r>
      <w:r w:rsidRPr="00224883">
        <w:rPr>
          <w:rFonts w:ascii="Consolas" w:eastAsia="宋体" w:hAnsi="Consolas" w:hint="eastAsia"/>
          <w:b/>
          <w:bCs/>
          <w:lang w:eastAsia="zh-CN"/>
        </w:rPr>
        <w:t>）</w:t>
      </w:r>
      <w:r w:rsidRPr="00224883">
        <w:rPr>
          <w:rFonts w:ascii="Consolas" w:eastAsia="宋体" w:hAnsi="Consolas"/>
          <w:lang w:eastAsia="zh-CN"/>
        </w:rPr>
        <w:t>实时性：中断优先级较高，如果</w:t>
      </w:r>
      <w:r w:rsidRPr="00224883">
        <w:rPr>
          <w:rFonts w:ascii="Consolas" w:eastAsia="宋体" w:hAnsi="Consolas"/>
          <w:lang w:eastAsia="zh-CN"/>
        </w:rPr>
        <w:t>ISR</w:t>
      </w:r>
      <w:r w:rsidRPr="00224883">
        <w:rPr>
          <w:rFonts w:ascii="Consolas" w:eastAsia="宋体" w:hAnsi="Consolas"/>
          <w:lang w:eastAsia="zh-CN"/>
        </w:rPr>
        <w:t>执行时间过长，会延迟其他低优先级中断或主循环任务的响应，导致系统实时性下降。</w:t>
      </w:r>
    </w:p>
    <w:p w14:paraId="5D8DBD05" w14:textId="77777777" w:rsidR="00EB7984" w:rsidRPr="00224883" w:rsidRDefault="002A58E7">
      <w:pPr>
        <w:spacing w:after="170"/>
        <w:ind w:leftChars="200" w:left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2</w:t>
      </w:r>
      <w:r w:rsidRPr="00224883">
        <w:rPr>
          <w:rFonts w:ascii="Consolas" w:eastAsia="宋体" w:hAnsi="Consolas" w:hint="eastAsia"/>
          <w:lang w:eastAsia="zh-CN"/>
        </w:rPr>
        <w:t>）</w:t>
      </w:r>
      <w:r w:rsidRPr="00224883">
        <w:rPr>
          <w:rFonts w:ascii="Consolas" w:eastAsia="宋体" w:hAnsi="Consolas"/>
          <w:lang w:eastAsia="zh-CN"/>
        </w:rPr>
        <w:t>嵌套问题：长时间占用</w:t>
      </w:r>
      <w:r w:rsidRPr="00224883">
        <w:rPr>
          <w:rFonts w:ascii="Consolas" w:eastAsia="宋体" w:hAnsi="Consolas"/>
          <w:lang w:eastAsia="zh-CN"/>
        </w:rPr>
        <w:t>CPU</w:t>
      </w:r>
      <w:r w:rsidRPr="00224883">
        <w:rPr>
          <w:rFonts w:ascii="Consolas" w:eastAsia="宋体" w:hAnsi="Consolas"/>
          <w:lang w:eastAsia="zh-CN"/>
        </w:rPr>
        <w:t>可能导致其他更紧急的中断无法及时响应，甚至造成数据丢失。</w:t>
      </w:r>
    </w:p>
    <w:p w14:paraId="21994C5C" w14:textId="77777777" w:rsidR="00EB7984" w:rsidRPr="00224883" w:rsidRDefault="002A58E7">
      <w:pPr>
        <w:spacing w:after="170"/>
        <w:ind w:leftChars="200" w:left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3</w:t>
      </w:r>
      <w:r w:rsidRPr="00224883">
        <w:rPr>
          <w:rFonts w:ascii="Consolas" w:eastAsia="宋体" w:hAnsi="Consolas" w:hint="eastAsia"/>
          <w:lang w:eastAsia="zh-CN"/>
        </w:rPr>
        <w:t>）</w:t>
      </w:r>
      <w:r w:rsidRPr="00224883">
        <w:rPr>
          <w:rFonts w:ascii="Consolas" w:eastAsia="宋体" w:hAnsi="Consolas"/>
          <w:lang w:eastAsia="zh-CN"/>
        </w:rPr>
        <w:t>资源共享：如果在</w:t>
      </w:r>
      <w:r w:rsidRPr="00224883">
        <w:rPr>
          <w:rFonts w:ascii="Consolas" w:eastAsia="宋体" w:hAnsi="Consolas"/>
          <w:lang w:eastAsia="zh-CN"/>
        </w:rPr>
        <w:t>ISR</w:t>
      </w:r>
      <w:r w:rsidRPr="00224883">
        <w:rPr>
          <w:rFonts w:ascii="Consolas" w:eastAsia="宋体" w:hAnsi="Consolas"/>
          <w:lang w:eastAsia="zh-CN"/>
        </w:rPr>
        <w:t>中调用不可重入函数或操作共享资源，容易</w:t>
      </w:r>
      <w:proofErr w:type="gramStart"/>
      <w:r w:rsidRPr="00224883">
        <w:rPr>
          <w:rFonts w:ascii="Consolas" w:eastAsia="宋体" w:hAnsi="Consolas"/>
          <w:lang w:eastAsia="zh-CN"/>
        </w:rPr>
        <w:t>产生竞态条件</w:t>
      </w:r>
      <w:proofErr w:type="gramEnd"/>
      <w:r w:rsidRPr="00224883">
        <w:rPr>
          <w:rFonts w:ascii="Consolas" w:eastAsia="宋体" w:hAnsi="Consolas"/>
          <w:lang w:eastAsia="zh-CN"/>
        </w:rPr>
        <w:t>。</w:t>
      </w:r>
    </w:p>
    <w:p w14:paraId="111337FF" w14:textId="77777777" w:rsidR="00EB7984" w:rsidRPr="00224883" w:rsidRDefault="002A58E7">
      <w:pPr>
        <w:spacing w:after="170"/>
        <w:ind w:leftChars="200" w:left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4</w:t>
      </w:r>
      <w:r w:rsidRPr="00224883">
        <w:rPr>
          <w:rFonts w:ascii="Consolas" w:eastAsia="宋体" w:hAnsi="Consolas" w:hint="eastAsia"/>
          <w:lang w:eastAsia="zh-CN"/>
        </w:rPr>
        <w:t>）</w:t>
      </w:r>
      <w:r w:rsidRPr="00224883">
        <w:rPr>
          <w:rFonts w:ascii="Consolas" w:eastAsia="宋体" w:hAnsi="Consolas"/>
          <w:lang w:eastAsia="zh-CN"/>
        </w:rPr>
        <w:t>正确做法：</w:t>
      </w:r>
      <w:r w:rsidRPr="00224883">
        <w:rPr>
          <w:rFonts w:ascii="Consolas" w:eastAsia="宋体" w:hAnsi="Consolas"/>
          <w:lang w:eastAsia="zh-CN"/>
        </w:rPr>
        <w:t>ISR</w:t>
      </w:r>
      <w:r w:rsidRPr="00224883">
        <w:rPr>
          <w:rFonts w:ascii="Consolas" w:eastAsia="宋体" w:hAnsi="Consolas"/>
          <w:lang w:eastAsia="zh-CN"/>
        </w:rPr>
        <w:t>中只做必要操作（如清除标志、保存数据），将耗时处理放到主循环或任务中。</w:t>
      </w:r>
    </w:p>
    <w:p w14:paraId="2957EB8F" w14:textId="3EA21DB1" w:rsidR="00EB7984" w:rsidRPr="00224883" w:rsidRDefault="002A58E7">
      <w:pPr>
        <w:spacing w:after="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5. </w:t>
      </w:r>
      <w:r w:rsidRPr="00224883">
        <w:rPr>
          <w:rFonts w:ascii="Consolas" w:eastAsia="宋体" w:hAnsi="Consolas"/>
          <w:lang w:eastAsia="zh-CN"/>
        </w:rPr>
        <w:t>本</w:t>
      </w:r>
      <w:r w:rsidRPr="00224883">
        <w:rPr>
          <w:rFonts w:ascii="Consolas" w:eastAsia="宋体" w:hAnsi="Consolas" w:cs="微软雅黑" w:hint="eastAsia"/>
          <w:lang w:eastAsia="zh-CN"/>
        </w:rPr>
        <w:t>实验</w:t>
      </w:r>
      <w:r w:rsidRPr="00224883">
        <w:rPr>
          <w:rFonts w:ascii="Consolas" w:eastAsia="宋体" w:hAnsi="Consolas" w:cs="MS Mincho" w:hint="eastAsia"/>
          <w:lang w:eastAsia="zh-CN"/>
        </w:rPr>
        <w:t>的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是低</w:t>
      </w:r>
      <w:r w:rsidRPr="00224883">
        <w:rPr>
          <w:rFonts w:ascii="Consolas" w:eastAsia="宋体" w:hAnsi="Consolas" w:cs="微软雅黑" w:hint="eastAsia"/>
          <w:lang w:eastAsia="zh-CN"/>
        </w:rPr>
        <w:t>电</w:t>
      </w:r>
      <w:r w:rsidRPr="00224883">
        <w:rPr>
          <w:rFonts w:ascii="Consolas" w:eastAsia="宋体" w:hAnsi="Consolas" w:cs="MS Mincho" w:hint="eastAsia"/>
          <w:lang w:eastAsia="zh-CN"/>
        </w:rPr>
        <w:t>平点亮</w:t>
      </w:r>
      <w:r w:rsidRPr="00224883">
        <w:rPr>
          <w:rFonts w:ascii="Consolas" w:eastAsia="宋体" w:hAnsi="Consolas" w:cs="微软雅黑" w:hint="eastAsia"/>
          <w:lang w:eastAsia="zh-CN"/>
        </w:rPr>
        <w:t>还</w:t>
      </w:r>
      <w:r w:rsidRPr="00224883">
        <w:rPr>
          <w:rFonts w:ascii="Consolas" w:eastAsia="宋体" w:hAnsi="Consolas" w:cs="MS Mincho" w:hint="eastAsia"/>
          <w:lang w:eastAsia="zh-CN"/>
        </w:rPr>
        <w:t>是高</w:t>
      </w:r>
      <w:r w:rsidRPr="00224883">
        <w:rPr>
          <w:rFonts w:ascii="Consolas" w:eastAsia="宋体" w:hAnsi="Consolas" w:cs="微软雅黑" w:hint="eastAsia"/>
          <w:lang w:eastAsia="zh-CN"/>
        </w:rPr>
        <w:t>电</w:t>
      </w:r>
      <w:r w:rsidRPr="00224883">
        <w:rPr>
          <w:rFonts w:ascii="Consolas" w:eastAsia="宋体" w:hAnsi="Consolas" w:cs="MS Mincho" w:hint="eastAsia"/>
          <w:lang w:eastAsia="zh-CN"/>
        </w:rPr>
        <w:t>平点亮？代</w:t>
      </w:r>
      <w:r w:rsidRPr="00224883">
        <w:rPr>
          <w:rFonts w:ascii="Consolas" w:eastAsia="宋体" w:hAnsi="Consolas" w:cs="微软雅黑" w:hint="eastAsia"/>
          <w:lang w:eastAsia="zh-CN"/>
        </w:rPr>
        <w:t>码</w:t>
      </w:r>
      <w:r w:rsidRPr="00224883">
        <w:rPr>
          <w:rFonts w:ascii="Consolas" w:eastAsia="宋体" w:hAnsi="Consolas" w:cs="MS Mincho" w:hint="eastAsia"/>
          <w:lang w:eastAsia="zh-CN"/>
        </w:rPr>
        <w:t>中如何体</w:t>
      </w:r>
      <w:r w:rsidRPr="00224883">
        <w:rPr>
          <w:rFonts w:ascii="Consolas" w:eastAsia="宋体" w:hAnsi="Consolas" w:cs="微软雅黑" w:hint="eastAsia"/>
          <w:lang w:eastAsia="zh-CN"/>
        </w:rPr>
        <w:t>现</w:t>
      </w:r>
      <w:r w:rsidRPr="00224883">
        <w:rPr>
          <w:rFonts w:ascii="Consolas" w:eastAsia="宋体" w:hAnsi="Consolas"/>
          <w:lang w:eastAsia="zh-CN"/>
        </w:rPr>
        <w:t>？</w:t>
      </w:r>
    </w:p>
    <w:p w14:paraId="2CF49016" w14:textId="6B2B067D" w:rsidR="00257FC4" w:rsidRPr="00224883" w:rsidRDefault="002A58E7">
      <w:pPr>
        <w:spacing w:after="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</w:t>
      </w:r>
      <w:r w:rsidRPr="00224883">
        <w:rPr>
          <w:rFonts w:ascii="Consolas" w:eastAsia="宋体" w:hAnsi="Consolas"/>
          <w:lang w:eastAsia="zh-CN"/>
        </w:rPr>
        <w:t>答：</w:t>
      </w:r>
      <w:r w:rsidR="006B045D" w:rsidRPr="00224883">
        <w:rPr>
          <w:rFonts w:ascii="Consolas" w:eastAsia="宋体" w:hAnsi="Consolas"/>
          <w:lang w:eastAsia="zh-CN"/>
        </w:rPr>
        <w:t>本实验</w:t>
      </w:r>
      <w:r w:rsidR="006B045D" w:rsidRPr="00224883">
        <w:rPr>
          <w:rFonts w:ascii="Consolas" w:eastAsia="宋体" w:hAnsi="Consolas"/>
          <w:lang w:eastAsia="zh-CN"/>
        </w:rPr>
        <w:t>LED</w:t>
      </w:r>
      <w:r w:rsidR="006B045D" w:rsidRPr="00224883">
        <w:rPr>
          <w:rFonts w:ascii="Consolas" w:eastAsia="宋体" w:hAnsi="Consolas"/>
          <w:lang w:eastAsia="zh-CN"/>
        </w:rPr>
        <w:t>为</w:t>
      </w:r>
      <w:r w:rsidR="006B045D" w:rsidRPr="00224883">
        <w:rPr>
          <w:rFonts w:ascii="Consolas" w:eastAsia="宋体" w:hAnsi="Consolas"/>
          <w:lang w:eastAsia="zh-CN"/>
        </w:rPr>
        <w:t xml:space="preserve"> </w:t>
      </w:r>
      <w:r w:rsidR="006B045D" w:rsidRPr="00224883">
        <w:rPr>
          <w:rFonts w:ascii="Consolas" w:eastAsia="宋体" w:hAnsi="Consolas"/>
          <w:lang w:eastAsia="zh-CN"/>
        </w:rPr>
        <w:t>低电平点亮。</w:t>
      </w:r>
    </w:p>
    <w:p w14:paraId="3D486C3E" w14:textId="46B23FAB" w:rsidR="00EB7984" w:rsidRPr="00224883" w:rsidRDefault="006B045D" w:rsidP="00257FC4">
      <w:pPr>
        <w:spacing w:after="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代码</w:t>
      </w:r>
      <w:r w:rsidRPr="00224883">
        <w:rPr>
          <w:rFonts w:ascii="Consolas" w:eastAsia="宋体" w:hAnsi="Consolas" w:hint="eastAsia"/>
          <w:lang w:eastAsia="zh-CN"/>
        </w:rPr>
        <w:t>中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 xml:space="preserve">(LED0_GPIO_Port, LED0_Pin, GPIO_PIN_RESET) </w:t>
      </w:r>
      <w:r w:rsidRPr="00224883">
        <w:rPr>
          <w:rFonts w:ascii="Consolas" w:eastAsia="宋体" w:hAnsi="Consolas"/>
          <w:lang w:eastAsia="zh-CN"/>
        </w:rPr>
        <w:t>点亮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，</w:t>
      </w:r>
      <w:r w:rsidRPr="00224883">
        <w:rPr>
          <w:rFonts w:ascii="Consolas" w:eastAsia="宋体" w:hAnsi="Consolas"/>
          <w:lang w:eastAsia="zh-CN"/>
        </w:rPr>
        <w:t xml:space="preserve">GPIO_PIN_SET </w:t>
      </w:r>
      <w:r w:rsidRPr="00224883">
        <w:rPr>
          <w:rFonts w:ascii="Consolas" w:eastAsia="宋体" w:hAnsi="Consolas"/>
          <w:lang w:eastAsia="zh-CN"/>
        </w:rPr>
        <w:t>熄灭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。在</w:t>
      </w:r>
      <w:r w:rsidRPr="00224883">
        <w:rPr>
          <w:rFonts w:ascii="Consolas" w:eastAsia="宋体" w:hAnsi="Consolas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lang w:eastAsia="zh-CN"/>
        </w:rPr>
        <w:t>LED_Update</w:t>
      </w:r>
      <w:proofErr w:type="spellEnd"/>
      <w:r w:rsidRPr="00224883">
        <w:rPr>
          <w:rFonts w:ascii="Consolas" w:eastAsia="宋体" w:hAnsi="Consolas"/>
          <w:lang w:eastAsia="zh-CN"/>
        </w:rPr>
        <w:t xml:space="preserve">() </w:t>
      </w:r>
      <w:r w:rsidRPr="00224883">
        <w:rPr>
          <w:rFonts w:ascii="Consolas" w:eastAsia="宋体" w:hAnsi="Consolas"/>
          <w:lang w:eastAsia="zh-CN"/>
        </w:rPr>
        <w:t>函数中，</w:t>
      </w:r>
      <w:r w:rsidRPr="00224883">
        <w:rPr>
          <w:rFonts w:ascii="Consolas" w:eastAsia="宋体" w:hAnsi="Consolas"/>
          <w:lang w:eastAsia="zh-CN"/>
        </w:rPr>
        <w:t>R</w:t>
      </w:r>
      <w:r w:rsidRPr="00224883">
        <w:rPr>
          <w:rFonts w:ascii="Consolas" w:eastAsia="宋体" w:hAnsi="Consolas"/>
          <w:lang w:eastAsia="zh-CN"/>
        </w:rPr>
        <w:t>档对应</w:t>
      </w:r>
      <w:r w:rsidRPr="00224883">
        <w:rPr>
          <w:rFonts w:ascii="Consolas" w:eastAsia="宋体" w:hAnsi="Consolas"/>
          <w:lang w:eastAsia="zh-CN"/>
        </w:rPr>
        <w:t>LED0</w:t>
      </w:r>
      <w:r w:rsidRPr="00224883">
        <w:rPr>
          <w:rFonts w:ascii="Consolas" w:eastAsia="宋体" w:hAnsi="Consolas"/>
          <w:lang w:eastAsia="zh-CN"/>
        </w:rPr>
        <w:t>输出</w:t>
      </w:r>
      <w:r w:rsidRPr="00224883">
        <w:rPr>
          <w:rFonts w:ascii="Consolas" w:eastAsia="宋体" w:hAnsi="Consolas"/>
          <w:lang w:eastAsia="zh-CN"/>
        </w:rPr>
        <w:t>RESET</w:t>
      </w:r>
      <w:r w:rsidRPr="00224883">
        <w:rPr>
          <w:rFonts w:ascii="Consolas" w:eastAsia="宋体" w:hAnsi="Consolas"/>
          <w:lang w:eastAsia="zh-CN"/>
        </w:rPr>
        <w:t>（点亮），</w:t>
      </w:r>
      <w:r w:rsidRPr="00224883">
        <w:rPr>
          <w:rFonts w:ascii="Consolas" w:eastAsia="宋体" w:hAnsi="Consolas"/>
          <w:lang w:eastAsia="zh-CN"/>
        </w:rPr>
        <w:t>D</w:t>
      </w:r>
      <w:r w:rsidRPr="00224883">
        <w:rPr>
          <w:rFonts w:ascii="Consolas" w:eastAsia="宋体" w:hAnsi="Consolas"/>
          <w:lang w:eastAsia="zh-CN"/>
        </w:rPr>
        <w:t>档对应</w:t>
      </w:r>
      <w:r w:rsidRPr="00224883">
        <w:rPr>
          <w:rFonts w:ascii="Consolas" w:eastAsia="宋体" w:hAnsi="Consolas"/>
          <w:lang w:eastAsia="zh-CN"/>
        </w:rPr>
        <w:t>LED1</w:t>
      </w:r>
      <w:r w:rsidRPr="00224883">
        <w:rPr>
          <w:rFonts w:ascii="Consolas" w:eastAsia="宋体" w:hAnsi="Consolas"/>
          <w:lang w:eastAsia="zh-CN"/>
        </w:rPr>
        <w:t>输出</w:t>
      </w:r>
      <w:r w:rsidRPr="00224883">
        <w:rPr>
          <w:rFonts w:ascii="Consolas" w:eastAsia="宋体" w:hAnsi="Consolas"/>
          <w:lang w:eastAsia="zh-CN"/>
        </w:rPr>
        <w:t>RESET</w:t>
      </w:r>
      <w:r w:rsidRPr="00224883">
        <w:rPr>
          <w:rFonts w:ascii="Consolas" w:eastAsia="宋体" w:hAnsi="Consolas"/>
          <w:lang w:eastAsia="zh-CN"/>
        </w:rPr>
        <w:t>（点亮）</w:t>
      </w:r>
      <w:r w:rsidR="002A58E7" w:rsidRPr="00224883">
        <w:rPr>
          <w:rFonts w:ascii="Consolas" w:eastAsia="宋体" w:hAnsi="Consolas"/>
          <w:lang w:eastAsia="zh-CN"/>
        </w:rPr>
        <w:t>。</w:t>
      </w:r>
    </w:p>
    <w:p w14:paraId="1E6D4E9B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6. </w:t>
      </w:r>
      <w:r w:rsidRPr="00224883">
        <w:rPr>
          <w:rFonts w:ascii="Consolas" w:eastAsia="宋体" w:hAnsi="Consolas"/>
          <w:lang w:eastAsia="zh-CN"/>
        </w:rPr>
        <w:t>汽车电子应用题：在实际汽车中，档位传感器通常采用什么类型的信号（数字量</w:t>
      </w:r>
      <w:r w:rsidRPr="00224883">
        <w:rPr>
          <w:rFonts w:ascii="Consolas" w:eastAsia="宋体" w:hAnsi="Consolas"/>
          <w:lang w:eastAsia="zh-CN"/>
        </w:rPr>
        <w:t>/</w:t>
      </w:r>
      <w:r w:rsidRPr="00224883">
        <w:rPr>
          <w:rFonts w:ascii="Consolas" w:eastAsia="宋体" w:hAnsi="Consolas"/>
          <w:lang w:eastAsia="zh-CN"/>
        </w:rPr>
        <w:t>模拟量</w:t>
      </w:r>
      <w:r w:rsidRPr="00224883">
        <w:rPr>
          <w:rFonts w:ascii="Consolas" w:eastAsia="宋体" w:hAnsi="Consolas"/>
          <w:lang w:eastAsia="zh-CN"/>
        </w:rPr>
        <w:t>/</w:t>
      </w:r>
      <w:r w:rsidRPr="00224883">
        <w:rPr>
          <w:rFonts w:ascii="Consolas" w:eastAsia="宋体" w:hAnsi="Consolas"/>
          <w:lang w:eastAsia="zh-CN"/>
        </w:rPr>
        <w:t>总线信号）？</w:t>
      </w:r>
    </w:p>
    <w:p w14:paraId="626D601B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答：</w:t>
      </w:r>
      <w:r w:rsidRPr="00224883">
        <w:rPr>
          <w:rFonts w:ascii="Consolas" w:eastAsia="宋体" w:hAnsi="Consolas" w:hint="eastAsia"/>
          <w:lang w:eastAsia="zh-CN"/>
        </w:rPr>
        <w:t>现代汽车档位传感器主要采用以下方式：</w:t>
      </w:r>
    </w:p>
    <w:p w14:paraId="190CD6CF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lastRenderedPageBreak/>
        <w:t>1</w:t>
      </w:r>
      <w:r w:rsidRPr="00224883">
        <w:rPr>
          <w:rFonts w:ascii="Consolas" w:eastAsia="宋体" w:hAnsi="Consolas" w:hint="eastAsia"/>
          <w:lang w:eastAsia="zh-CN"/>
        </w:rPr>
        <w:t>）</w:t>
      </w:r>
      <w:r w:rsidRPr="00224883">
        <w:rPr>
          <w:rFonts w:ascii="Consolas" w:eastAsia="宋体" w:hAnsi="Consolas"/>
          <w:lang w:eastAsia="zh-CN"/>
        </w:rPr>
        <w:t>CAN/LIN</w:t>
      </w:r>
      <w:r w:rsidRPr="00224883">
        <w:rPr>
          <w:rFonts w:ascii="Consolas" w:eastAsia="宋体" w:hAnsi="Consolas" w:hint="eastAsia"/>
          <w:lang w:eastAsia="zh-CN"/>
        </w:rPr>
        <w:t>总线信号</w:t>
      </w:r>
      <w:r w:rsidRPr="00224883">
        <w:rPr>
          <w:rFonts w:ascii="Consolas" w:eastAsia="宋体" w:hAnsi="Consolas"/>
          <w:lang w:eastAsia="zh-CN"/>
        </w:rPr>
        <w:t>（最常</w:t>
      </w:r>
      <w:r w:rsidRPr="00224883">
        <w:rPr>
          <w:rFonts w:ascii="Consolas" w:eastAsia="宋体" w:hAnsi="Consolas" w:hint="eastAsia"/>
          <w:lang w:eastAsia="zh-CN"/>
        </w:rPr>
        <w:t>见）：档位信息通过控制器局域网（</w:t>
      </w:r>
      <w:r w:rsidRPr="00224883">
        <w:rPr>
          <w:rFonts w:ascii="Consolas" w:eastAsia="宋体" w:hAnsi="Consolas" w:hint="eastAsia"/>
          <w:lang w:eastAsia="zh-CN"/>
        </w:rPr>
        <w:t>CAN</w:t>
      </w:r>
      <w:r w:rsidRPr="00224883">
        <w:rPr>
          <w:rFonts w:ascii="Consolas" w:eastAsia="宋体" w:hAnsi="Consolas" w:hint="eastAsia"/>
          <w:lang w:eastAsia="zh-CN"/>
        </w:rPr>
        <w:t>）</w:t>
      </w:r>
      <w:r w:rsidRPr="00224883">
        <w:rPr>
          <w:rFonts w:ascii="Consolas" w:eastAsia="宋体" w:hAnsi="Consolas"/>
          <w:lang w:eastAsia="zh-CN"/>
        </w:rPr>
        <w:t>或局部互</w:t>
      </w:r>
      <w:r w:rsidRPr="00224883">
        <w:rPr>
          <w:rFonts w:ascii="Consolas" w:eastAsia="宋体" w:hAnsi="Consolas" w:hint="eastAsia"/>
          <w:lang w:eastAsia="zh-CN"/>
        </w:rPr>
        <w:t>联网络（</w:t>
      </w:r>
      <w:r w:rsidRPr="00224883">
        <w:rPr>
          <w:rFonts w:ascii="Consolas" w:eastAsia="宋体" w:hAnsi="Consolas" w:hint="eastAsia"/>
          <w:lang w:eastAsia="zh-CN"/>
        </w:rPr>
        <w:t>LIN</w:t>
      </w:r>
      <w:r w:rsidRPr="00224883">
        <w:rPr>
          <w:rFonts w:ascii="Consolas" w:eastAsia="宋体" w:hAnsi="Consolas" w:hint="eastAsia"/>
          <w:lang w:eastAsia="zh-CN"/>
        </w:rPr>
        <w:t>）发送到仪表和变速箱控制单元。</w:t>
      </w:r>
    </w:p>
    <w:p w14:paraId="1C99855D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2</w:t>
      </w:r>
      <w:r w:rsidRPr="00224883">
        <w:rPr>
          <w:rFonts w:ascii="Consolas" w:eastAsia="宋体" w:hAnsi="Consolas" w:hint="eastAsia"/>
          <w:lang w:eastAsia="zh-CN"/>
        </w:rPr>
        <w:t>）</w:t>
      </w:r>
      <w:r w:rsidRPr="00224883">
        <w:rPr>
          <w:rFonts w:ascii="Consolas" w:eastAsia="宋体" w:hAnsi="Consolas"/>
          <w:lang w:eastAsia="zh-CN"/>
        </w:rPr>
        <w:t>模</w:t>
      </w:r>
      <w:r w:rsidRPr="00224883">
        <w:rPr>
          <w:rFonts w:ascii="Consolas" w:eastAsia="宋体" w:hAnsi="Consolas" w:hint="eastAsia"/>
          <w:lang w:eastAsia="zh-CN"/>
        </w:rPr>
        <w:t>拟量</w:t>
      </w:r>
      <w:r w:rsidRPr="00224883">
        <w:rPr>
          <w:rFonts w:ascii="Consolas" w:eastAsia="宋体" w:hAnsi="Consolas"/>
          <w:lang w:eastAsia="zh-CN"/>
        </w:rPr>
        <w:t>：早期或低成本</w:t>
      </w:r>
      <w:r w:rsidRPr="00224883">
        <w:rPr>
          <w:rFonts w:ascii="Consolas" w:eastAsia="宋体" w:hAnsi="Consolas" w:hint="eastAsia"/>
          <w:lang w:eastAsia="zh-CN"/>
        </w:rPr>
        <w:t>车型使用滑动变阻器，输出电压随档位变化。</w:t>
      </w:r>
    </w:p>
    <w:p w14:paraId="489E032C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3</w:t>
      </w:r>
      <w:r w:rsidRPr="00224883">
        <w:rPr>
          <w:rFonts w:ascii="Consolas" w:eastAsia="宋体" w:hAnsi="Consolas" w:hint="eastAsia"/>
          <w:lang w:eastAsia="zh-CN"/>
        </w:rPr>
        <w:t>）</w:t>
      </w:r>
      <w:r w:rsidRPr="00224883">
        <w:rPr>
          <w:rFonts w:ascii="Consolas" w:eastAsia="宋体" w:hAnsi="Consolas"/>
          <w:lang w:eastAsia="zh-CN"/>
        </w:rPr>
        <w:t>数字量：每个档位</w:t>
      </w:r>
      <w:r w:rsidRPr="00224883">
        <w:rPr>
          <w:rFonts w:ascii="Consolas" w:eastAsia="宋体" w:hAnsi="Consolas" w:hint="eastAsia"/>
          <w:lang w:eastAsia="zh-CN"/>
        </w:rPr>
        <w:t>对应独立开关（如霍尔传感器），输出高</w:t>
      </w:r>
      <w:r w:rsidRPr="00224883">
        <w:rPr>
          <w:rFonts w:ascii="Consolas" w:eastAsia="宋体" w:hAnsi="Consolas" w:hint="eastAsia"/>
          <w:lang w:eastAsia="zh-CN"/>
        </w:rPr>
        <w:t>/</w:t>
      </w:r>
      <w:r w:rsidRPr="00224883">
        <w:rPr>
          <w:rFonts w:ascii="Consolas" w:eastAsia="宋体" w:hAnsi="Consolas"/>
          <w:lang w:eastAsia="zh-CN"/>
        </w:rPr>
        <w:t>低</w:t>
      </w:r>
      <w:r w:rsidRPr="00224883">
        <w:rPr>
          <w:rFonts w:ascii="Consolas" w:eastAsia="宋体" w:hAnsi="Consolas" w:hint="eastAsia"/>
          <w:lang w:eastAsia="zh-CN"/>
        </w:rPr>
        <w:t>电平，但线束较多。</w:t>
      </w:r>
    </w:p>
    <w:p w14:paraId="70EC8646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结论</w:t>
      </w:r>
      <w:r w:rsidRPr="00224883">
        <w:rPr>
          <w:rFonts w:ascii="Consolas" w:eastAsia="宋体" w:hAnsi="Consolas"/>
          <w:lang w:eastAsia="zh-CN"/>
        </w:rPr>
        <w:t>：主流是</w:t>
      </w:r>
      <w:r w:rsidRPr="00224883">
        <w:rPr>
          <w:rFonts w:ascii="Consolas" w:eastAsia="宋体" w:hAnsi="Consolas" w:hint="eastAsia"/>
          <w:lang w:eastAsia="zh-CN"/>
        </w:rPr>
        <w:t>CAN</w:t>
      </w:r>
      <w:r w:rsidRPr="00224883">
        <w:rPr>
          <w:rFonts w:ascii="Consolas" w:eastAsia="宋体" w:hAnsi="Consolas" w:hint="eastAsia"/>
          <w:lang w:eastAsia="zh-CN"/>
        </w:rPr>
        <w:t>总线信号</w:t>
      </w:r>
      <w:r w:rsidRPr="00224883">
        <w:rPr>
          <w:rFonts w:ascii="Consolas" w:eastAsia="宋体" w:hAnsi="Consolas"/>
          <w:lang w:eastAsia="zh-CN"/>
        </w:rPr>
        <w:t>，具有抗干</w:t>
      </w:r>
      <w:r w:rsidRPr="00224883">
        <w:rPr>
          <w:rFonts w:ascii="Consolas" w:eastAsia="宋体" w:hAnsi="Consolas" w:hint="eastAsia"/>
          <w:lang w:eastAsia="zh-CN"/>
        </w:rPr>
        <w:t>扰强、重量轻、可传输多信息（如档位、误操作诊断等）的优点</w:t>
      </w:r>
      <w:r w:rsidRPr="00224883">
        <w:rPr>
          <w:rFonts w:ascii="Consolas" w:eastAsia="宋体" w:hAnsi="Consolas"/>
          <w:lang w:eastAsia="zh-CN"/>
        </w:rPr>
        <w:t>。</w:t>
      </w:r>
    </w:p>
    <w:p w14:paraId="3CE81CB9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7. </w:t>
      </w:r>
      <w:r w:rsidRPr="00224883">
        <w:rPr>
          <w:rFonts w:ascii="Consolas" w:eastAsia="宋体" w:hAnsi="Consolas"/>
          <w:lang w:eastAsia="zh-CN"/>
        </w:rPr>
        <w:t>拓展思考：如果要</w:t>
      </w:r>
      <w:r w:rsidRPr="00224883">
        <w:rPr>
          <w:rFonts w:ascii="Consolas" w:eastAsia="宋体" w:hAnsi="Consolas" w:hint="eastAsia"/>
          <w:lang w:eastAsia="zh-CN"/>
        </w:rPr>
        <w:t>实现一个包含</w:t>
      </w:r>
      <w:r w:rsidRPr="00224883">
        <w:rPr>
          <w:rFonts w:ascii="Consolas" w:eastAsia="宋体" w:hAnsi="Consolas"/>
          <w:lang w:eastAsia="zh-CN"/>
        </w:rPr>
        <w:t>S</w:t>
      </w:r>
      <w:r w:rsidRPr="00224883">
        <w:rPr>
          <w:rFonts w:ascii="Consolas" w:eastAsia="宋体" w:hAnsi="Consolas"/>
          <w:lang w:eastAsia="zh-CN"/>
        </w:rPr>
        <w:t>（运</w:t>
      </w:r>
      <w:r w:rsidRPr="00224883">
        <w:rPr>
          <w:rFonts w:ascii="Consolas" w:eastAsia="宋体" w:hAnsi="Consolas" w:hint="eastAsia"/>
          <w:lang w:eastAsia="zh-CN"/>
        </w:rPr>
        <w:t>动档）或</w:t>
      </w:r>
      <w:r w:rsidRPr="00224883">
        <w:rPr>
          <w:rFonts w:ascii="Consolas" w:eastAsia="宋体" w:hAnsi="Consolas"/>
          <w:lang w:eastAsia="zh-CN"/>
        </w:rPr>
        <w:t>L</w:t>
      </w:r>
      <w:r w:rsidRPr="00224883">
        <w:rPr>
          <w:rFonts w:ascii="Consolas" w:eastAsia="宋体" w:hAnsi="Consolas"/>
          <w:lang w:eastAsia="zh-CN"/>
        </w:rPr>
        <w:t>（低速档）的多档位系</w:t>
      </w:r>
      <w:r w:rsidRPr="00224883">
        <w:rPr>
          <w:rFonts w:ascii="Consolas" w:eastAsia="宋体" w:hAnsi="Consolas" w:hint="eastAsia"/>
          <w:lang w:eastAsia="zh-CN"/>
        </w:rPr>
        <w:t>统，应该如何修改状态机设计</w:t>
      </w:r>
      <w:r w:rsidRPr="00224883">
        <w:rPr>
          <w:rFonts w:ascii="Consolas" w:eastAsia="宋体" w:hAnsi="Consolas"/>
          <w:lang w:eastAsia="zh-CN"/>
        </w:rPr>
        <w:t>？</w:t>
      </w:r>
    </w:p>
    <w:p w14:paraId="2FA2B143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答：可以将档位定义为一个</w:t>
      </w:r>
      <w:r w:rsidRPr="00224883">
        <w:rPr>
          <w:rFonts w:ascii="Consolas" w:eastAsia="宋体" w:hAnsi="Consolas"/>
          <w:lang w:eastAsia="zh-CN"/>
        </w:rPr>
        <w:t> </w:t>
      </w:r>
      <w:r w:rsidRPr="00224883">
        <w:rPr>
          <w:rFonts w:ascii="Consolas" w:eastAsia="宋体" w:hAnsi="Consolas"/>
          <w:lang w:eastAsia="zh-CN"/>
        </w:rPr>
        <w:t>枚举状态机，例如：</w:t>
      </w:r>
    </w:p>
    <w:p w14:paraId="0F7718D5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typedef </w:t>
      </w:r>
      <w:proofErr w:type="spellStart"/>
      <w:r w:rsidRPr="00224883">
        <w:rPr>
          <w:rFonts w:ascii="Consolas" w:eastAsia="宋体" w:hAnsi="Consolas"/>
          <w:lang w:eastAsia="zh-CN"/>
        </w:rPr>
        <w:t>enum</w:t>
      </w:r>
      <w:proofErr w:type="spellEnd"/>
      <w:r w:rsidRPr="00224883">
        <w:rPr>
          <w:rFonts w:ascii="Consolas" w:eastAsia="宋体" w:hAnsi="Consolas"/>
          <w:lang w:eastAsia="zh-CN"/>
        </w:rPr>
        <w:t xml:space="preserve"> {</w:t>
      </w:r>
    </w:p>
    <w:p w14:paraId="67004D69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GEAR_P, GEAR_R, GEAR_N, GEAR_D, GEAR_S, GEAR_L</w:t>
      </w:r>
    </w:p>
    <w:p w14:paraId="11A6B187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} Gear;</w:t>
      </w:r>
    </w:p>
    <w:p w14:paraId="42F54F9A" w14:textId="77777777" w:rsidR="00EB7984" w:rsidRPr="00224883" w:rsidRDefault="002A58E7">
      <w:pPr>
        <w:spacing w:after="170"/>
        <w:ind w:firstLineChars="400" w:firstLine="96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设计合法跳转表或状态转换函数，例如：</w:t>
      </w:r>
    </w:p>
    <w:p w14:paraId="57FB8C54" w14:textId="77777777" w:rsidR="00EB7984" w:rsidRPr="00224883" w:rsidRDefault="002A58E7">
      <w:pPr>
        <w:spacing w:after="170"/>
        <w:ind w:firstLineChars="400" w:firstLine="96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从</w:t>
      </w:r>
      <w:r w:rsidRPr="00224883">
        <w:rPr>
          <w:rFonts w:ascii="Consolas" w:eastAsia="宋体" w:hAnsi="Consolas" w:hint="eastAsia"/>
          <w:lang w:eastAsia="zh-CN"/>
        </w:rPr>
        <w:t>D</w:t>
      </w:r>
      <w:r w:rsidRPr="00224883">
        <w:rPr>
          <w:rFonts w:ascii="Consolas" w:eastAsia="宋体" w:hAnsi="Consolas"/>
          <w:lang w:eastAsia="zh-CN"/>
        </w:rPr>
        <w:t>按下按钮进入</w:t>
      </w:r>
      <w:r w:rsidRPr="00224883">
        <w:rPr>
          <w:rFonts w:ascii="Consolas" w:eastAsia="宋体" w:hAnsi="Consolas" w:hint="eastAsia"/>
          <w:lang w:eastAsia="zh-CN"/>
        </w:rPr>
        <w:t>S</w:t>
      </w:r>
      <w:r w:rsidRPr="00224883">
        <w:rPr>
          <w:rFonts w:ascii="Consolas" w:eastAsia="宋体" w:hAnsi="Consolas"/>
          <w:lang w:eastAsia="zh-CN"/>
        </w:rPr>
        <w:t>，再按退出</w:t>
      </w:r>
      <w:r w:rsidRPr="00224883">
        <w:rPr>
          <w:rFonts w:ascii="Consolas" w:eastAsia="宋体" w:hAnsi="Consolas" w:hint="eastAsia"/>
          <w:lang w:eastAsia="zh-CN"/>
        </w:rPr>
        <w:t>S</w:t>
      </w:r>
      <w:r w:rsidRPr="00224883">
        <w:rPr>
          <w:rFonts w:ascii="Consolas" w:eastAsia="宋体" w:hAnsi="Consolas"/>
          <w:lang w:eastAsia="zh-CN"/>
        </w:rPr>
        <w:t>回到</w:t>
      </w:r>
      <w:r w:rsidRPr="00224883">
        <w:rPr>
          <w:rFonts w:ascii="Consolas" w:eastAsia="宋体" w:hAnsi="Consolas"/>
          <w:lang w:eastAsia="zh-CN"/>
        </w:rPr>
        <w:t>D</w:t>
      </w:r>
      <w:r w:rsidRPr="00224883">
        <w:rPr>
          <w:rFonts w:ascii="Consolas" w:eastAsia="宋体" w:hAnsi="Consolas"/>
          <w:lang w:eastAsia="zh-CN"/>
        </w:rPr>
        <w:t>。</w:t>
      </w:r>
    </w:p>
    <w:p w14:paraId="684353FF" w14:textId="77777777" w:rsidR="00EB7984" w:rsidRPr="00224883" w:rsidRDefault="002A58E7">
      <w:pPr>
        <w:spacing w:after="170"/>
        <w:ind w:firstLineChars="400" w:firstLine="96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从</w:t>
      </w:r>
      <w:r w:rsidRPr="00224883">
        <w:rPr>
          <w:rFonts w:ascii="Consolas" w:eastAsia="宋体" w:hAnsi="Consolas" w:hint="eastAsia"/>
          <w:lang w:eastAsia="zh-CN"/>
        </w:rPr>
        <w:t>D</w:t>
      </w:r>
      <w:r w:rsidRPr="00224883">
        <w:rPr>
          <w:rFonts w:ascii="Consolas" w:eastAsia="宋体" w:hAnsi="Consolas"/>
          <w:lang w:eastAsia="zh-CN"/>
        </w:rPr>
        <w:t>无法直接到</w:t>
      </w:r>
      <w:r w:rsidRPr="00224883">
        <w:rPr>
          <w:rFonts w:ascii="Consolas" w:eastAsia="宋体" w:hAnsi="Consolas" w:hint="eastAsia"/>
          <w:lang w:eastAsia="zh-CN"/>
        </w:rPr>
        <w:t>L</w:t>
      </w:r>
      <w:r w:rsidRPr="00224883">
        <w:rPr>
          <w:rFonts w:ascii="Consolas" w:eastAsia="宋体" w:hAnsi="Consolas"/>
          <w:lang w:eastAsia="zh-CN"/>
        </w:rPr>
        <w:t>，需经过</w:t>
      </w:r>
      <w:r w:rsidRPr="00224883">
        <w:rPr>
          <w:rFonts w:ascii="Consolas" w:eastAsia="宋体" w:hAnsi="Consolas" w:hint="eastAsia"/>
          <w:lang w:eastAsia="zh-CN"/>
        </w:rPr>
        <w:t>M</w:t>
      </w:r>
      <w:r w:rsidRPr="00224883">
        <w:rPr>
          <w:rFonts w:ascii="Consolas" w:eastAsia="宋体" w:hAnsi="Consolas"/>
          <w:lang w:eastAsia="zh-CN"/>
        </w:rPr>
        <w:t>（手动模式）或专门的低速模式按钮。</w:t>
      </w:r>
    </w:p>
    <w:p w14:paraId="79FA4389" w14:textId="77777777" w:rsidR="00EB7984" w:rsidRPr="00224883" w:rsidRDefault="002A58E7">
      <w:pPr>
        <w:spacing w:after="170"/>
        <w:ind w:firstLineChars="400" w:firstLine="96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可以使用状态转换矩阵（二维数组）判断每次请求是否合法。</w:t>
      </w:r>
    </w:p>
    <w:p w14:paraId="10FDE02D" w14:textId="77777777" w:rsidR="00EB7984" w:rsidRPr="00224883" w:rsidRDefault="002A58E7">
      <w:pPr>
        <w:spacing w:after="170"/>
        <w:ind w:firstLineChars="400" w:firstLine="96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示例代码框架：</w:t>
      </w:r>
    </w:p>
    <w:p w14:paraId="768DC622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bool </w:t>
      </w:r>
      <w:proofErr w:type="spellStart"/>
      <w:r w:rsidRPr="00224883">
        <w:rPr>
          <w:rFonts w:ascii="Consolas" w:eastAsia="宋体" w:hAnsi="Consolas"/>
          <w:lang w:eastAsia="zh-CN"/>
        </w:rPr>
        <w:t>IsValidTransition</w:t>
      </w:r>
      <w:proofErr w:type="spellEnd"/>
      <w:r w:rsidRPr="00224883">
        <w:rPr>
          <w:rFonts w:ascii="Consolas" w:eastAsia="宋体" w:hAnsi="Consolas"/>
          <w:lang w:eastAsia="zh-CN"/>
        </w:rPr>
        <w:t>(Gear from, Gear to) {</w:t>
      </w:r>
    </w:p>
    <w:p w14:paraId="37F6F180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// </w:t>
      </w:r>
      <w:r w:rsidRPr="00224883">
        <w:rPr>
          <w:rFonts w:ascii="Consolas" w:eastAsia="宋体" w:hAnsi="Consolas"/>
          <w:lang w:eastAsia="zh-CN"/>
        </w:rPr>
        <w:t>预定</w:t>
      </w:r>
      <w:proofErr w:type="gramStart"/>
      <w:r w:rsidRPr="00224883">
        <w:rPr>
          <w:rFonts w:ascii="Consolas" w:eastAsia="宋体" w:hAnsi="Consolas"/>
          <w:lang w:eastAsia="zh-CN"/>
        </w:rPr>
        <w:t>义允许</w:t>
      </w:r>
      <w:proofErr w:type="gramEnd"/>
      <w:r w:rsidRPr="00224883">
        <w:rPr>
          <w:rFonts w:ascii="Consolas" w:eastAsia="宋体" w:hAnsi="Consolas"/>
          <w:lang w:eastAsia="zh-CN"/>
        </w:rPr>
        <w:t>的转换</w:t>
      </w:r>
    </w:p>
    <w:p w14:paraId="179B8BC0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const bool allowed[6][6] = {</w:t>
      </w:r>
    </w:p>
    <w:p w14:paraId="454D0CD5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P   R   N   D   S   L</w:t>
      </w:r>
    </w:p>
    <w:p w14:paraId="37F2172E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{0, 1, 1, 0, 0, 0}, // from P</w:t>
      </w:r>
    </w:p>
    <w:p w14:paraId="5D700458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{1, 0, 1, 0, 0, 0}, // from R</w:t>
      </w:r>
    </w:p>
    <w:p w14:paraId="2D638C7F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 xml:space="preserve">        {1, 1, 0, 1, 0, 0}, // from N</w:t>
      </w:r>
    </w:p>
    <w:p w14:paraId="5F11A686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{0, 0, 1, 0, 1, 0}, // from D</w:t>
      </w:r>
    </w:p>
    <w:p w14:paraId="432E39F9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{0, 0, 0, 1, 0, 0}, // from S</w:t>
      </w:r>
    </w:p>
    <w:p w14:paraId="5F72D062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{0, 0, 0, 1, 0, 0}, // from L</w:t>
      </w:r>
    </w:p>
    <w:p w14:paraId="52B13204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};</w:t>
      </w:r>
    </w:p>
    <w:p w14:paraId="72D8AB4D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return allowed[from][to];</w:t>
      </w:r>
    </w:p>
    <w:p w14:paraId="7D309FBB" w14:textId="77777777" w:rsidR="00EB7984" w:rsidRPr="00224883" w:rsidRDefault="002A58E7">
      <w:pPr>
        <w:spacing w:after="170"/>
        <w:ind w:firstLineChars="200" w:firstLine="48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}</w:t>
      </w:r>
    </w:p>
    <w:p w14:paraId="4D6CC564" w14:textId="77777777" w:rsidR="00EB7984" w:rsidRPr="00224883" w:rsidRDefault="002A58E7">
      <w:pPr>
        <w:spacing w:after="170"/>
        <w:ind w:firstLineChars="400" w:firstLine="96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这样可扩展性强，易于维护。</w:t>
      </w:r>
    </w:p>
    <w:p w14:paraId="60DD5BED" w14:textId="77777777" w:rsidR="00EB7984" w:rsidRPr="00224883" w:rsidRDefault="00EB7984">
      <w:pPr>
        <w:spacing w:before="283" w:after="170"/>
        <w:rPr>
          <w:rFonts w:ascii="Consolas" w:eastAsia="宋体" w:hAnsi="Consolas"/>
          <w:b/>
          <w:sz w:val="32"/>
          <w:lang w:eastAsia="zh-CN"/>
        </w:rPr>
        <w:sectPr w:rsidR="00EB7984" w:rsidRPr="00224883">
          <w:pgSz w:w="12240" w:h="15840"/>
          <w:pgMar w:top="1440" w:right="1134" w:bottom="1440" w:left="1134" w:header="720" w:footer="720" w:gutter="0"/>
          <w:cols w:space="720"/>
          <w:docGrid w:linePitch="360"/>
        </w:sectPr>
      </w:pPr>
    </w:p>
    <w:p w14:paraId="271C81B2" w14:textId="77777777" w:rsidR="00EB7984" w:rsidRPr="00224883" w:rsidRDefault="002A58E7">
      <w:pPr>
        <w:pStyle w:val="1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>八、附录：核心代码</w:t>
      </w:r>
    </w:p>
    <w:p w14:paraId="0BA8410A" w14:textId="77777777" w:rsidR="00EB7984" w:rsidRPr="00224883" w:rsidRDefault="002A58E7">
      <w:pPr>
        <w:pStyle w:val="aff"/>
        <w:numPr>
          <w:ilvl w:val="0"/>
          <w:numId w:val="14"/>
        </w:num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档位切</w:t>
      </w:r>
      <w:r w:rsidRPr="00224883">
        <w:rPr>
          <w:rFonts w:ascii="Consolas" w:eastAsia="宋体" w:hAnsi="Consolas" w:cs="微软雅黑" w:hint="eastAsia"/>
          <w:lang w:eastAsia="zh-CN"/>
        </w:rPr>
        <w:t>换</w:t>
      </w:r>
      <w:r w:rsidRPr="00224883">
        <w:rPr>
          <w:rFonts w:ascii="Consolas" w:eastAsia="宋体" w:hAnsi="Consolas" w:cs="MS Mincho" w:hint="eastAsia"/>
          <w:lang w:eastAsia="zh-CN"/>
        </w:rPr>
        <w:t>函数</w:t>
      </w:r>
    </w:p>
    <w:p w14:paraId="50D3D906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void </w:t>
      </w:r>
      <w:proofErr w:type="spellStart"/>
      <w:r w:rsidRPr="00224883">
        <w:rPr>
          <w:rFonts w:ascii="Consolas" w:eastAsia="宋体" w:hAnsi="Consolas"/>
          <w:lang w:eastAsia="zh-CN"/>
        </w:rPr>
        <w:t>Gear_Shift</w:t>
      </w:r>
      <w:proofErr w:type="spellEnd"/>
      <w:r w:rsidRPr="00224883">
        <w:rPr>
          <w:rFonts w:ascii="Consolas" w:eastAsia="宋体" w:hAnsi="Consolas"/>
          <w:lang w:eastAsia="zh-CN"/>
        </w:rPr>
        <w:t>(void) {</w:t>
      </w:r>
    </w:p>
    <w:p w14:paraId="6A39A474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// </w:t>
      </w:r>
      <w:r w:rsidRPr="00224883">
        <w:rPr>
          <w:rFonts w:ascii="Consolas" w:eastAsia="宋体" w:hAnsi="Consolas"/>
          <w:lang w:eastAsia="zh-CN"/>
        </w:rPr>
        <w:t>档位加</w:t>
      </w:r>
      <w:r w:rsidRPr="00224883">
        <w:rPr>
          <w:rFonts w:ascii="Consolas" w:eastAsia="宋体" w:hAnsi="Consolas"/>
          <w:lang w:eastAsia="zh-CN"/>
        </w:rPr>
        <w:t>1</w:t>
      </w:r>
      <w:r w:rsidRPr="00224883">
        <w:rPr>
          <w:rFonts w:ascii="Consolas" w:eastAsia="宋体" w:hAnsi="Consolas"/>
          <w:lang w:eastAsia="zh-CN"/>
        </w:rPr>
        <w:t>，实现升档效果</w:t>
      </w:r>
    </w:p>
    <w:p w14:paraId="4066D7D9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>++;</w:t>
      </w:r>
    </w:p>
    <w:p w14:paraId="44737447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</w:t>
      </w:r>
    </w:p>
    <w:p w14:paraId="1C409678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// </w:t>
      </w:r>
      <w:r w:rsidRPr="00224883">
        <w:rPr>
          <w:rFonts w:ascii="Consolas" w:eastAsia="宋体" w:hAnsi="Consolas"/>
          <w:lang w:eastAsia="zh-CN"/>
        </w:rPr>
        <w:t>如果档位超过最大值</w:t>
      </w:r>
      <w:r w:rsidRPr="00224883">
        <w:rPr>
          <w:rFonts w:ascii="Consolas" w:eastAsia="宋体" w:hAnsi="Consolas"/>
          <w:lang w:eastAsia="zh-CN"/>
        </w:rPr>
        <w:t>2</w:t>
      </w:r>
      <w:r w:rsidRPr="00224883">
        <w:rPr>
          <w:rFonts w:ascii="Consolas" w:eastAsia="宋体" w:hAnsi="Consolas"/>
          <w:lang w:eastAsia="zh-CN"/>
        </w:rPr>
        <w:t>（即档位</w:t>
      </w:r>
      <w:r w:rsidRPr="00224883">
        <w:rPr>
          <w:rFonts w:ascii="Consolas" w:eastAsia="宋体" w:hAnsi="Consolas"/>
          <w:lang w:eastAsia="zh-CN"/>
        </w:rPr>
        <w:t>3</w:t>
      </w:r>
      <w:r w:rsidRPr="00224883">
        <w:rPr>
          <w:rFonts w:ascii="Consolas" w:eastAsia="宋体" w:hAnsi="Consolas"/>
          <w:lang w:eastAsia="zh-CN"/>
        </w:rPr>
        <w:t>），则回到</w:t>
      </w:r>
      <w:r w:rsidRPr="00224883">
        <w:rPr>
          <w:rFonts w:ascii="Consolas" w:eastAsia="宋体" w:hAnsi="Consolas"/>
          <w:lang w:eastAsia="zh-CN"/>
        </w:rPr>
        <w:t>0</w:t>
      </w:r>
      <w:r w:rsidRPr="00224883">
        <w:rPr>
          <w:rFonts w:ascii="Consolas" w:eastAsia="宋体" w:hAnsi="Consolas"/>
          <w:lang w:eastAsia="zh-CN"/>
        </w:rPr>
        <w:t>（空档），形成循环</w:t>
      </w:r>
    </w:p>
    <w:p w14:paraId="74D948CA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// </w:t>
      </w:r>
      <w:r w:rsidRPr="00224883">
        <w:rPr>
          <w:rFonts w:ascii="Consolas" w:eastAsia="宋体" w:hAnsi="Consolas"/>
          <w:lang w:eastAsia="zh-CN"/>
        </w:rPr>
        <w:t>假设只有</w:t>
      </w:r>
      <w:r w:rsidRPr="00224883">
        <w:rPr>
          <w:rFonts w:ascii="Consolas" w:eastAsia="宋体" w:hAnsi="Consolas"/>
          <w:lang w:eastAsia="zh-CN"/>
        </w:rPr>
        <w:t>0</w:t>
      </w:r>
      <w:r w:rsidRPr="00224883">
        <w:rPr>
          <w:rFonts w:ascii="Consolas" w:eastAsia="宋体" w:hAnsi="Consolas"/>
          <w:lang w:eastAsia="zh-CN"/>
        </w:rPr>
        <w:t>、</w:t>
      </w:r>
      <w:r w:rsidRPr="00224883">
        <w:rPr>
          <w:rFonts w:ascii="Consolas" w:eastAsia="宋体" w:hAnsi="Consolas"/>
          <w:lang w:eastAsia="zh-CN"/>
        </w:rPr>
        <w:t>1</w:t>
      </w:r>
      <w:r w:rsidRPr="00224883">
        <w:rPr>
          <w:rFonts w:ascii="Consolas" w:eastAsia="宋体" w:hAnsi="Consolas"/>
          <w:lang w:eastAsia="zh-CN"/>
        </w:rPr>
        <w:t>、</w:t>
      </w:r>
      <w:r w:rsidRPr="00224883">
        <w:rPr>
          <w:rFonts w:ascii="Consolas" w:eastAsia="宋体" w:hAnsi="Consolas"/>
          <w:lang w:eastAsia="zh-CN"/>
        </w:rPr>
        <w:t>2</w:t>
      </w:r>
      <w:proofErr w:type="gramStart"/>
      <w:r w:rsidRPr="00224883">
        <w:rPr>
          <w:rFonts w:ascii="Consolas" w:eastAsia="宋体" w:hAnsi="Consolas"/>
          <w:lang w:eastAsia="zh-CN"/>
        </w:rPr>
        <w:t>三个</w:t>
      </w:r>
      <w:proofErr w:type="gramEnd"/>
      <w:r w:rsidRPr="00224883">
        <w:rPr>
          <w:rFonts w:ascii="Consolas" w:eastAsia="宋体" w:hAnsi="Consolas"/>
          <w:lang w:eastAsia="zh-CN"/>
        </w:rPr>
        <w:t>档位</w:t>
      </w:r>
    </w:p>
    <w:p w14:paraId="4ECA6D5C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if (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 xml:space="preserve"> &gt; 2) {</w:t>
      </w:r>
    </w:p>
    <w:p w14:paraId="46D2458D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 xml:space="preserve"> = 0;</w:t>
      </w:r>
    </w:p>
    <w:p w14:paraId="0BC317FB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}</w:t>
      </w:r>
    </w:p>
    <w:p w14:paraId="567B9EEC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</w:t>
      </w:r>
    </w:p>
    <w:p w14:paraId="5F8C9A0D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// </w:t>
      </w:r>
      <w:r w:rsidRPr="00224883">
        <w:rPr>
          <w:rFonts w:ascii="Consolas" w:eastAsia="宋体" w:hAnsi="Consolas"/>
          <w:lang w:eastAsia="zh-CN"/>
        </w:rPr>
        <w:t>判</w:t>
      </w:r>
      <w:proofErr w:type="gramStart"/>
      <w:r w:rsidRPr="00224883">
        <w:rPr>
          <w:rFonts w:ascii="Consolas" w:eastAsia="宋体" w:hAnsi="Consolas"/>
          <w:lang w:eastAsia="zh-CN"/>
        </w:rPr>
        <w:t>断档位</w:t>
      </w:r>
      <w:proofErr w:type="gramEnd"/>
      <w:r w:rsidRPr="00224883">
        <w:rPr>
          <w:rFonts w:ascii="Consolas" w:eastAsia="宋体" w:hAnsi="Consolas"/>
          <w:lang w:eastAsia="zh-CN"/>
        </w:rPr>
        <w:t>是否真的</w:t>
      </w:r>
      <w:r w:rsidRPr="00224883">
        <w:rPr>
          <w:rFonts w:ascii="Consolas" w:eastAsia="宋体" w:hAnsi="Consolas" w:cs="微软雅黑"/>
          <w:lang w:eastAsia="zh-CN"/>
        </w:rPr>
        <w:t>发</w:t>
      </w:r>
      <w:r w:rsidRPr="00224883">
        <w:rPr>
          <w:rFonts w:ascii="Consolas" w:eastAsia="宋体" w:hAnsi="Consolas" w:cs="MS Mincho"/>
          <w:lang w:eastAsia="zh-CN"/>
        </w:rPr>
        <w:t>生了</w:t>
      </w:r>
      <w:r w:rsidRPr="00224883">
        <w:rPr>
          <w:rFonts w:ascii="Consolas" w:eastAsia="宋体" w:hAnsi="Consolas" w:cs="微软雅黑"/>
          <w:lang w:eastAsia="zh-CN"/>
        </w:rPr>
        <w:t>变</w:t>
      </w:r>
      <w:r w:rsidRPr="00224883">
        <w:rPr>
          <w:rFonts w:ascii="Consolas" w:eastAsia="宋体" w:hAnsi="Consolas" w:cs="MS Mincho"/>
          <w:lang w:eastAsia="zh-CN"/>
        </w:rPr>
        <w:t>化（防止重复</w:t>
      </w:r>
      <w:r w:rsidRPr="00224883">
        <w:rPr>
          <w:rFonts w:ascii="Consolas" w:eastAsia="宋体" w:hAnsi="Consolas" w:cs="微软雅黑"/>
          <w:lang w:eastAsia="zh-CN"/>
        </w:rPr>
        <w:t>调</w:t>
      </w:r>
      <w:r w:rsidRPr="00224883">
        <w:rPr>
          <w:rFonts w:ascii="Consolas" w:eastAsia="宋体" w:hAnsi="Consolas" w:cs="MS Mincho"/>
          <w:lang w:eastAsia="zh-CN"/>
        </w:rPr>
        <w:t>用</w:t>
      </w:r>
      <w:r w:rsidRPr="00224883">
        <w:rPr>
          <w:rFonts w:ascii="Consolas" w:eastAsia="宋体" w:hAnsi="Consolas" w:cs="微软雅黑"/>
          <w:lang w:eastAsia="zh-CN"/>
        </w:rPr>
        <w:t>时</w:t>
      </w:r>
      <w:r w:rsidRPr="00224883">
        <w:rPr>
          <w:rFonts w:ascii="Consolas" w:eastAsia="宋体" w:hAnsi="Consolas" w:cs="MS Mincho"/>
          <w:lang w:eastAsia="zh-CN"/>
        </w:rPr>
        <w:t>无意</w:t>
      </w:r>
      <w:r w:rsidRPr="00224883">
        <w:rPr>
          <w:rFonts w:ascii="Consolas" w:eastAsia="宋体" w:hAnsi="Consolas" w:cs="微软雅黑"/>
          <w:lang w:eastAsia="zh-CN"/>
        </w:rPr>
        <w:t>义</w:t>
      </w:r>
      <w:r w:rsidRPr="00224883">
        <w:rPr>
          <w:rFonts w:ascii="Consolas" w:eastAsia="宋体" w:hAnsi="Consolas" w:cs="MS Mincho"/>
          <w:lang w:eastAsia="zh-CN"/>
        </w:rPr>
        <w:t>刷新）</w:t>
      </w:r>
    </w:p>
    <w:p w14:paraId="2FFEC827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if (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 xml:space="preserve"> != </w:t>
      </w:r>
      <w:proofErr w:type="spellStart"/>
      <w:r w:rsidRPr="00224883">
        <w:rPr>
          <w:rFonts w:ascii="Consolas" w:eastAsia="宋体" w:hAnsi="Consolas"/>
          <w:lang w:eastAsia="zh-CN"/>
        </w:rPr>
        <w:t>last_gear</w:t>
      </w:r>
      <w:proofErr w:type="spellEnd"/>
      <w:r w:rsidRPr="00224883">
        <w:rPr>
          <w:rFonts w:ascii="Consolas" w:eastAsia="宋体" w:hAnsi="Consolas"/>
          <w:lang w:eastAsia="zh-CN"/>
        </w:rPr>
        <w:t>) {</w:t>
      </w:r>
    </w:p>
    <w:p w14:paraId="5C515B6E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</w:t>
      </w:r>
      <w:r w:rsidRPr="00224883">
        <w:rPr>
          <w:rFonts w:ascii="Consolas" w:eastAsia="宋体" w:hAnsi="Consolas"/>
          <w:lang w:eastAsia="zh-CN"/>
        </w:rPr>
        <w:t>更新上一次档位</w:t>
      </w:r>
      <w:r w:rsidRPr="00224883">
        <w:rPr>
          <w:rFonts w:ascii="Consolas" w:eastAsia="宋体" w:hAnsi="Consolas" w:cs="微软雅黑"/>
          <w:lang w:eastAsia="zh-CN"/>
        </w:rPr>
        <w:t>记录</w:t>
      </w:r>
      <w:r w:rsidRPr="00224883">
        <w:rPr>
          <w:rFonts w:ascii="Consolas" w:eastAsia="宋体" w:hAnsi="Consolas" w:cs="MS Mincho"/>
          <w:lang w:eastAsia="zh-CN"/>
        </w:rPr>
        <w:t>，供下次比</w:t>
      </w:r>
      <w:r w:rsidRPr="00224883">
        <w:rPr>
          <w:rFonts w:ascii="Consolas" w:eastAsia="宋体" w:hAnsi="Consolas" w:cs="微软雅黑"/>
          <w:lang w:eastAsia="zh-CN"/>
        </w:rPr>
        <w:t>较</w:t>
      </w:r>
      <w:r w:rsidRPr="00224883">
        <w:rPr>
          <w:rFonts w:ascii="Consolas" w:eastAsia="宋体" w:hAnsi="Consolas" w:cs="MS Mincho"/>
          <w:lang w:eastAsia="zh-CN"/>
        </w:rPr>
        <w:t>使用</w:t>
      </w:r>
    </w:p>
    <w:p w14:paraId="382D6DF1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  <w:proofErr w:type="spellStart"/>
      <w:r w:rsidRPr="00224883">
        <w:rPr>
          <w:rFonts w:ascii="Consolas" w:eastAsia="宋体" w:hAnsi="Consolas"/>
          <w:lang w:eastAsia="zh-CN"/>
        </w:rPr>
        <w:t>last_gear</w:t>
      </w:r>
      <w:proofErr w:type="spellEnd"/>
      <w:r w:rsidRPr="00224883">
        <w:rPr>
          <w:rFonts w:ascii="Consolas" w:eastAsia="宋体" w:hAnsi="Consolas"/>
          <w:lang w:eastAsia="zh-CN"/>
        </w:rPr>
        <w:t xml:space="preserve"> = 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>;</w:t>
      </w:r>
    </w:p>
    <w:p w14:paraId="41DF8E5E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</w:p>
    <w:p w14:paraId="3865817E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</w:t>
      </w:r>
      <w:r w:rsidRPr="00224883">
        <w:rPr>
          <w:rFonts w:ascii="Consolas" w:eastAsia="宋体" w:hAnsi="Consolas" w:cs="微软雅黑"/>
          <w:lang w:eastAsia="zh-CN"/>
        </w:rPr>
        <w:t>调</w:t>
      </w:r>
      <w:r w:rsidRPr="00224883">
        <w:rPr>
          <w:rFonts w:ascii="Consolas" w:eastAsia="宋体" w:hAnsi="Consolas" w:cs="MS Mincho"/>
          <w:lang w:eastAsia="zh-CN"/>
        </w:rPr>
        <w:t>用</w:t>
      </w:r>
      <w:r w:rsidRPr="00224883">
        <w:rPr>
          <w:rFonts w:ascii="Consolas" w:eastAsia="宋体" w:hAnsi="Consolas"/>
          <w:lang w:eastAsia="zh-CN"/>
        </w:rPr>
        <w:t>LED</w:t>
      </w:r>
      <w:r w:rsidRPr="00224883">
        <w:rPr>
          <w:rFonts w:ascii="Consolas" w:eastAsia="宋体" w:hAnsi="Consolas"/>
          <w:lang w:eastAsia="zh-CN"/>
        </w:rPr>
        <w:t>更新函数，</w:t>
      </w:r>
      <w:proofErr w:type="gramStart"/>
      <w:r w:rsidRPr="00224883">
        <w:rPr>
          <w:rFonts w:ascii="Consolas" w:eastAsia="宋体" w:hAnsi="Consolas"/>
          <w:lang w:eastAsia="zh-CN"/>
        </w:rPr>
        <w:t>根据新档位点</w:t>
      </w:r>
      <w:proofErr w:type="gramEnd"/>
      <w:r w:rsidRPr="00224883">
        <w:rPr>
          <w:rFonts w:ascii="Consolas" w:eastAsia="宋体" w:hAnsi="Consolas"/>
          <w:lang w:eastAsia="zh-CN"/>
        </w:rPr>
        <w:t>亮</w:t>
      </w:r>
      <w:r w:rsidRPr="00224883">
        <w:rPr>
          <w:rFonts w:ascii="Consolas" w:eastAsia="宋体" w:hAnsi="Consolas" w:cs="微软雅黑"/>
          <w:lang w:eastAsia="zh-CN"/>
        </w:rPr>
        <w:t>对应</w:t>
      </w:r>
      <w:r w:rsidRPr="00224883">
        <w:rPr>
          <w:rFonts w:ascii="Consolas" w:eastAsia="宋体" w:hAnsi="Consolas" w:cs="MS Mincho"/>
          <w:lang w:eastAsia="zh-CN"/>
        </w:rPr>
        <w:t>的</w:t>
      </w:r>
      <w:r w:rsidRPr="00224883">
        <w:rPr>
          <w:rFonts w:ascii="Consolas" w:eastAsia="宋体" w:hAnsi="Consolas"/>
          <w:lang w:eastAsia="zh-CN"/>
        </w:rPr>
        <w:t>LED</w:t>
      </w:r>
    </w:p>
    <w:p w14:paraId="29259458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  <w:proofErr w:type="spellStart"/>
      <w:r w:rsidRPr="00224883">
        <w:rPr>
          <w:rFonts w:ascii="Consolas" w:eastAsia="宋体" w:hAnsi="Consolas"/>
          <w:lang w:eastAsia="zh-CN"/>
        </w:rPr>
        <w:t>LED_Update</w:t>
      </w:r>
      <w:proofErr w:type="spellEnd"/>
      <w:r w:rsidRPr="00224883">
        <w:rPr>
          <w:rFonts w:ascii="Consolas" w:eastAsia="宋体" w:hAnsi="Consolas"/>
          <w:lang w:eastAsia="zh-CN"/>
        </w:rPr>
        <w:t>();</w:t>
      </w:r>
    </w:p>
    <w:p w14:paraId="21B8B815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}</w:t>
      </w:r>
    </w:p>
    <w:p w14:paraId="467AB560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}</w:t>
      </w:r>
    </w:p>
    <w:p w14:paraId="6C8D031B" w14:textId="77777777" w:rsidR="00EB7984" w:rsidRPr="00224883" w:rsidRDefault="002A58E7">
      <w:pPr>
        <w:pStyle w:val="aff"/>
        <w:numPr>
          <w:ilvl w:val="0"/>
          <w:numId w:val="14"/>
        </w:num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 w:hint="eastAsia"/>
          <w:lang w:eastAsia="zh-CN"/>
        </w:rPr>
        <w:t>LED</w:t>
      </w:r>
      <w:r w:rsidRPr="00224883">
        <w:rPr>
          <w:rFonts w:ascii="Consolas" w:eastAsia="宋体" w:hAnsi="Consolas" w:hint="eastAsia"/>
          <w:lang w:eastAsia="zh-CN"/>
        </w:rPr>
        <w:t>调动函数</w:t>
      </w:r>
    </w:p>
    <w:p w14:paraId="78BD1DD6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 xml:space="preserve">void </w:t>
      </w:r>
      <w:proofErr w:type="spellStart"/>
      <w:r w:rsidRPr="00224883">
        <w:rPr>
          <w:rFonts w:ascii="Consolas" w:eastAsia="宋体" w:hAnsi="Consolas"/>
          <w:lang w:eastAsia="zh-CN"/>
        </w:rPr>
        <w:t>LED_Update</w:t>
      </w:r>
      <w:proofErr w:type="spellEnd"/>
      <w:r w:rsidRPr="00224883">
        <w:rPr>
          <w:rFonts w:ascii="Consolas" w:eastAsia="宋体" w:hAnsi="Consolas"/>
          <w:lang w:eastAsia="zh-CN"/>
        </w:rPr>
        <w:t>(void) {</w:t>
      </w:r>
    </w:p>
    <w:p w14:paraId="0A2EA4D7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// </w:t>
      </w:r>
      <w:r w:rsidRPr="00224883">
        <w:rPr>
          <w:rFonts w:ascii="Consolas" w:eastAsia="宋体" w:hAnsi="Consolas"/>
          <w:lang w:eastAsia="zh-CN"/>
        </w:rPr>
        <w:t>根据档位值进行分支选择</w:t>
      </w:r>
    </w:p>
    <w:p w14:paraId="3A767697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switch(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>) {</w:t>
      </w:r>
    </w:p>
    <w:p w14:paraId="6DB05851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case 0:  // </w:t>
      </w:r>
      <w:r w:rsidRPr="00224883">
        <w:rPr>
          <w:rFonts w:ascii="Consolas" w:eastAsia="宋体" w:hAnsi="Consolas"/>
          <w:lang w:eastAsia="zh-CN"/>
        </w:rPr>
        <w:t>空档</w:t>
      </w:r>
    </w:p>
    <w:p w14:paraId="213916FC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// </w:t>
      </w:r>
      <w:r w:rsidRPr="00224883">
        <w:rPr>
          <w:rFonts w:ascii="Consolas" w:eastAsia="宋体" w:hAnsi="Consolas"/>
          <w:lang w:eastAsia="zh-CN"/>
        </w:rPr>
        <w:t>熄灭</w:t>
      </w:r>
      <w:r w:rsidRPr="00224883">
        <w:rPr>
          <w:rFonts w:ascii="Consolas" w:eastAsia="宋体" w:hAnsi="Consolas"/>
          <w:lang w:eastAsia="zh-CN"/>
        </w:rPr>
        <w:t>LED0</w:t>
      </w:r>
      <w:r w:rsidRPr="00224883">
        <w:rPr>
          <w:rFonts w:ascii="Consolas" w:eastAsia="宋体" w:hAnsi="Consolas"/>
          <w:lang w:eastAsia="zh-CN"/>
        </w:rPr>
        <w:t>：</w:t>
      </w:r>
      <w:proofErr w:type="gramStart"/>
      <w:r w:rsidRPr="00224883">
        <w:rPr>
          <w:rFonts w:ascii="Consolas" w:eastAsia="宋体" w:hAnsi="Consolas"/>
          <w:lang w:eastAsia="zh-CN"/>
        </w:rPr>
        <w:t>输出低</w:t>
      </w:r>
      <w:proofErr w:type="gramEnd"/>
      <w:r w:rsidRPr="00224883">
        <w:rPr>
          <w:rFonts w:ascii="Consolas" w:eastAsia="宋体" w:hAnsi="Consolas"/>
          <w:lang w:eastAsia="zh-CN"/>
        </w:rPr>
        <w:t>电平（</w:t>
      </w:r>
      <w:proofErr w:type="gramStart"/>
      <w:r w:rsidRPr="00224883">
        <w:rPr>
          <w:rFonts w:ascii="Consolas" w:eastAsia="宋体" w:hAnsi="Consolas"/>
          <w:lang w:eastAsia="zh-CN"/>
        </w:rPr>
        <w:t>假设高</w:t>
      </w:r>
      <w:proofErr w:type="gramEnd"/>
      <w:r w:rsidRPr="00224883">
        <w:rPr>
          <w:rFonts w:ascii="Consolas" w:eastAsia="宋体" w:hAnsi="Consolas"/>
          <w:lang w:eastAsia="zh-CN"/>
        </w:rPr>
        <w:t>电平点亮，则低电平熄灭）</w:t>
      </w:r>
    </w:p>
    <w:p w14:paraId="26338941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// </w:t>
      </w:r>
      <w:r w:rsidRPr="00224883">
        <w:rPr>
          <w:rFonts w:ascii="Consolas" w:eastAsia="宋体" w:hAnsi="Consolas"/>
          <w:lang w:eastAsia="zh-CN"/>
        </w:rPr>
        <w:t>注意：实际参数应为</w:t>
      </w:r>
      <w:r w:rsidRPr="00224883">
        <w:rPr>
          <w:rFonts w:ascii="Consolas" w:eastAsia="宋体" w:hAnsi="Consolas"/>
          <w:lang w:eastAsia="zh-CN"/>
        </w:rPr>
        <w:t xml:space="preserve">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(LED0_GPIO_Port, LED0_Pin, GPIO_PIN_RESET)</w:t>
      </w:r>
    </w:p>
    <w:p w14:paraId="222555F0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(LED0_GPIO_Port, LED0_Pin, GPIO_PIN_RESET);</w:t>
      </w:r>
    </w:p>
    <w:p w14:paraId="0D5E8B11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// </w:t>
      </w:r>
      <w:r w:rsidRPr="00224883">
        <w:rPr>
          <w:rFonts w:ascii="Consolas" w:eastAsia="宋体" w:hAnsi="Consolas"/>
          <w:lang w:eastAsia="zh-CN"/>
        </w:rPr>
        <w:t>熄灭</w:t>
      </w:r>
      <w:r w:rsidRPr="00224883">
        <w:rPr>
          <w:rFonts w:ascii="Consolas" w:eastAsia="宋体" w:hAnsi="Consolas"/>
          <w:lang w:eastAsia="zh-CN"/>
        </w:rPr>
        <w:t>LED1</w:t>
      </w:r>
    </w:p>
    <w:p w14:paraId="7F09CB76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(LED1_GPIO_Port, LED1_Pin, GPIO_PIN_RESET);</w:t>
      </w:r>
    </w:p>
    <w:p w14:paraId="35CF683A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break;</w:t>
      </w:r>
    </w:p>
    <w:p w14:paraId="70DE445F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</w:p>
    <w:p w14:paraId="19F1DF69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case 1:  // 1</w:t>
      </w:r>
      <w:r w:rsidRPr="00224883">
        <w:rPr>
          <w:rFonts w:ascii="Consolas" w:eastAsia="宋体" w:hAnsi="Consolas"/>
          <w:lang w:eastAsia="zh-CN"/>
        </w:rPr>
        <w:t>档</w:t>
      </w:r>
    </w:p>
    <w:p w14:paraId="6F146C06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// </w:t>
      </w:r>
      <w:r w:rsidRPr="00224883">
        <w:rPr>
          <w:rFonts w:ascii="Consolas" w:eastAsia="宋体" w:hAnsi="Consolas"/>
          <w:lang w:eastAsia="zh-CN"/>
        </w:rPr>
        <w:t>点亮</w:t>
      </w:r>
      <w:r w:rsidRPr="00224883">
        <w:rPr>
          <w:rFonts w:ascii="Consolas" w:eastAsia="宋体" w:hAnsi="Consolas"/>
          <w:lang w:eastAsia="zh-CN"/>
        </w:rPr>
        <w:t>LED0</w:t>
      </w:r>
      <w:r w:rsidRPr="00224883">
        <w:rPr>
          <w:rFonts w:ascii="Consolas" w:eastAsia="宋体" w:hAnsi="Consolas"/>
          <w:lang w:eastAsia="zh-CN"/>
        </w:rPr>
        <w:t>：输出高电平</w:t>
      </w:r>
    </w:p>
    <w:p w14:paraId="7D811AD0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(LED0_GPIO_Port, LED0_Pin, GPIO_PIN_SET);</w:t>
      </w:r>
    </w:p>
    <w:p w14:paraId="5CEE887C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// </w:t>
      </w:r>
      <w:r w:rsidRPr="00224883">
        <w:rPr>
          <w:rFonts w:ascii="Consolas" w:eastAsia="宋体" w:hAnsi="Consolas"/>
          <w:lang w:eastAsia="zh-CN"/>
        </w:rPr>
        <w:t>熄灭</w:t>
      </w:r>
      <w:r w:rsidRPr="00224883">
        <w:rPr>
          <w:rFonts w:ascii="Consolas" w:eastAsia="宋体" w:hAnsi="Consolas"/>
          <w:lang w:eastAsia="zh-CN"/>
        </w:rPr>
        <w:t>LED1</w:t>
      </w:r>
    </w:p>
    <w:p w14:paraId="45F6DEAE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(LED1_GPIO_Port, LED1_Pin, GPIO_PIN_RESET);</w:t>
      </w:r>
    </w:p>
    <w:p w14:paraId="2AC986B0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break;</w:t>
      </w:r>
    </w:p>
    <w:p w14:paraId="1040E0BD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</w:p>
    <w:p w14:paraId="23FA5B20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case 2:  // 2</w:t>
      </w:r>
      <w:r w:rsidRPr="00224883">
        <w:rPr>
          <w:rFonts w:ascii="Consolas" w:eastAsia="宋体" w:hAnsi="Consolas"/>
          <w:lang w:eastAsia="zh-CN"/>
        </w:rPr>
        <w:t>档</w:t>
      </w:r>
    </w:p>
    <w:p w14:paraId="56869166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// </w:t>
      </w:r>
      <w:r w:rsidRPr="00224883">
        <w:rPr>
          <w:rFonts w:ascii="Consolas" w:eastAsia="宋体" w:hAnsi="Consolas"/>
          <w:lang w:eastAsia="zh-CN"/>
        </w:rPr>
        <w:t>熄灭</w:t>
      </w:r>
      <w:r w:rsidRPr="00224883">
        <w:rPr>
          <w:rFonts w:ascii="Consolas" w:eastAsia="宋体" w:hAnsi="Consolas"/>
          <w:lang w:eastAsia="zh-CN"/>
        </w:rPr>
        <w:t>LED0</w:t>
      </w:r>
    </w:p>
    <w:p w14:paraId="0384C76E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(LED0_GPIO_Port, LED0_Pin, GPIO_PIN_RESET);</w:t>
      </w:r>
    </w:p>
    <w:p w14:paraId="17E3847B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// </w:t>
      </w:r>
      <w:r w:rsidRPr="00224883">
        <w:rPr>
          <w:rFonts w:ascii="Consolas" w:eastAsia="宋体" w:hAnsi="Consolas"/>
          <w:lang w:eastAsia="zh-CN"/>
        </w:rPr>
        <w:t>点亮</w:t>
      </w:r>
      <w:r w:rsidRPr="00224883">
        <w:rPr>
          <w:rFonts w:ascii="Consolas" w:eastAsia="宋体" w:hAnsi="Consolas"/>
          <w:lang w:eastAsia="zh-CN"/>
        </w:rPr>
        <w:t>LED1</w:t>
      </w:r>
    </w:p>
    <w:p w14:paraId="0E5E1B08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lastRenderedPageBreak/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HAL_GPIO_WritePin</w:t>
      </w:r>
      <w:proofErr w:type="spellEnd"/>
      <w:r w:rsidRPr="00224883">
        <w:rPr>
          <w:rFonts w:ascii="Consolas" w:eastAsia="宋体" w:hAnsi="Consolas"/>
          <w:lang w:eastAsia="zh-CN"/>
        </w:rPr>
        <w:t>(LED1_GPIO_Port, LED1_Pin, GPIO_PIN_SET);</w:t>
      </w:r>
    </w:p>
    <w:p w14:paraId="4B3FCC29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break;</w:t>
      </w:r>
    </w:p>
    <w:p w14:paraId="69881AF5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}</w:t>
      </w:r>
    </w:p>
    <w:p w14:paraId="257F0F95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}</w:t>
      </w:r>
    </w:p>
    <w:p w14:paraId="16859428" w14:textId="77777777" w:rsidR="00EB7984" w:rsidRPr="00224883" w:rsidRDefault="002A58E7">
      <w:pPr>
        <w:pStyle w:val="aff"/>
        <w:numPr>
          <w:ilvl w:val="0"/>
          <w:numId w:val="14"/>
        </w:numPr>
        <w:spacing w:after="170"/>
        <w:rPr>
          <w:rFonts w:ascii="Consolas" w:eastAsia="宋体" w:hAnsi="Consolas"/>
          <w:lang w:eastAsia="zh-CN"/>
        </w:rPr>
      </w:pPr>
      <w:proofErr w:type="gramStart"/>
      <w:r w:rsidRPr="00224883">
        <w:rPr>
          <w:rFonts w:ascii="Consolas" w:eastAsia="宋体" w:hAnsi="Consolas" w:hint="eastAsia"/>
          <w:lang w:eastAsia="zh-CN"/>
        </w:rPr>
        <w:t>中断回调函</w:t>
      </w:r>
      <w:proofErr w:type="gramEnd"/>
      <w:r w:rsidRPr="00224883">
        <w:rPr>
          <w:rFonts w:ascii="Consolas" w:eastAsia="宋体" w:hAnsi="Consolas" w:hint="eastAsia"/>
          <w:lang w:eastAsia="zh-CN"/>
        </w:rPr>
        <w:t>数</w:t>
      </w:r>
    </w:p>
    <w:p w14:paraId="1D9191E2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void </w:t>
      </w:r>
      <w:proofErr w:type="spellStart"/>
      <w:r w:rsidRPr="00224883">
        <w:rPr>
          <w:rFonts w:ascii="Consolas" w:eastAsia="宋体" w:hAnsi="Consolas"/>
          <w:lang w:eastAsia="zh-CN"/>
        </w:rPr>
        <w:t>HAL_GPIO_EXTI_Callback</w:t>
      </w:r>
      <w:proofErr w:type="spellEnd"/>
      <w:r w:rsidRPr="00224883">
        <w:rPr>
          <w:rFonts w:ascii="Consolas" w:eastAsia="宋体" w:hAnsi="Consolas"/>
          <w:lang w:eastAsia="zh-CN"/>
        </w:rPr>
        <w:t xml:space="preserve">(uint16_t </w:t>
      </w:r>
      <w:proofErr w:type="spellStart"/>
      <w:r w:rsidRPr="00224883">
        <w:rPr>
          <w:rFonts w:ascii="Consolas" w:eastAsia="宋体" w:hAnsi="Consolas"/>
          <w:lang w:eastAsia="zh-CN"/>
        </w:rPr>
        <w:t>GPIO_Pin</w:t>
      </w:r>
      <w:proofErr w:type="spellEnd"/>
      <w:r w:rsidRPr="00224883">
        <w:rPr>
          <w:rFonts w:ascii="Consolas" w:eastAsia="宋体" w:hAnsi="Consolas"/>
          <w:lang w:eastAsia="zh-CN"/>
        </w:rPr>
        <w:t>) {</w:t>
      </w:r>
    </w:p>
    <w:p w14:paraId="74964C49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// </w:t>
      </w:r>
      <w:r w:rsidRPr="00224883">
        <w:rPr>
          <w:rFonts w:ascii="Consolas" w:eastAsia="宋体" w:hAnsi="Consolas"/>
          <w:lang w:eastAsia="zh-CN"/>
        </w:rPr>
        <w:t>判断触发中断的引脚是不是</w:t>
      </w:r>
      <w:r w:rsidRPr="00224883">
        <w:rPr>
          <w:rFonts w:ascii="Consolas" w:eastAsia="宋体" w:hAnsi="Consolas"/>
          <w:lang w:eastAsia="zh-CN"/>
        </w:rPr>
        <w:t>KEY0</w:t>
      </w:r>
      <w:r w:rsidRPr="00224883">
        <w:rPr>
          <w:rFonts w:ascii="Consolas" w:eastAsia="宋体" w:hAnsi="Consolas"/>
          <w:lang w:eastAsia="zh-CN"/>
        </w:rPr>
        <w:t>所在的引脚</w:t>
      </w:r>
    </w:p>
    <w:p w14:paraId="44F98DC5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if(</w:t>
      </w:r>
      <w:proofErr w:type="spellStart"/>
      <w:r w:rsidRPr="00224883">
        <w:rPr>
          <w:rFonts w:ascii="Consolas" w:eastAsia="宋体" w:hAnsi="Consolas"/>
          <w:lang w:eastAsia="zh-CN"/>
        </w:rPr>
        <w:t>GPIO_Pin</w:t>
      </w:r>
      <w:proofErr w:type="spellEnd"/>
      <w:r w:rsidRPr="00224883">
        <w:rPr>
          <w:rFonts w:ascii="Consolas" w:eastAsia="宋体" w:hAnsi="Consolas"/>
          <w:lang w:eastAsia="zh-CN"/>
        </w:rPr>
        <w:t xml:space="preserve"> == KEY0_Pin) {</w:t>
      </w:r>
    </w:p>
    <w:p w14:paraId="34C0A525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</w:t>
      </w:r>
      <w:r w:rsidRPr="00224883">
        <w:rPr>
          <w:rFonts w:ascii="Consolas" w:eastAsia="宋体" w:hAnsi="Consolas"/>
          <w:lang w:eastAsia="zh-CN"/>
        </w:rPr>
        <w:t>软件消抖：延时</w:t>
      </w:r>
      <w:r w:rsidRPr="00224883">
        <w:rPr>
          <w:rFonts w:ascii="Consolas" w:eastAsia="宋体" w:hAnsi="Consolas"/>
          <w:lang w:eastAsia="zh-CN"/>
        </w:rPr>
        <w:t>50</w:t>
      </w:r>
      <w:r w:rsidRPr="00224883">
        <w:rPr>
          <w:rFonts w:ascii="Consolas" w:eastAsia="宋体" w:hAnsi="Consolas"/>
          <w:lang w:eastAsia="zh-CN"/>
        </w:rPr>
        <w:t>毫秒，跳过按键抖动的不稳定期</w:t>
      </w:r>
    </w:p>
    <w:p w14:paraId="5D8C4977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</w:t>
      </w:r>
      <w:r w:rsidRPr="00224883">
        <w:rPr>
          <w:rFonts w:ascii="Consolas" w:eastAsia="宋体" w:hAnsi="Consolas"/>
          <w:lang w:eastAsia="zh-CN"/>
        </w:rPr>
        <w:t>注意：</w:t>
      </w:r>
      <w:proofErr w:type="spellStart"/>
      <w:r w:rsidRPr="00224883">
        <w:rPr>
          <w:rFonts w:ascii="Consolas" w:eastAsia="宋体" w:hAnsi="Consolas"/>
          <w:lang w:eastAsia="zh-CN"/>
        </w:rPr>
        <w:t>HAL_Delay</w:t>
      </w:r>
      <w:proofErr w:type="spellEnd"/>
      <w:r w:rsidRPr="00224883">
        <w:rPr>
          <w:rFonts w:ascii="Consolas" w:eastAsia="宋体" w:hAnsi="Consolas"/>
          <w:lang w:eastAsia="zh-CN"/>
        </w:rPr>
        <w:t xml:space="preserve"> </w:t>
      </w:r>
      <w:r w:rsidRPr="00224883">
        <w:rPr>
          <w:rFonts w:ascii="Consolas" w:eastAsia="宋体" w:hAnsi="Consolas"/>
          <w:lang w:eastAsia="zh-CN"/>
        </w:rPr>
        <w:t>使用</w:t>
      </w:r>
      <w:proofErr w:type="spellStart"/>
      <w:r w:rsidRPr="00224883">
        <w:rPr>
          <w:rFonts w:ascii="Consolas" w:eastAsia="宋体" w:hAnsi="Consolas"/>
          <w:lang w:eastAsia="zh-CN"/>
        </w:rPr>
        <w:t>SysTick</w:t>
      </w:r>
      <w:proofErr w:type="spellEnd"/>
      <w:r w:rsidRPr="00224883">
        <w:rPr>
          <w:rFonts w:ascii="Consolas" w:eastAsia="宋体" w:hAnsi="Consolas"/>
          <w:lang w:eastAsia="zh-CN"/>
        </w:rPr>
        <w:t>中断，在中断回调中调用会阻塞其他中断，</w:t>
      </w:r>
    </w:p>
    <w:p w14:paraId="69EB4FF1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</w:t>
      </w:r>
      <w:r w:rsidRPr="00224883">
        <w:rPr>
          <w:rFonts w:ascii="Consolas" w:eastAsia="宋体" w:hAnsi="Consolas"/>
          <w:lang w:eastAsia="zh-CN"/>
        </w:rPr>
        <w:t>但对于简单实验可以接受。高标准应用建议使用非阻塞消抖。</w:t>
      </w:r>
    </w:p>
    <w:p w14:paraId="0366B81B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  <w:proofErr w:type="spellStart"/>
      <w:r w:rsidRPr="00224883">
        <w:rPr>
          <w:rFonts w:ascii="Consolas" w:eastAsia="宋体" w:hAnsi="Consolas"/>
          <w:lang w:eastAsia="zh-CN"/>
        </w:rPr>
        <w:t>HAL_Delay</w:t>
      </w:r>
      <w:proofErr w:type="spellEnd"/>
      <w:r w:rsidRPr="00224883">
        <w:rPr>
          <w:rFonts w:ascii="Consolas" w:eastAsia="宋体" w:hAnsi="Consolas"/>
          <w:lang w:eastAsia="zh-CN"/>
        </w:rPr>
        <w:t>(50);</w:t>
      </w:r>
    </w:p>
    <w:p w14:paraId="16B19856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</w:t>
      </w:r>
      <w:r w:rsidRPr="00224883">
        <w:rPr>
          <w:rFonts w:ascii="Consolas" w:eastAsia="宋体" w:hAnsi="Consolas"/>
          <w:lang w:eastAsia="zh-CN"/>
        </w:rPr>
        <w:t>延时后再次读取</w:t>
      </w:r>
      <w:r w:rsidRPr="00224883">
        <w:rPr>
          <w:rFonts w:ascii="Consolas" w:eastAsia="宋体" w:hAnsi="Consolas"/>
          <w:lang w:eastAsia="zh-CN"/>
        </w:rPr>
        <w:t>KEY0</w:t>
      </w:r>
      <w:r w:rsidRPr="00224883">
        <w:rPr>
          <w:rFonts w:ascii="Consolas" w:eastAsia="宋体" w:hAnsi="Consolas"/>
          <w:lang w:eastAsia="zh-CN"/>
        </w:rPr>
        <w:t>的电平，确认是否真的按下（低电平有效）</w:t>
      </w:r>
    </w:p>
    <w:p w14:paraId="362DDB62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</w:t>
      </w:r>
      <w:r w:rsidRPr="00224883">
        <w:rPr>
          <w:rFonts w:ascii="Consolas" w:eastAsia="宋体" w:hAnsi="Consolas"/>
          <w:lang w:eastAsia="zh-CN"/>
        </w:rPr>
        <w:t>如果还是低电平，说明是有效按键，而非抖动</w:t>
      </w:r>
    </w:p>
    <w:p w14:paraId="184604AA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if(</w:t>
      </w:r>
      <w:proofErr w:type="spellStart"/>
      <w:r w:rsidRPr="00224883">
        <w:rPr>
          <w:rFonts w:ascii="Consolas" w:eastAsia="宋体" w:hAnsi="Consolas"/>
          <w:lang w:eastAsia="zh-CN"/>
        </w:rPr>
        <w:t>HAL_GPIO_ReadPin</w:t>
      </w:r>
      <w:proofErr w:type="spellEnd"/>
      <w:r w:rsidRPr="00224883">
        <w:rPr>
          <w:rFonts w:ascii="Consolas" w:eastAsia="宋体" w:hAnsi="Consolas"/>
          <w:lang w:eastAsia="zh-CN"/>
        </w:rPr>
        <w:t>(KEY0_GPIO_Port, KEY0_Pin) == GPIO_PIN_RESET) {</w:t>
      </w:r>
    </w:p>
    <w:p w14:paraId="512D9ADD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// </w:t>
      </w:r>
      <w:r w:rsidRPr="00224883">
        <w:rPr>
          <w:rFonts w:ascii="Consolas" w:eastAsia="宋体" w:hAnsi="Consolas"/>
          <w:lang w:eastAsia="zh-CN"/>
        </w:rPr>
        <w:t>调用档位切换函数，改变</w:t>
      </w:r>
      <w:proofErr w:type="spellStart"/>
      <w:r w:rsidRPr="00224883">
        <w:rPr>
          <w:rFonts w:ascii="Consolas" w:eastAsia="宋体" w:hAnsi="Consolas"/>
          <w:lang w:eastAsia="zh-CN"/>
        </w:rPr>
        <w:t>gear_position</w:t>
      </w:r>
      <w:proofErr w:type="spellEnd"/>
      <w:r w:rsidRPr="00224883">
        <w:rPr>
          <w:rFonts w:ascii="Consolas" w:eastAsia="宋体" w:hAnsi="Consolas"/>
          <w:lang w:eastAsia="zh-CN"/>
        </w:rPr>
        <w:t>并更新</w:t>
      </w:r>
      <w:r w:rsidRPr="00224883">
        <w:rPr>
          <w:rFonts w:ascii="Consolas" w:eastAsia="宋体" w:hAnsi="Consolas"/>
          <w:lang w:eastAsia="zh-CN"/>
        </w:rPr>
        <w:t>LED</w:t>
      </w:r>
    </w:p>
    <w:p w14:paraId="5D9AF776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224883">
        <w:rPr>
          <w:rFonts w:ascii="Consolas" w:eastAsia="宋体" w:hAnsi="Consolas"/>
          <w:lang w:eastAsia="zh-CN"/>
        </w:rPr>
        <w:t>Gear_Shift</w:t>
      </w:r>
      <w:proofErr w:type="spellEnd"/>
      <w:r w:rsidRPr="00224883">
        <w:rPr>
          <w:rFonts w:ascii="Consolas" w:eastAsia="宋体" w:hAnsi="Consolas"/>
          <w:lang w:eastAsia="zh-CN"/>
        </w:rPr>
        <w:t>();</w:t>
      </w:r>
    </w:p>
    <w:p w14:paraId="1D144847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}</w:t>
      </w:r>
    </w:p>
    <w:p w14:paraId="2E25A08A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</w:t>
      </w:r>
    </w:p>
    <w:p w14:paraId="748C9251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</w:t>
      </w:r>
      <w:r w:rsidRPr="00224883">
        <w:rPr>
          <w:rFonts w:ascii="Consolas" w:eastAsia="宋体" w:hAnsi="Consolas"/>
          <w:lang w:eastAsia="zh-CN"/>
        </w:rPr>
        <w:t>可选：清除中断标志（</w:t>
      </w:r>
      <w:r w:rsidRPr="00224883">
        <w:rPr>
          <w:rFonts w:ascii="Consolas" w:eastAsia="宋体" w:hAnsi="Consolas"/>
          <w:lang w:eastAsia="zh-CN"/>
        </w:rPr>
        <w:t>HAL</w:t>
      </w:r>
      <w:r w:rsidRPr="00224883">
        <w:rPr>
          <w:rFonts w:ascii="Consolas" w:eastAsia="宋体" w:hAnsi="Consolas"/>
          <w:lang w:eastAsia="zh-CN"/>
        </w:rPr>
        <w:t>库已自动清除，通常不需要手动操作）</w:t>
      </w:r>
    </w:p>
    <w:p w14:paraId="4FD61281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    // __HAL_GPIO_EXTI_CLEAR_IT(</w:t>
      </w:r>
      <w:proofErr w:type="spellStart"/>
      <w:r w:rsidRPr="00224883">
        <w:rPr>
          <w:rFonts w:ascii="Consolas" w:eastAsia="宋体" w:hAnsi="Consolas"/>
          <w:lang w:eastAsia="zh-CN"/>
        </w:rPr>
        <w:t>GPIO_Pin</w:t>
      </w:r>
      <w:proofErr w:type="spellEnd"/>
      <w:r w:rsidRPr="00224883">
        <w:rPr>
          <w:rFonts w:ascii="Consolas" w:eastAsia="宋体" w:hAnsi="Consolas"/>
          <w:lang w:eastAsia="zh-CN"/>
        </w:rPr>
        <w:t>);</w:t>
      </w:r>
    </w:p>
    <w:p w14:paraId="6290BA0D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 xml:space="preserve">    }</w:t>
      </w:r>
    </w:p>
    <w:p w14:paraId="653E60BC" w14:textId="77777777" w:rsidR="00EB7984" w:rsidRPr="00224883" w:rsidRDefault="002A58E7">
      <w:pPr>
        <w:spacing w:after="170"/>
        <w:rPr>
          <w:rFonts w:ascii="Consolas" w:eastAsia="宋体" w:hAnsi="Consolas"/>
          <w:lang w:eastAsia="zh-CN"/>
        </w:rPr>
      </w:pPr>
      <w:r w:rsidRPr="00224883">
        <w:rPr>
          <w:rFonts w:ascii="Consolas" w:eastAsia="宋体" w:hAnsi="Consolas"/>
          <w:lang w:eastAsia="zh-CN"/>
        </w:rPr>
        <w:t>}</w:t>
      </w:r>
    </w:p>
    <w:sectPr w:rsidR="00EB7984" w:rsidRPr="00224883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48E8A" w14:textId="77777777" w:rsidR="00A01F2E" w:rsidRDefault="00A01F2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1C2720F" w14:textId="77777777" w:rsidR="00A01F2E" w:rsidRDefault="00A01F2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97EC1" w14:textId="77777777" w:rsidR="00A01F2E" w:rsidRDefault="00A01F2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C06D3EC" w14:textId="77777777" w:rsidR="00A01F2E" w:rsidRDefault="00A01F2E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71B6E56"/>
    <w:multiLevelType w:val="multilevel"/>
    <w:tmpl w:val="271B6E5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89B01E7"/>
    <w:multiLevelType w:val="multilevel"/>
    <w:tmpl w:val="289B01E7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A3B42A8"/>
    <w:multiLevelType w:val="multilevel"/>
    <w:tmpl w:val="2A3B42A8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2214C69"/>
    <w:multiLevelType w:val="multilevel"/>
    <w:tmpl w:val="32214C6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BEC0E8E"/>
    <w:multiLevelType w:val="multilevel"/>
    <w:tmpl w:val="3BEC0E8E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EA343AA"/>
    <w:multiLevelType w:val="multilevel"/>
    <w:tmpl w:val="3EA343AA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00C219C"/>
    <w:multiLevelType w:val="multilevel"/>
    <w:tmpl w:val="500C219C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9FF05ED"/>
    <w:multiLevelType w:val="multilevel"/>
    <w:tmpl w:val="79FF05ED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025090429">
    <w:abstractNumId w:val="1"/>
  </w:num>
  <w:num w:numId="2" w16cid:durableId="717507909">
    <w:abstractNumId w:val="4"/>
  </w:num>
  <w:num w:numId="3" w16cid:durableId="306518957">
    <w:abstractNumId w:val="5"/>
  </w:num>
  <w:num w:numId="4" w16cid:durableId="802238186">
    <w:abstractNumId w:val="2"/>
  </w:num>
  <w:num w:numId="5" w16cid:durableId="943878882">
    <w:abstractNumId w:val="0"/>
  </w:num>
  <w:num w:numId="6" w16cid:durableId="227885140">
    <w:abstractNumId w:val="3"/>
  </w:num>
  <w:num w:numId="7" w16cid:durableId="960501367">
    <w:abstractNumId w:val="10"/>
  </w:num>
  <w:num w:numId="8" w16cid:durableId="601382110">
    <w:abstractNumId w:val="13"/>
  </w:num>
  <w:num w:numId="9" w16cid:durableId="1497919374">
    <w:abstractNumId w:val="12"/>
  </w:num>
  <w:num w:numId="10" w16cid:durableId="544410824">
    <w:abstractNumId w:val="11"/>
  </w:num>
  <w:num w:numId="11" w16cid:durableId="974062107">
    <w:abstractNumId w:val="8"/>
  </w:num>
  <w:num w:numId="12" w16cid:durableId="1005595858">
    <w:abstractNumId w:val="7"/>
  </w:num>
  <w:num w:numId="13" w16cid:durableId="63185914">
    <w:abstractNumId w:val="9"/>
  </w:num>
  <w:num w:numId="14" w16cid:durableId="875890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495"/>
    <w:rsid w:val="0015074B"/>
    <w:rsid w:val="00170666"/>
    <w:rsid w:val="00224883"/>
    <w:rsid w:val="00254CF8"/>
    <w:rsid w:val="00257FC4"/>
    <w:rsid w:val="002912D0"/>
    <w:rsid w:val="0029639D"/>
    <w:rsid w:val="002A58E7"/>
    <w:rsid w:val="002D060F"/>
    <w:rsid w:val="002F33FD"/>
    <w:rsid w:val="00326F90"/>
    <w:rsid w:val="003E6B2A"/>
    <w:rsid w:val="004A130F"/>
    <w:rsid w:val="00531FA1"/>
    <w:rsid w:val="00552726"/>
    <w:rsid w:val="00560180"/>
    <w:rsid w:val="0058013F"/>
    <w:rsid w:val="005A005B"/>
    <w:rsid w:val="005B113E"/>
    <w:rsid w:val="006845EA"/>
    <w:rsid w:val="006A635C"/>
    <w:rsid w:val="006B045D"/>
    <w:rsid w:val="00794796"/>
    <w:rsid w:val="0079653B"/>
    <w:rsid w:val="007F08B4"/>
    <w:rsid w:val="008061A0"/>
    <w:rsid w:val="00807413"/>
    <w:rsid w:val="009069D1"/>
    <w:rsid w:val="009D2613"/>
    <w:rsid w:val="009F114A"/>
    <w:rsid w:val="00A01F2E"/>
    <w:rsid w:val="00A13B90"/>
    <w:rsid w:val="00A51757"/>
    <w:rsid w:val="00A748B2"/>
    <w:rsid w:val="00AA1D8D"/>
    <w:rsid w:val="00AA5A78"/>
    <w:rsid w:val="00AA7924"/>
    <w:rsid w:val="00AE0ECD"/>
    <w:rsid w:val="00B47730"/>
    <w:rsid w:val="00B76177"/>
    <w:rsid w:val="00BA1EC4"/>
    <w:rsid w:val="00C44A2A"/>
    <w:rsid w:val="00C54F89"/>
    <w:rsid w:val="00C856DA"/>
    <w:rsid w:val="00CB0664"/>
    <w:rsid w:val="00CD5486"/>
    <w:rsid w:val="00D45D55"/>
    <w:rsid w:val="00DE5620"/>
    <w:rsid w:val="00E164F6"/>
    <w:rsid w:val="00E415AF"/>
    <w:rsid w:val="00E92239"/>
    <w:rsid w:val="00EA58DD"/>
    <w:rsid w:val="00EB7984"/>
    <w:rsid w:val="00F05EA2"/>
    <w:rsid w:val="00F22827"/>
    <w:rsid w:val="00F25FF5"/>
    <w:rsid w:val="00F44948"/>
    <w:rsid w:val="00FC693F"/>
    <w:rsid w:val="00FD258B"/>
    <w:rsid w:val="00FF239B"/>
    <w:rsid w:val="044F4E1E"/>
    <w:rsid w:val="0AD91FC4"/>
    <w:rsid w:val="1C76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FC827"/>
  <w14:defaultImageDpi w14:val="300"/>
  <w15:docId w15:val="{84890F14-C5EC-4D0B-9113-C9D2484B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24" w:lineRule="auto"/>
    </w:pPr>
    <w:rPr>
      <w:rFonts w:ascii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="黑体" w:hAnsiTheme="majorHAnsi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="黑体" w:hAnsiTheme="majorHAnsi" w:cstheme="majorBidi"/>
      <w:b/>
      <w:bCs/>
      <w:color w:val="000000" w:themeColor="text1"/>
      <w:sz w:val="28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Balloon Text"/>
    <w:basedOn w:val="a1"/>
    <w:link w:val="aff5"/>
    <w:uiPriority w:val="99"/>
    <w:semiHidden/>
    <w:unhideWhenUsed/>
    <w:rsid w:val="006B045D"/>
    <w:pPr>
      <w:spacing w:after="0" w:line="240" w:lineRule="auto"/>
    </w:pPr>
    <w:rPr>
      <w:sz w:val="18"/>
      <w:szCs w:val="18"/>
    </w:rPr>
  </w:style>
  <w:style w:type="character" w:customStyle="1" w:styleId="aff5">
    <w:name w:val="批注框文本 字符"/>
    <w:basedOn w:val="a2"/>
    <w:link w:val="aff4"/>
    <w:uiPriority w:val="99"/>
    <w:semiHidden/>
    <w:rsid w:val="006B045D"/>
    <w:rPr>
      <w:rFonts w:ascii="宋体" w:hAnsi="宋体"/>
      <w:sz w:val="18"/>
      <w:szCs w:val="18"/>
      <w:lang w:eastAsia="en-US"/>
    </w:rPr>
  </w:style>
  <w:style w:type="paragraph" w:styleId="HTML">
    <w:name w:val="HTML Preformatted"/>
    <w:basedOn w:val="a1"/>
    <w:link w:val="HTML0"/>
    <w:uiPriority w:val="99"/>
    <w:unhideWhenUsed/>
    <w:rsid w:val="00552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eastAsia="宋体" w:cs="宋体"/>
      <w:szCs w:val="24"/>
      <w:lang w:eastAsia="zh-CN"/>
    </w:rPr>
  </w:style>
  <w:style w:type="character" w:customStyle="1" w:styleId="HTML0">
    <w:name w:val="HTML 预设格式 字符"/>
    <w:basedOn w:val="a2"/>
    <w:link w:val="HTML"/>
    <w:uiPriority w:val="99"/>
    <w:rsid w:val="00552726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2"/>
    <w:rsid w:val="00552726"/>
  </w:style>
  <w:style w:type="character" w:styleId="HTML1">
    <w:name w:val="HTML Code"/>
    <w:basedOn w:val="a2"/>
    <w:uiPriority w:val="99"/>
    <w:semiHidden/>
    <w:unhideWhenUsed/>
    <w:rsid w:val="00C54F8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2160B2-2DF3-497E-BF58-08B72F23E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19</Pages>
  <Words>1561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舒乐 王</cp:lastModifiedBy>
  <cp:revision>9</cp:revision>
  <dcterms:created xsi:type="dcterms:W3CDTF">2026-06-05T13:45:00Z</dcterms:created>
  <dcterms:modified xsi:type="dcterms:W3CDTF">2026-06-14T11:06:00Z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F4747EA8AEA24542A3B4F1B350DA4F78_13</vt:lpwstr>
  </property>
  <property fmtid="{D5CDD505-2E9C-101B-9397-08002B2CF9AE}" pid="4" name="KSOTemplateDocerSaveRecord">
    <vt:lpwstr>eyJoZGlkIjoiMWQxNzUwODhkYTFmMTNiNmIzMDgxYmY4MDhiNjNiZTUiLCJ1c2VySWQiOiIxMzg3MTY2MTQxIn0=</vt:lpwstr>
  </property>
</Properties>
</file>