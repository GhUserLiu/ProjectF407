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jpeg" ContentType="image/jpe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</w:pPr>
      <w:r>
        <w:rPr>
          <w:rFonts w:ascii="黑体" w:hAnsi="黑体" w:eastAsia="黑体"/>
          <w:b/>
          <w:sz w:val="44"/>
        </w:rPr>
        <w:t>汽车微处理器原理与应用</w:t>
      </w:r>
    </w:p>
    <w:p>
      <w:pPr>
        <w:spacing w:before="0" w:after="0" w:line="240" w:lineRule="auto"/>
        <w:ind w:left="0"/>
      </w:pPr>
    </w:p>
    <w:p>
      <w:pPr>
        <w:jc w:val="center"/>
      </w:pPr>
      <w:r>
        <w:rPr>
          <w:rFonts w:ascii="黑体" w:hAnsi="黑体" w:eastAsia="黑体"/>
          <w:b/>
          <w:sz w:val="36"/>
        </w:rPr>
        <w:t>实　验　报　告</w:t>
      </w:r>
    </w:p>
    <w:p>
      <w:pPr>
        <w:spacing w:before="0" w:after="0" w:line="240" w:lineRule="auto"/>
        <w:ind w:left="0"/>
      </w:pPr>
    </w:p>
    <w:p>
      <w:pPr>
        <w:spacing w:before="0" w:after="0" w:line="240" w:lineRule="auto"/>
        <w:ind w:left="0"/>
      </w:pPr>
    </w:p>
    <w:p>
      <w:pPr>
        <w:spacing w:before="0" w:after="0" w:line="240" w:lineRule="auto"/>
        <w:ind w:left="0"/>
      </w:pPr>
    </w:p>
    <w:p>
      <w:pPr>
        <w:spacing w:before="0" w:after="0" w:line="240" w:lineRule="auto"/>
        <w:ind w:left="0"/>
      </w:pPr>
    </w:p>
    <w:p>
      <w:pPr>
        <w:spacing w:before="283" w:after="170" w:line="324" w:lineRule="auto"/>
        <w:ind w:left="0"/>
        <w:jc w:val="center"/>
      </w:pPr>
      <w:r>
        <w:rPr>
          <w:rFonts w:ascii="黑体" w:hAnsi="黑体" w:eastAsia="黑体"/>
          <w:b/>
          <w:sz w:val="32"/>
        </w:rPr>
        <w:t>基本信息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93"/>
        <w:gridCol w:w="2493"/>
        <w:gridCol w:w="2493"/>
        <w:gridCol w:w="249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93" w:type="dxa"/>
            <w:vAlign w:val="top"/>
          </w:tcPr>
          <w:p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实验名称</w:t>
            </w:r>
          </w:p>
        </w:tc>
        <w:tc>
          <w:tcPr>
            <w:tcW w:w="2493" w:type="dxa"/>
            <w:vAlign w:val="top"/>
          </w:tcPr>
          <w:p>
            <w:pPr>
              <w:spacing w:after="0"/>
              <w:jc w:val="center"/>
            </w:pPr>
            <w:r>
              <w:rPr>
                <w:rFonts w:hint="eastAsia" w:eastAsia="宋体"/>
                <w:lang w:val="en-US" w:eastAsia="zh-CN"/>
              </w:rPr>
              <w:t>汽车挡位模拟器设计</w:t>
            </w:r>
          </w:p>
        </w:tc>
        <w:tc>
          <w:tcPr>
            <w:tcW w:w="2493" w:type="dxa"/>
            <w:vAlign w:val="top"/>
          </w:tcPr>
          <w:p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学生姓名</w:t>
            </w:r>
          </w:p>
        </w:tc>
        <w:tc>
          <w:tcPr>
            <w:tcW w:w="2493" w:type="dxa"/>
            <w:vAlign w:val="top"/>
          </w:tcPr>
          <w:p>
            <w:pPr>
              <w:spacing w:after="0"/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王晨露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93" w:type="dxa"/>
            <w:vAlign w:val="top"/>
          </w:tcPr>
          <w:p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学　　号</w:t>
            </w:r>
          </w:p>
        </w:tc>
        <w:tc>
          <w:tcPr>
            <w:tcW w:w="2493" w:type="dxa"/>
            <w:vAlign w:val="top"/>
          </w:tcPr>
          <w:p>
            <w:pPr>
              <w:spacing w:after="0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23071140206</w:t>
            </w:r>
          </w:p>
        </w:tc>
        <w:tc>
          <w:tcPr>
            <w:tcW w:w="2493" w:type="dxa"/>
            <w:vAlign w:val="top"/>
          </w:tcPr>
          <w:p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班　　级</w:t>
            </w:r>
          </w:p>
        </w:tc>
        <w:tc>
          <w:tcPr>
            <w:tcW w:w="2493" w:type="dxa"/>
            <w:vAlign w:val="top"/>
          </w:tcPr>
          <w:p>
            <w:pPr>
              <w:spacing w:after="0"/>
              <w:jc w:val="center"/>
            </w:pPr>
            <w:r>
              <w:rPr>
                <w:rFonts w:hint="eastAsia" w:eastAsia="宋体"/>
                <w:lang w:val="en-US" w:eastAsia="zh-CN"/>
              </w:rPr>
              <w:t>汽服2302B班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93" w:type="dxa"/>
            <w:vAlign w:val="top"/>
          </w:tcPr>
          <w:p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组　　号</w:t>
            </w:r>
          </w:p>
        </w:tc>
        <w:tc>
          <w:tcPr>
            <w:tcW w:w="2493" w:type="dxa"/>
            <w:vAlign w:val="top"/>
          </w:tcPr>
          <w:p>
            <w:pPr>
              <w:spacing w:after="0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第六组</w:t>
            </w:r>
          </w:p>
        </w:tc>
        <w:tc>
          <w:tcPr>
            <w:tcW w:w="2493" w:type="dxa"/>
            <w:vAlign w:val="top"/>
          </w:tcPr>
          <w:p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指导教师</w:t>
            </w:r>
          </w:p>
        </w:tc>
        <w:tc>
          <w:tcPr>
            <w:tcW w:w="2493" w:type="dxa"/>
            <w:vAlign w:val="top"/>
          </w:tcPr>
          <w:p>
            <w:pPr>
              <w:spacing w:after="0"/>
              <w:jc w:val="center"/>
            </w:pPr>
            <w:r>
              <w:rPr>
                <w:rFonts w:hint="eastAsia" w:eastAsia="宋体"/>
                <w:lang w:val="en-US" w:eastAsia="zh-CN"/>
              </w:rPr>
              <w:t>刘兆骐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93" w:type="dxa"/>
            <w:vAlign w:val="top"/>
          </w:tcPr>
          <w:p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实验日期</w:t>
            </w:r>
          </w:p>
        </w:tc>
        <w:tc>
          <w:tcPr>
            <w:tcW w:w="2493" w:type="dxa"/>
            <w:vAlign w:val="top"/>
          </w:tcPr>
          <w:p>
            <w:pPr>
              <w:spacing w:after="0"/>
              <w:jc w:val="center"/>
            </w:pPr>
            <w:r>
              <w:rPr>
                <w:rFonts w:hint="eastAsia" w:eastAsia="宋体"/>
                <w:lang w:val="en-US" w:eastAsia="zh-CN"/>
              </w:rPr>
              <w:t>2026年6月3日</w:t>
            </w:r>
          </w:p>
        </w:tc>
        <w:tc>
          <w:tcPr>
            <w:tcW w:w="2493" w:type="dxa"/>
            <w:vAlign w:val="top"/>
          </w:tcPr>
          <w:p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提交日期</w:t>
            </w:r>
          </w:p>
        </w:tc>
        <w:tc>
          <w:tcPr>
            <w:tcW w:w="2493" w:type="dxa"/>
            <w:vAlign w:val="top"/>
          </w:tcPr>
          <w:p>
            <w:pPr>
              <w:spacing w:after="0"/>
              <w:jc w:val="center"/>
            </w:pPr>
            <w:r>
              <w:rPr>
                <w:rFonts w:hint="eastAsia" w:eastAsia="宋体"/>
                <w:lang w:val="en-US" w:eastAsia="zh-CN"/>
              </w:rPr>
              <w:t>2026年6月7日</w:t>
            </w:r>
          </w:p>
        </w:tc>
      </w:tr>
    </w:tbl>
    <w:p>
      <w:pPr>
        <w:spacing w:before="0" w:after="283" w:line="324" w:lineRule="auto"/>
        <w:ind w:left="0"/>
      </w:pPr>
    </w:p>
    <w:p>
      <w:pPr>
        <w:spacing w:before="283" w:after="170" w:line="324" w:lineRule="auto"/>
        <w:ind w:left="0"/>
      </w:pPr>
      <w:r>
        <w:rPr>
          <w:rFonts w:ascii="黑体" w:hAnsi="黑体" w:eastAsia="黑体"/>
          <w:b/>
          <w:sz w:val="32"/>
        </w:rPr>
        <w:t>一、团队信息与分工（5分）</w:t>
      </w:r>
    </w:p>
    <w:p>
      <w:pPr>
        <w:spacing w:before="170" w:after="113" w:line="324" w:lineRule="auto"/>
        <w:ind w:left="0"/>
      </w:pPr>
      <w:r>
        <w:rPr>
          <w:rFonts w:ascii="黑体" w:hAnsi="黑体" w:eastAsia="黑体"/>
          <w:b/>
          <w:sz w:val="28"/>
        </w:rPr>
        <w:t>1.1 团队成员基本信息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93"/>
        <w:gridCol w:w="2493"/>
        <w:gridCol w:w="2493"/>
        <w:gridCol w:w="249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93" w:type="dxa"/>
            <w:vAlign w:val="top"/>
          </w:tcPr>
          <w:p>
            <w:pPr>
              <w:spacing w:after="0"/>
              <w:jc w:val="center"/>
            </w:pPr>
            <w:bookmarkStart w:id="0" w:name="_GoBack" w:colFirst="0" w:colLast="3"/>
            <w:r>
              <w:rPr>
                <w:rFonts w:ascii="宋体" w:hAnsi="宋体" w:eastAsia="宋体"/>
                <w:b w:val="0"/>
                <w:sz w:val="24"/>
              </w:rPr>
              <w:t>组号</w:t>
            </w:r>
          </w:p>
        </w:tc>
        <w:tc>
          <w:tcPr>
            <w:tcW w:w="2493" w:type="dxa"/>
            <w:vAlign w:val="top"/>
          </w:tcPr>
          <w:p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角色</w:t>
            </w:r>
          </w:p>
        </w:tc>
        <w:tc>
          <w:tcPr>
            <w:tcW w:w="2493" w:type="dxa"/>
            <w:vAlign w:val="top"/>
          </w:tcPr>
          <w:p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姓名</w:t>
            </w:r>
          </w:p>
        </w:tc>
        <w:tc>
          <w:tcPr>
            <w:tcW w:w="2493" w:type="dxa"/>
            <w:vAlign w:val="top"/>
          </w:tcPr>
          <w:p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学号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93" w:type="dxa"/>
            <w:vAlign w:val="top"/>
          </w:tcPr>
          <w:p>
            <w:pPr>
              <w:spacing w:after="0"/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6</w:t>
            </w:r>
          </w:p>
        </w:tc>
        <w:tc>
          <w:tcPr>
            <w:tcW w:w="2493" w:type="dxa"/>
            <w:vAlign w:val="top"/>
          </w:tcPr>
          <w:p>
            <w:pPr>
              <w:spacing w:after="0"/>
              <w:jc w:val="center"/>
            </w:pPr>
            <w:r>
              <w:rPr>
                <w:rFonts w:hint="eastAsia" w:eastAsia="宋体"/>
                <w:lang w:val="en-US" w:eastAsia="zh-CN"/>
              </w:rPr>
              <w:t>主操作手</w:t>
            </w:r>
          </w:p>
        </w:tc>
        <w:tc>
          <w:tcPr>
            <w:tcW w:w="2493" w:type="dxa"/>
            <w:vAlign w:val="top"/>
          </w:tcPr>
          <w:p>
            <w:pPr>
              <w:spacing w:after="0"/>
              <w:jc w:val="center"/>
            </w:pPr>
            <w:r>
              <w:rPr>
                <w:rFonts w:hint="eastAsia" w:eastAsia="宋体"/>
                <w:lang w:val="en-US" w:eastAsia="zh-CN"/>
              </w:rPr>
              <w:t>刘烊宏</w:t>
            </w:r>
          </w:p>
        </w:tc>
        <w:tc>
          <w:tcPr>
            <w:tcW w:w="2493" w:type="dxa"/>
            <w:vAlign w:val="top"/>
          </w:tcPr>
          <w:p>
            <w:pPr>
              <w:spacing w:after="0"/>
              <w:jc w:val="center"/>
            </w:pPr>
            <w:r>
              <w:rPr>
                <w:rFonts w:hint="eastAsia" w:eastAsia="宋体"/>
                <w:lang w:val="en-US" w:eastAsia="zh-CN"/>
              </w:rPr>
              <w:t>23071140237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93" w:type="dxa"/>
            <w:vAlign w:val="top"/>
          </w:tcPr>
          <w:p>
            <w:pPr>
              <w:spacing w:after="0"/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6</w:t>
            </w:r>
          </w:p>
        </w:tc>
        <w:tc>
          <w:tcPr>
            <w:tcW w:w="2493" w:type="dxa"/>
            <w:vAlign w:val="top"/>
          </w:tcPr>
          <w:p>
            <w:pPr>
              <w:spacing w:after="0"/>
              <w:jc w:val="center"/>
            </w:pPr>
            <w:r>
              <w:rPr>
                <w:rFonts w:hint="eastAsia" w:eastAsia="宋体"/>
                <w:lang w:val="en-US" w:eastAsia="zh-CN"/>
              </w:rPr>
              <w:t>记录员</w:t>
            </w:r>
          </w:p>
        </w:tc>
        <w:tc>
          <w:tcPr>
            <w:tcW w:w="2493" w:type="dxa"/>
            <w:vAlign w:val="top"/>
          </w:tcPr>
          <w:p>
            <w:pPr>
              <w:spacing w:after="0"/>
              <w:jc w:val="center"/>
            </w:pPr>
            <w:r>
              <w:rPr>
                <w:rFonts w:hint="eastAsia" w:eastAsia="宋体"/>
                <w:lang w:val="en-US" w:eastAsia="zh-CN"/>
              </w:rPr>
              <w:t>王晨露</w:t>
            </w:r>
          </w:p>
        </w:tc>
        <w:tc>
          <w:tcPr>
            <w:tcW w:w="2493" w:type="dxa"/>
            <w:vAlign w:val="top"/>
          </w:tcPr>
          <w:p>
            <w:pPr>
              <w:spacing w:after="0"/>
              <w:jc w:val="center"/>
            </w:pPr>
            <w:r>
              <w:rPr>
                <w:rFonts w:hint="eastAsia" w:eastAsia="宋体"/>
                <w:lang w:val="en-US" w:eastAsia="zh-CN"/>
              </w:rPr>
              <w:t>23071140206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93" w:type="dxa"/>
            <w:vAlign w:val="top"/>
          </w:tcPr>
          <w:p>
            <w:pPr>
              <w:spacing w:after="0"/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6</w:t>
            </w:r>
          </w:p>
        </w:tc>
        <w:tc>
          <w:tcPr>
            <w:tcW w:w="2493" w:type="dxa"/>
            <w:vAlign w:val="top"/>
          </w:tcPr>
          <w:p>
            <w:pPr>
              <w:spacing w:after="0"/>
              <w:jc w:val="center"/>
            </w:pPr>
            <w:r>
              <w:rPr>
                <w:rFonts w:hint="eastAsia" w:eastAsia="宋体"/>
                <w:lang w:val="en-US" w:eastAsia="zh-CN"/>
              </w:rPr>
              <w:t>辅助/检查员</w:t>
            </w:r>
          </w:p>
        </w:tc>
        <w:tc>
          <w:tcPr>
            <w:tcW w:w="2493" w:type="dxa"/>
            <w:vAlign w:val="top"/>
          </w:tcPr>
          <w:p>
            <w:pPr>
              <w:spacing w:after="0"/>
              <w:jc w:val="center"/>
            </w:pPr>
            <w:r>
              <w:rPr>
                <w:rFonts w:hint="eastAsia" w:eastAsia="宋体"/>
                <w:lang w:val="en-US" w:eastAsia="zh-CN"/>
              </w:rPr>
              <w:t>安晓童</w:t>
            </w:r>
          </w:p>
        </w:tc>
        <w:tc>
          <w:tcPr>
            <w:tcW w:w="2493" w:type="dxa"/>
            <w:vAlign w:val="top"/>
          </w:tcPr>
          <w:p>
            <w:pPr>
              <w:spacing w:after="0"/>
              <w:jc w:val="center"/>
            </w:pPr>
            <w:r>
              <w:rPr>
                <w:rFonts w:hint="eastAsia" w:eastAsia="宋体"/>
                <w:lang w:val="en-US" w:eastAsia="zh-CN"/>
              </w:rPr>
              <w:t>23071140211</w:t>
            </w:r>
          </w:p>
        </w:tc>
      </w:tr>
      <w:bookmarkEnd w:id="0"/>
    </w:tbl>
    <w:p>
      <w:pPr>
        <w:spacing w:before="0" w:after="170" w:line="324" w:lineRule="auto"/>
        <w:ind w:left="0"/>
      </w:pPr>
    </w:p>
    <w:p>
      <w:pPr>
        <w:spacing w:before="170" w:after="113" w:line="324" w:lineRule="auto"/>
        <w:ind w:left="0"/>
      </w:pPr>
      <w:r>
        <w:rPr>
          <w:rFonts w:ascii="黑体" w:hAnsi="黑体" w:eastAsia="黑体"/>
          <w:b/>
          <w:sz w:val="28"/>
        </w:rPr>
        <w:t>1.2 个人分工说明</w:t>
      </w:r>
    </w:p>
    <w:p>
      <w:pPr>
        <w:spacing w:before="0" w:after="283" w:line="324" w:lineRule="auto"/>
        <w:ind w:left="0"/>
        <w:rPr>
          <w:rFonts w:hint="eastAsia"/>
        </w:rPr>
      </w:pPr>
      <w:r>
        <w:rPr>
          <w:rFonts w:hint="eastAsia"/>
        </w:rPr>
        <w:t>刘烊宏（组长）：负责整体工程搭建，使用STM32CubeMX完成系统时钟、引脚配置；编写 DWT 消抖程序、外部中断配置代码；统筹实验进度、整体实验报告格式整理与汇总。</w:t>
      </w:r>
    </w:p>
    <w:p>
      <w:pPr>
        <w:spacing w:before="0" w:after="283" w:line="324" w:lineRule="auto"/>
        <w:ind w:left="0"/>
        <w:rPr>
          <w:rFonts w:hint="eastAsia"/>
        </w:rPr>
      </w:pPr>
      <w:r>
        <w:rPr>
          <w:rFonts w:hint="eastAsia"/>
        </w:rPr>
        <w:t>安晓童：完成档位枚举定义、LED显示驱动函数、档位切换逻辑函数代码编写；硬件实物接线，LED电路调试，核对硬件引脚接线正误。</w:t>
      </w:r>
    </w:p>
    <w:p>
      <w:pPr>
        <w:spacing w:before="0" w:after="283" w:line="324" w:lineRule="auto"/>
        <w:ind w:left="0"/>
        <w:rPr>
          <w:rFonts w:hint="eastAsia" w:eastAsia="宋体"/>
          <w:lang w:eastAsia="zh-CN"/>
        </w:rPr>
      </w:pPr>
      <w:r>
        <w:rPr>
          <w:rFonts w:hint="eastAsia"/>
        </w:rPr>
        <w:t>王晨露：程序编译、hex文件生成与ATK-XISP烧录调试；实验现象记录、故障整理；完成思考题作答</w:t>
      </w:r>
      <w:r>
        <w:rPr>
          <w:rFonts w:hint="eastAsia" w:eastAsia="宋体"/>
          <w:lang w:eastAsia="zh-CN"/>
        </w:rPr>
        <w:t>。</w:t>
      </w:r>
    </w:p>
    <w:p>
      <w:pPr>
        <w:spacing w:before="170" w:after="113" w:line="324" w:lineRule="auto"/>
        <w:ind w:left="0"/>
      </w:pPr>
      <w:r>
        <w:rPr>
          <w:rFonts w:ascii="黑体" w:hAnsi="黑体" w:eastAsia="黑体"/>
          <w:b/>
          <w:sz w:val="28"/>
        </w:rPr>
        <w:t>1.3 团队协作过程记录</w:t>
      </w:r>
    </w:p>
    <w:p>
      <w:pPr>
        <w:spacing w:before="0" w:after="283" w:line="324" w:lineRule="auto"/>
        <w:ind w:left="0"/>
      </w:pPr>
      <w:r>
        <w:rPr>
          <w:rFonts w:hint="eastAsia"/>
        </w:rPr>
        <w:t>实验前小组共同研读实验指导书，梳理硬件引脚定义、档位状态机切换逻辑、中断与消抖技术要点；实操环节分工并行开发，组长完成工程初始化后共享工程文件，剩余两人分工编写显示与换挡代码；硬件接线时三人互相配合逐一核对 PE4、PF9、PF10 线路；调试出现按键乱跳、LED 不亮故障时集体分析原因，对照原理修改代码；实验结束后分头撰写报告各章节，组长汇总统一排版。</w:t>
      </w:r>
    </w:p>
    <w:p>
      <w:pPr>
        <w:spacing w:before="283" w:after="170" w:line="324" w:lineRule="auto"/>
        <w:ind w:left="0"/>
      </w:pPr>
      <w:r>
        <w:rPr>
          <w:rFonts w:ascii="黑体" w:hAnsi="黑体" w:eastAsia="黑体"/>
          <w:b/>
          <w:sz w:val="32"/>
        </w:rPr>
        <w:t>二、实验目的与原理（10分）</w:t>
      </w:r>
    </w:p>
    <w:p>
      <w:pPr>
        <w:spacing w:before="170" w:after="113" w:line="324" w:lineRule="auto"/>
        <w:ind w:left="0"/>
      </w:pPr>
      <w:r>
        <w:rPr>
          <w:rFonts w:ascii="黑体" w:hAnsi="黑体" w:eastAsia="黑体"/>
          <w:b/>
          <w:sz w:val="28"/>
        </w:rPr>
        <w:t>2.1 实验目的</w:t>
      </w:r>
    </w:p>
    <w:p>
      <w:pPr>
        <w:spacing w:before="0" w:after="170" w:line="324" w:lineRule="auto"/>
        <w:ind w:left="0"/>
      </w:pPr>
      <w:r>
        <w:rPr>
          <w:rFonts w:ascii="宋体" w:hAnsi="宋体" w:eastAsia="宋体"/>
          <w:b w:val="0"/>
          <w:sz w:val="24"/>
        </w:rPr>
        <w:t>说明：请列出本次实验所要达到的目的和预期学习成果</w:t>
      </w:r>
    </w:p>
    <w:p>
      <w:pPr>
        <w:spacing w:before="0" w:after="0" w:line="324" w:lineRule="auto"/>
        <w:ind w:left="0"/>
        <w:rPr>
          <w:rFonts w:hint="default" w:eastAsia="宋体"/>
          <w:lang w:val="en-US" w:eastAsia="zh-CN"/>
        </w:rPr>
      </w:pPr>
      <w:r>
        <w:rPr>
          <w:rFonts w:ascii="宋体" w:hAnsi="宋体" w:eastAsia="宋体"/>
          <w:b w:val="0"/>
          <w:sz w:val="24"/>
        </w:rPr>
        <w:t xml:space="preserve">1. </w:t>
      </w:r>
      <w:r>
        <w:rPr>
          <w:rFonts w:hint="eastAsia" w:eastAsia="宋体"/>
          <w:b w:val="0"/>
          <w:sz w:val="24"/>
          <w:lang w:val="en-US" w:eastAsia="zh-CN"/>
        </w:rPr>
        <w:t>掌握STM32F407 GPIO外部中断的配置方法，EXTI外部中断，NVIC中断优先级配置流程</w:t>
      </w:r>
    </w:p>
    <w:p>
      <w:pPr>
        <w:spacing w:before="0" w:after="0" w:line="324" w:lineRule="auto"/>
        <w:ind w:left="0"/>
        <w:rPr>
          <w:rFonts w:hint="default" w:eastAsia="宋体"/>
          <w:lang w:val="en-US" w:eastAsia="zh-CN"/>
        </w:rPr>
      </w:pPr>
      <w:r>
        <w:rPr>
          <w:rFonts w:ascii="宋体" w:hAnsi="宋体" w:eastAsia="宋体"/>
          <w:b w:val="0"/>
          <w:sz w:val="24"/>
        </w:rPr>
        <w:t xml:space="preserve">2. </w:t>
      </w:r>
      <w:r>
        <w:rPr>
          <w:rFonts w:hint="eastAsia" w:eastAsia="宋体"/>
          <w:b w:val="0"/>
          <w:sz w:val="24"/>
          <w:lang w:val="en-US" w:eastAsia="zh-CN"/>
        </w:rPr>
        <w:t>学习使用DWT计数器实现精准按键消抖。</w:t>
      </w:r>
    </w:p>
    <w:p>
      <w:pPr>
        <w:spacing w:before="0" w:after="0" w:line="324" w:lineRule="auto"/>
        <w:ind w:left="0"/>
        <w:rPr>
          <w:rFonts w:hint="default" w:eastAsia="宋体"/>
          <w:lang w:val="en-US" w:eastAsia="zh-CN"/>
        </w:rPr>
      </w:pPr>
      <w:r>
        <w:rPr>
          <w:rFonts w:ascii="宋体" w:hAnsi="宋体" w:eastAsia="宋体"/>
          <w:b w:val="0"/>
          <w:sz w:val="24"/>
        </w:rPr>
        <w:t>3.</w:t>
      </w:r>
      <w:r>
        <w:rPr>
          <w:rFonts w:hint="eastAsia" w:eastAsia="宋体"/>
          <w:b w:val="0"/>
          <w:sz w:val="24"/>
          <w:lang w:val="en-US" w:eastAsia="zh-CN"/>
        </w:rPr>
        <w:t>P档时</w:t>
      </w:r>
      <w:r>
        <w:rPr>
          <w:rFonts w:ascii="宋体" w:hAnsi="宋体" w:eastAsia="宋体"/>
          <w:b w:val="0"/>
          <w:sz w:val="24"/>
        </w:rPr>
        <w:t xml:space="preserve"> </w:t>
      </w:r>
      <w:r>
        <w:rPr>
          <w:rFonts w:hint="eastAsia" w:eastAsia="宋体"/>
          <w:b w:val="0"/>
          <w:sz w:val="24"/>
          <w:lang w:val="en-US" w:eastAsia="zh-CN"/>
        </w:rPr>
        <w:t>LED0点亮，LED1熄灭，每按一次KEY0,档位按P、R、N、D、P顺序循环</w:t>
      </w:r>
    </w:p>
    <w:p>
      <w:pPr>
        <w:spacing w:before="0" w:after="170" w:line="324" w:lineRule="auto"/>
        <w:ind w:left="0"/>
      </w:pPr>
    </w:p>
    <w:p>
      <w:pPr>
        <w:spacing w:before="170" w:after="113" w:line="324" w:lineRule="auto"/>
        <w:ind w:left="0"/>
      </w:pPr>
      <w:r>
        <w:rPr>
          <w:rFonts w:ascii="黑体" w:hAnsi="黑体" w:eastAsia="黑体"/>
          <w:b/>
          <w:sz w:val="28"/>
        </w:rPr>
        <w:t>2.2 实验原理</w:t>
      </w:r>
    </w:p>
    <w:p>
      <w:pPr>
        <w:spacing w:before="0" w:after="0" w:line="324" w:lineRule="auto"/>
        <w:ind w:left="0"/>
      </w:pPr>
      <w:r>
        <w:rPr>
          <w:rFonts w:ascii="宋体" w:hAnsi="宋体" w:eastAsia="宋体"/>
          <w:b w:val="0"/>
          <w:sz w:val="24"/>
        </w:rPr>
        <w:t>说明：正确阐述实验所涉及的基本原理、技术背景和相关理论知识</w:t>
      </w:r>
    </w:p>
    <w:p>
      <w:pPr>
        <w:spacing w:before="0" w:after="170" w:line="324" w:lineRule="auto"/>
        <w:ind w:left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1. 硬件原理：PE4为按键中断输入，下降沿触发；PF9、PF10为LED推挽输出，通过两灯亮灭组合表示四档：P档LED0亮、R档LED1亮、N档全灭、D档全亮。</w:t>
      </w:r>
    </w:p>
    <w:p>
      <w:pPr>
        <w:spacing w:before="0" w:after="170" w:line="324" w:lineRule="auto"/>
        <w:ind w:left="0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2.外部中断：按键触发下降沿中断，进入回调函数完成档位切换，依靠NVIC保证中断正常响应。</w:t>
      </w:r>
    </w:p>
    <w:p>
      <w:pPr>
        <w:spacing w:before="0" w:after="170" w:line="324" w:lineRule="auto"/>
        <w:ind w:left="0"/>
        <w:rPr>
          <w:rFonts w:hint="eastAsia"/>
        </w:rPr>
      </w:pPr>
      <w:r>
        <w:rPr>
          <w:rFonts w:hint="eastAsia" w:eastAsia="宋体"/>
          <w:lang w:val="en-US" w:eastAsia="zh-CN"/>
        </w:rPr>
        <w:t>3.</w:t>
      </w:r>
      <w:r>
        <w:rPr>
          <w:rFonts w:hint="eastAsia"/>
        </w:rPr>
        <w:t>档位状态机原理：采用循环状态机，档位切换顺序：P→R→N→D→P，每次有效按键触发一次状态跳转，档位改变后立刻刷新 LED 显示。</w:t>
      </w:r>
    </w:p>
    <w:p>
      <w:pPr>
        <w:spacing w:before="0" w:after="170" w:line="324" w:lineRule="auto"/>
        <w:ind w:left="0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4.DWT消抖：利用内核硬件计数器精准计时，设置50ms防抖阈值，过滤机械按键抖动导致的误触发。</w:t>
      </w:r>
    </w:p>
    <w:p>
      <w:pPr>
        <w:spacing w:before="170" w:after="113" w:line="324" w:lineRule="auto"/>
        <w:ind w:left="0"/>
      </w:pPr>
      <w:r>
        <w:rPr>
          <w:rFonts w:ascii="黑体" w:hAnsi="黑体" w:eastAsia="黑体"/>
          <w:b/>
          <w:sz w:val="28"/>
        </w:rPr>
        <w:t>2.3 汽车电子应用场景</w:t>
      </w:r>
    </w:p>
    <w:p>
      <w:pPr>
        <w:spacing w:before="0" w:after="0" w:line="324" w:lineRule="auto"/>
        <w:ind w:left="0"/>
      </w:pPr>
      <w:r>
        <w:rPr>
          <w:rFonts w:ascii="宋体" w:hAnsi="宋体" w:eastAsia="宋体"/>
          <w:b w:val="0"/>
          <w:sz w:val="24"/>
        </w:rPr>
        <w:t>说明：说明本实验在实际汽车电子系统中的应用背景和意义</w:t>
      </w:r>
    </w:p>
    <w:p>
      <w:pPr>
        <w:spacing w:before="0" w:after="283" w:line="324" w:lineRule="auto"/>
        <w:ind w:left="0"/>
        <w:rPr>
          <w:rFonts w:hint="eastAsia" w:eastAsia="宋体"/>
          <w:lang w:eastAsia="zh-CN"/>
        </w:rPr>
      </w:pPr>
      <w:r>
        <w:rPr>
          <w:rFonts w:hint="eastAsia"/>
        </w:rPr>
        <w:t>汽车挡位模拟器相关技术广泛应用于整车电控系统。自动挡车辆依靠挡位采集信号，实现启停控制、倒车灯点亮、变速箱油压调节；新能源汽车通过挡位信号配合电机控制器，切换前进、倒车、驻车动力输出。此外，车辆故障诊断、车载仪表显示、整车安全联锁系统都依赖挡位信号，在整车下线检测、维修台架模拟测试中，挡位模拟器也常用来模拟实车换挡工况，方便检修电控故障</w:t>
      </w:r>
      <w:r>
        <w:rPr>
          <w:rFonts w:hint="eastAsia" w:eastAsia="宋体"/>
          <w:lang w:eastAsia="zh-CN"/>
        </w:rPr>
        <w:t>。</w:t>
      </w:r>
    </w:p>
    <w:p>
      <w:pPr>
        <w:spacing w:before="283" w:after="170" w:line="324" w:lineRule="auto"/>
        <w:ind w:left="0"/>
      </w:pPr>
      <w:r>
        <w:rPr>
          <w:rFonts w:ascii="黑体" w:hAnsi="黑体" w:eastAsia="黑体"/>
          <w:b/>
          <w:sz w:val="32"/>
        </w:rPr>
        <w:t>三、硬件设计与连接（15分）</w:t>
      </w:r>
    </w:p>
    <w:p>
      <w:pPr>
        <w:spacing w:before="170" w:after="113" w:line="324" w:lineRule="auto"/>
        <w:ind w:left="0"/>
        <w:rPr>
          <w:rFonts w:ascii="黑体" w:hAnsi="黑体" w:eastAsia="黑体"/>
          <w:b/>
          <w:sz w:val="28"/>
        </w:rPr>
      </w:pPr>
      <w:r>
        <w:rPr>
          <w:rFonts w:ascii="黑体" w:hAnsi="黑体" w:eastAsia="黑体"/>
          <w:b/>
          <w:sz w:val="28"/>
        </w:rPr>
        <w:t>3.1 硬件连接图</w:t>
      </w:r>
    </w:p>
    <w:tbl>
      <w:tblPr>
        <w:tblStyle w:val="32"/>
        <w:tblW w:w="9898" w:type="dxa"/>
        <w:tblInd w:w="96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50"/>
        <w:gridCol w:w="1664"/>
        <w:gridCol w:w="5884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23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STM32 引脚</w:t>
            </w:r>
          </w:p>
        </w:tc>
        <w:tc>
          <w:tcPr>
            <w:tcW w:w="16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外接器件</w:t>
            </w:r>
          </w:p>
        </w:tc>
        <w:tc>
          <w:tcPr>
            <w:tcW w:w="58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接线说明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PE4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KEY0 按键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按键一端接 PE4，另一端接 GND，芯片内部上拉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PF9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LED0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LED 阳极串限流电阻接 3.3V，阴极接 PF9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PF10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LED1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LED 阳极串限流电阻接 3.3V，阴极接 PF10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40" w:hRule="atLeast"/>
        </w:trPr>
        <w:tc>
          <w:tcPr>
            <w:tcW w:w="9898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开发板 MicroUSB 接电脑提供电源；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CH340 串口模块 TX、RX 接开发板 ISP 串口引脚，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用于程序烧录。</w:t>
            </w:r>
          </w:p>
        </w:tc>
      </w:tr>
    </w:tbl>
    <w:p>
      <w:pPr>
        <w:spacing w:before="170" w:after="113" w:line="324" w:lineRule="auto"/>
        <w:ind w:left="0"/>
      </w:pPr>
      <w:r>
        <w:rPr>
          <w:rFonts w:ascii="黑体" w:hAnsi="黑体" w:eastAsia="黑体"/>
          <w:b/>
          <w:sz w:val="28"/>
        </w:rPr>
        <w:t>3.2 引脚配置说明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4"/>
        <w:gridCol w:w="3324"/>
        <w:gridCol w:w="332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4" w:type="dxa"/>
          </w:tcPr>
          <w:p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功能</w:t>
            </w:r>
          </w:p>
        </w:tc>
        <w:tc>
          <w:tcPr>
            <w:tcW w:w="3324" w:type="dxa"/>
          </w:tcPr>
          <w:p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GPIO引脚</w:t>
            </w:r>
          </w:p>
        </w:tc>
        <w:tc>
          <w:tcPr>
            <w:tcW w:w="3324" w:type="dxa"/>
          </w:tcPr>
          <w:p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配置说明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4" w:type="dxa"/>
            <w:vAlign w:val="center"/>
          </w:tcPr>
          <w:p>
            <w:pPr>
              <w:spacing w:after="0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KEY0</w:t>
            </w:r>
          </w:p>
        </w:tc>
        <w:tc>
          <w:tcPr>
            <w:tcW w:w="3324" w:type="dxa"/>
            <w:vAlign w:val="center"/>
          </w:tcPr>
          <w:p>
            <w:pPr>
              <w:spacing w:after="0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PE4</w:t>
            </w:r>
          </w:p>
        </w:tc>
        <w:tc>
          <w:tcPr>
            <w:tcW w:w="3324" w:type="dxa"/>
          </w:tcPr>
          <w:p>
            <w:pPr>
              <w:spacing w:after="0"/>
            </w:pPr>
            <w:r>
              <w:rPr>
                <w:rFonts w:hint="eastAsia" w:eastAsia="宋体"/>
                <w:color w:val="000000"/>
                <w:sz w:val="19"/>
                <w:szCs w:val="19"/>
                <w:lang w:val="en-US" w:eastAsia="zh-CN"/>
              </w:rPr>
              <w:t>配</w:t>
            </w:r>
            <w:r>
              <w:rPr>
                <w:color w:val="000000"/>
                <w:sz w:val="19"/>
                <w:szCs w:val="19"/>
              </w:rPr>
              <w:t>置为下降沿触发外部中断 + 内部上拉，内部上拉省去外部上拉电阻，空闲时引脚高电平，按键接地按下产生下降沿，精准捕捉按键按下动作。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4" w:type="dxa"/>
            <w:vAlign w:val="center"/>
          </w:tcPr>
          <w:p>
            <w:pPr>
              <w:spacing w:after="0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LED0</w:t>
            </w:r>
          </w:p>
        </w:tc>
        <w:tc>
          <w:tcPr>
            <w:tcW w:w="3324" w:type="dxa"/>
            <w:vAlign w:val="center"/>
          </w:tcPr>
          <w:p>
            <w:pPr>
              <w:spacing w:after="0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PF9</w:t>
            </w:r>
          </w:p>
        </w:tc>
        <w:tc>
          <w:tcPr>
            <w:tcW w:w="3324" w:type="dxa"/>
          </w:tcPr>
          <w:p>
            <w:pPr>
              <w:spacing w:after="0"/>
            </w:pPr>
            <w:r>
              <w:rPr>
                <w:rFonts w:hint="eastAsia"/>
              </w:rPr>
              <w:t>LED 指示灯需要通过高低电平来控制亮灭，因此必须设置为通用输出模式，这样程序才能主动控制引脚电平，实现不同档位的灯光提示。命名为 LED0、LED1 是为了方便代码识别，让程序更清晰、便于调试。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4" w:type="dxa"/>
            <w:vAlign w:val="center"/>
          </w:tcPr>
          <w:p>
            <w:pPr>
              <w:spacing w:after="0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LED1</w:t>
            </w:r>
          </w:p>
        </w:tc>
        <w:tc>
          <w:tcPr>
            <w:tcW w:w="3324" w:type="dxa"/>
            <w:vAlign w:val="center"/>
          </w:tcPr>
          <w:p>
            <w:pPr>
              <w:spacing w:after="0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PF10</w:t>
            </w:r>
          </w:p>
        </w:tc>
        <w:tc>
          <w:tcPr>
            <w:tcW w:w="3324" w:type="dxa"/>
          </w:tcPr>
          <w:p>
            <w:pPr>
              <w:spacing w:after="0"/>
            </w:pPr>
            <w:r>
              <w:rPr>
                <w:rFonts w:hint="eastAsia"/>
              </w:rPr>
              <w:t>LED 指示灯需要通过高低电平来控制亮灭，因此必须设置为通用输出模式，这样程序才能主动控制引脚电平，实现不同档位的灯光提示。命名为 LED0、LED1 是为了方便代码识别，让程序更清晰、便于调试。</w:t>
            </w:r>
          </w:p>
        </w:tc>
      </w:tr>
    </w:tbl>
    <w:p>
      <w:pPr>
        <w:spacing w:before="0" w:after="170" w:line="324" w:lineRule="auto"/>
        <w:ind w:left="0"/>
      </w:pPr>
    </w:p>
    <w:p>
      <w:pPr>
        <w:spacing w:before="0" w:after="283" w:line="324" w:lineRule="auto"/>
        <w:ind w:left="0"/>
      </w:pPr>
    </w:p>
    <w:p>
      <w:pPr>
        <w:spacing w:before="170" w:after="113" w:line="324" w:lineRule="auto"/>
        <w:ind w:left="0"/>
      </w:pPr>
      <w:r>
        <w:rPr>
          <w:rFonts w:ascii="黑体" w:hAnsi="黑体" w:eastAsia="黑体"/>
          <w:b/>
          <w:sz w:val="28"/>
        </w:rPr>
        <w:t>3.3 ISP烧录电路说明</w:t>
      </w:r>
    </w:p>
    <w:p>
      <w:pPr>
        <w:spacing w:before="0" w:after="0" w:line="324" w:lineRule="auto"/>
        <w:ind w:left="0"/>
        <w:rPr>
          <w:rFonts w:hint="default" w:ascii="宋体" w:hAnsi="宋体" w:eastAsia="宋体"/>
          <w:b w:val="0"/>
          <w:sz w:val="24"/>
          <w:lang w:val="en-US" w:eastAsia="zh-CN"/>
        </w:rPr>
      </w:pPr>
      <w:r>
        <w:rPr>
          <w:rFonts w:hint="eastAsia" w:eastAsia="宋体"/>
          <w:b w:val="0"/>
          <w:sz w:val="24"/>
          <w:lang w:val="en-US" w:eastAsia="zh-CN"/>
        </w:rPr>
        <w:t>连接方式：USB连接电脑，TX、RX 引脚分别对接开发板 ISP 串口收发引脚。</w:t>
      </w:r>
    </w:p>
    <w:p>
      <w:pPr>
        <w:spacing w:before="0" w:after="283" w:line="324" w:lineRule="auto"/>
        <w:ind w:left="0"/>
      </w:pPr>
      <w:r>
        <w:rPr>
          <w:rFonts w:hint="eastAsia" w:eastAsia="宋体"/>
          <w:lang w:val="en-US" w:eastAsia="zh-CN"/>
        </w:rPr>
        <w:t>使用方法：</w:t>
      </w:r>
      <w:r>
        <w:rPr>
          <w:rFonts w:hint="eastAsia"/>
        </w:rPr>
        <w:t>电脑端使用ATK-XISP软件，选择ISP下载协议，将Keil编译生成的.hex 固件通过串口烧录至单片机内部 Flash。</w:t>
      </w:r>
    </w:p>
    <w:p>
      <w:pPr>
        <w:spacing w:before="283" w:after="170" w:line="324" w:lineRule="auto"/>
        <w:ind w:left="0"/>
      </w:pPr>
      <w:r>
        <w:rPr>
          <w:rFonts w:ascii="黑体" w:hAnsi="黑体" w:eastAsia="黑体"/>
          <w:b/>
          <w:sz w:val="32"/>
        </w:rPr>
        <w:t>四、软件设计与实现（30分）</w:t>
      </w:r>
    </w:p>
    <w:p>
      <w:pPr>
        <w:spacing w:before="170" w:after="113" w:line="324" w:lineRule="auto"/>
        <w:ind w:left="0"/>
        <w:rPr>
          <w:rFonts w:ascii="宋体" w:hAnsi="宋体" w:eastAsia="宋体"/>
          <w:b w:val="0"/>
          <w:sz w:val="24"/>
        </w:rPr>
      </w:pPr>
      <w:r>
        <w:rPr>
          <w:rFonts w:ascii="黑体" w:hAnsi="黑体" w:eastAsia="黑体"/>
          <w:b/>
          <w:sz w:val="28"/>
        </w:rPr>
        <w:t>4.1 核心代码流程图</w:t>
      </w:r>
    </w:p>
    <w:p>
      <w:pPr>
        <w:spacing w:before="0" w:after="283" w:line="324" w:lineRule="auto"/>
        <w:ind w:left="0"/>
        <w:rPr>
          <w:rFonts w:ascii="宋体" w:hAnsi="宋体" w:eastAsia="宋体"/>
          <w:b w:val="0"/>
          <w:sz w:val="24"/>
        </w:rPr>
      </w:pPr>
      <w:r>
        <w:rPr>
          <w:rFonts w:hint="eastAsia" w:ascii="宋体" w:hAnsi="宋体" w:eastAsia="宋体"/>
          <w:b w:val="0"/>
          <w:sz w:val="24"/>
        </w:rPr>
        <w:t>上电初始化→系统时钟、GPIO、DWT 初始化→默认档位 P 档→LED 初始化显示 P 灯效→主循环空闲等待↓按键按下触发 EXTI4 外部中断→进入中断回调函数→DWT 计时校验消抖├─计时不足 50ms（抖动）：直接退出，不换挡└─计时达标（有效按键）：执行档位切换函数→更新档位变量→调用 LED 刷新函数→返回主循环</w:t>
      </w:r>
    </w:p>
    <w:p>
      <w:pPr>
        <w:spacing w:before="170" w:after="113" w:line="324" w:lineRule="auto"/>
        <w:ind w:left="0"/>
      </w:pPr>
      <w:r>
        <w:rPr>
          <w:rFonts w:ascii="黑体" w:hAnsi="黑体" w:eastAsia="黑体"/>
          <w:b/>
          <w:sz w:val="28"/>
        </w:rPr>
        <w:t>4.2 关键代码片段及注释</w:t>
      </w:r>
    </w:p>
    <w:p>
      <w:pPr>
        <w:spacing w:before="0" w:after="283" w:line="324" w:lineRule="auto"/>
        <w:ind w:left="0"/>
        <w:rPr>
          <w:rFonts w:hint="eastAsia" w:ascii="宋体" w:hAnsi="宋体" w:eastAsia="宋体"/>
          <w:b w:val="0"/>
          <w:sz w:val="24"/>
        </w:rPr>
      </w:pPr>
      <w:r>
        <w:rPr>
          <w:rFonts w:hint="eastAsia" w:eastAsia="宋体"/>
          <w:b w:val="0"/>
          <w:sz w:val="24"/>
          <w:lang w:val="en-US" w:eastAsia="zh-CN"/>
        </w:rPr>
        <w:t>1.</w:t>
      </w:r>
      <w:r>
        <w:rPr>
          <w:rFonts w:hint="eastAsia" w:ascii="宋体" w:hAnsi="宋体" w:eastAsia="宋体"/>
          <w:b w:val="0"/>
          <w:sz w:val="24"/>
        </w:rPr>
        <w:t>四档位枚举</w:t>
      </w:r>
    </w:p>
    <w:p>
      <w:pPr>
        <w:spacing w:before="0" w:after="283" w:line="324" w:lineRule="auto"/>
        <w:ind w:left="0" w:firstLine="240" w:firstLineChars="100"/>
        <w:rPr>
          <w:rFonts w:hint="eastAsia" w:ascii="宋体" w:hAnsi="宋体" w:eastAsia="宋体"/>
          <w:b w:val="0"/>
          <w:sz w:val="24"/>
        </w:rPr>
      </w:pPr>
      <w:r>
        <w:rPr>
          <w:rFonts w:hint="eastAsia" w:ascii="宋体" w:hAnsi="宋体" w:eastAsia="宋体"/>
          <w:b w:val="0"/>
          <w:sz w:val="24"/>
        </w:rPr>
        <w:t>typedef enum {</w:t>
      </w:r>
    </w:p>
    <w:p>
      <w:pPr>
        <w:spacing w:before="0" w:after="283" w:line="324" w:lineRule="auto"/>
        <w:ind w:left="0" w:firstLine="480" w:firstLineChars="200"/>
        <w:rPr>
          <w:rFonts w:hint="eastAsia" w:ascii="宋体" w:hAnsi="宋体" w:eastAsia="宋体"/>
          <w:b w:val="0"/>
          <w:sz w:val="24"/>
        </w:rPr>
      </w:pPr>
      <w:r>
        <w:rPr>
          <w:rFonts w:hint="eastAsia" w:ascii="宋体" w:hAnsi="宋体" w:eastAsia="宋体"/>
          <w:b w:val="0"/>
          <w:sz w:val="24"/>
        </w:rPr>
        <w:t>GEAR_P</w:t>
      </w:r>
      <w:r>
        <w:rPr>
          <w:rFonts w:hint="eastAsia" w:eastAsia="宋体"/>
          <w:b w:val="0"/>
          <w:sz w:val="24"/>
          <w:lang w:val="en-US" w:eastAsia="zh-CN"/>
        </w:rPr>
        <w:t>=0</w:t>
      </w:r>
      <w:r>
        <w:rPr>
          <w:rFonts w:hint="eastAsia" w:ascii="宋体" w:hAnsi="宋体" w:eastAsia="宋体"/>
          <w:b w:val="0"/>
          <w:sz w:val="24"/>
        </w:rPr>
        <w:t>,</w:t>
      </w:r>
    </w:p>
    <w:p>
      <w:pPr>
        <w:spacing w:before="0" w:after="283" w:line="324" w:lineRule="auto"/>
        <w:ind w:left="0" w:firstLine="480" w:firstLineChars="200"/>
        <w:rPr>
          <w:rFonts w:hint="eastAsia" w:ascii="宋体" w:hAnsi="宋体" w:eastAsia="宋体"/>
          <w:b w:val="0"/>
          <w:sz w:val="24"/>
        </w:rPr>
      </w:pPr>
      <w:r>
        <w:rPr>
          <w:rFonts w:hint="eastAsia" w:ascii="宋体" w:hAnsi="宋体" w:eastAsia="宋体"/>
          <w:b w:val="0"/>
          <w:sz w:val="24"/>
        </w:rPr>
        <w:t>GEAR_R,</w:t>
      </w:r>
    </w:p>
    <w:p>
      <w:pPr>
        <w:spacing w:before="0" w:after="283" w:line="324" w:lineRule="auto"/>
        <w:ind w:left="0" w:firstLine="480" w:firstLineChars="200"/>
        <w:rPr>
          <w:rFonts w:hint="eastAsia" w:ascii="宋体" w:hAnsi="宋体" w:eastAsia="宋体"/>
          <w:b w:val="0"/>
          <w:sz w:val="24"/>
        </w:rPr>
      </w:pPr>
      <w:r>
        <w:rPr>
          <w:rFonts w:hint="eastAsia" w:ascii="宋体" w:hAnsi="宋体" w:eastAsia="宋体"/>
          <w:b w:val="0"/>
          <w:sz w:val="24"/>
        </w:rPr>
        <w:t>GEAR_N,</w:t>
      </w:r>
    </w:p>
    <w:p>
      <w:pPr>
        <w:spacing w:before="0" w:after="283" w:line="324" w:lineRule="auto"/>
        <w:ind w:left="0" w:firstLine="480" w:firstLineChars="200"/>
        <w:rPr>
          <w:rFonts w:hint="eastAsia" w:eastAsia="宋体"/>
          <w:b w:val="0"/>
          <w:sz w:val="24"/>
          <w:lang w:val="en-US" w:eastAsia="zh-CN"/>
        </w:rPr>
      </w:pPr>
      <w:r>
        <w:rPr>
          <w:rFonts w:hint="eastAsia" w:ascii="宋体" w:hAnsi="宋体" w:eastAsia="宋体"/>
          <w:b w:val="0"/>
          <w:sz w:val="24"/>
        </w:rPr>
        <w:t>GEAR_</w:t>
      </w:r>
      <w:r>
        <w:rPr>
          <w:rFonts w:hint="eastAsia" w:eastAsia="宋体"/>
          <w:b w:val="0"/>
          <w:sz w:val="24"/>
          <w:lang w:val="en-US" w:eastAsia="zh-CN"/>
        </w:rPr>
        <w:t>D</w:t>
      </w:r>
    </w:p>
    <w:p>
      <w:pPr>
        <w:spacing w:before="0" w:after="283" w:line="324" w:lineRule="auto"/>
        <w:ind w:left="0" w:firstLine="240" w:firstLineChars="100"/>
        <w:rPr>
          <w:rFonts w:hint="eastAsia" w:eastAsia="宋体"/>
          <w:b w:val="0"/>
          <w:sz w:val="24"/>
          <w:lang w:val="en-US" w:eastAsia="zh-CN"/>
        </w:rPr>
      </w:pPr>
      <w:r>
        <w:rPr>
          <w:rFonts w:hint="eastAsia" w:ascii="宋体" w:hAnsi="宋体" w:eastAsia="宋体"/>
          <w:b w:val="0"/>
          <w:sz w:val="24"/>
        </w:rPr>
        <w:t>}Gear</w:t>
      </w:r>
      <w:r>
        <w:rPr>
          <w:rFonts w:hint="eastAsia" w:eastAsia="宋体"/>
          <w:b w:val="0"/>
          <w:sz w:val="24"/>
          <w:lang w:val="en-US" w:eastAsia="zh-CN"/>
        </w:rPr>
        <w:t>State;</w:t>
      </w:r>
    </w:p>
    <w:p>
      <w:pPr>
        <w:spacing w:before="0" w:after="283" w:line="324" w:lineRule="auto"/>
        <w:ind w:left="0" w:firstLine="240" w:firstLineChars="100"/>
        <w:rPr>
          <w:rFonts w:hint="default" w:eastAsia="宋体"/>
          <w:b w:val="0"/>
          <w:sz w:val="24"/>
          <w:lang w:val="en-US" w:eastAsia="zh-CN"/>
        </w:rPr>
      </w:pPr>
      <w:r>
        <w:rPr>
          <w:rFonts w:hint="default" w:eastAsia="宋体"/>
          <w:b w:val="0"/>
          <w:sz w:val="24"/>
          <w:lang w:val="en-US" w:eastAsia="zh-CN"/>
        </w:rPr>
        <w:t>volatile GearState gear = GEAR_P; //上电默认P档</w:t>
      </w:r>
    </w:p>
    <w:p>
      <w:pPr>
        <w:numPr>
          <w:ilvl w:val="0"/>
          <w:numId w:val="7"/>
        </w:numPr>
        <w:spacing w:before="0" w:after="283" w:line="324" w:lineRule="auto"/>
        <w:ind w:left="0"/>
        <w:rPr>
          <w:rFonts w:hint="eastAsia" w:eastAsia="宋体"/>
          <w:b w:val="0"/>
          <w:sz w:val="24"/>
          <w:lang w:val="en-US" w:eastAsia="zh-CN"/>
        </w:rPr>
      </w:pPr>
      <w:r>
        <w:rPr>
          <w:rFonts w:hint="eastAsia" w:eastAsia="宋体"/>
          <w:b w:val="0"/>
          <w:sz w:val="24"/>
          <w:lang w:val="en-US" w:eastAsia="zh-CN"/>
        </w:rPr>
        <w:t>DWT消抖</w:t>
      </w:r>
    </w:p>
    <w:p>
      <w:pPr>
        <w:numPr>
          <w:ilvl w:val="0"/>
          <w:numId w:val="0"/>
        </w:numPr>
        <w:spacing w:before="0" w:after="283" w:line="324" w:lineRule="auto"/>
        <w:ind w:firstLine="240" w:firstLineChars="100"/>
        <w:rPr>
          <w:rFonts w:hint="eastAsia" w:ascii="宋体" w:hAnsi="宋体" w:eastAsia="宋体"/>
          <w:b w:val="0"/>
          <w:sz w:val="24"/>
        </w:rPr>
      </w:pPr>
      <w:r>
        <w:rPr>
          <w:rFonts w:hint="eastAsia" w:ascii="宋体" w:hAnsi="宋体" w:eastAsia="宋体"/>
          <w:b w:val="0"/>
          <w:sz w:val="24"/>
        </w:rPr>
        <w:t>uint32_t Last_DWT_Cnt = 0; //记录上次按键DWT计数值</w:t>
      </w:r>
    </w:p>
    <w:p>
      <w:pPr>
        <w:spacing w:before="0" w:after="283" w:line="324" w:lineRule="auto"/>
        <w:ind w:left="0" w:firstLine="240" w:firstLineChars="100"/>
        <w:rPr>
          <w:rFonts w:hint="eastAsia" w:ascii="宋体" w:hAnsi="宋体" w:eastAsia="宋体"/>
          <w:b w:val="0"/>
          <w:sz w:val="24"/>
        </w:rPr>
      </w:pPr>
      <w:r>
        <w:rPr>
          <w:rFonts w:hint="eastAsia" w:ascii="宋体" w:hAnsi="宋体" w:eastAsia="宋体"/>
          <w:b w:val="0"/>
          <w:sz w:val="24"/>
        </w:rPr>
        <w:t>#define DWT_50MS 8400000UL     //168M主频50ms对应计数</w:t>
      </w:r>
    </w:p>
    <w:p>
      <w:pPr>
        <w:numPr>
          <w:ilvl w:val="0"/>
          <w:numId w:val="7"/>
        </w:numPr>
        <w:spacing w:before="0" w:after="283" w:line="324" w:lineRule="auto"/>
        <w:ind w:left="0" w:leftChars="0" w:firstLine="0" w:firstLineChars="0"/>
        <w:rPr>
          <w:rFonts w:hint="eastAsia" w:ascii="宋体" w:hAnsi="宋体" w:eastAsia="宋体"/>
          <w:b w:val="0"/>
          <w:sz w:val="24"/>
        </w:rPr>
      </w:pPr>
      <w:r>
        <w:rPr>
          <w:rFonts w:hint="eastAsia" w:ascii="宋体" w:hAnsi="宋体" w:eastAsia="宋体"/>
          <w:b w:val="0"/>
          <w:sz w:val="24"/>
        </w:rPr>
        <w:t>LED状态更新函数</w:t>
      </w:r>
    </w:p>
    <w:p>
      <w:pPr>
        <w:numPr>
          <w:ilvl w:val="0"/>
          <w:numId w:val="0"/>
        </w:numPr>
        <w:spacing w:before="0" w:after="283" w:line="324" w:lineRule="auto"/>
        <w:ind w:leftChars="0"/>
        <w:rPr>
          <w:rFonts w:hint="eastAsia" w:ascii="宋体" w:hAnsi="宋体" w:eastAsia="宋体"/>
          <w:b w:val="0"/>
          <w:sz w:val="24"/>
        </w:rPr>
      </w:pPr>
      <w:r>
        <w:rPr>
          <w:rFonts w:hint="eastAsia" w:ascii="宋体" w:hAnsi="宋体" w:eastAsia="宋体"/>
          <w:b w:val="0"/>
          <w:sz w:val="24"/>
        </w:rPr>
        <w:t>static void LED_Update(GearState state){</w:t>
      </w:r>
    </w:p>
    <w:p>
      <w:pPr>
        <w:spacing w:before="0" w:after="283" w:line="324" w:lineRule="auto"/>
        <w:ind w:left="0"/>
        <w:rPr>
          <w:rFonts w:hint="eastAsia" w:ascii="宋体" w:hAnsi="宋体" w:eastAsia="宋体"/>
          <w:b w:val="0"/>
          <w:sz w:val="24"/>
        </w:rPr>
      </w:pPr>
      <w:r>
        <w:rPr>
          <w:rFonts w:hint="eastAsia" w:ascii="宋体" w:hAnsi="宋体" w:eastAsia="宋体"/>
          <w:b w:val="0"/>
          <w:sz w:val="24"/>
        </w:rPr>
        <w:t xml:space="preserve">    switch(state)</w:t>
      </w:r>
    </w:p>
    <w:p>
      <w:pPr>
        <w:spacing w:before="0" w:after="283" w:line="324" w:lineRule="auto"/>
        <w:ind w:left="0"/>
        <w:rPr>
          <w:rFonts w:hint="eastAsia" w:ascii="宋体" w:hAnsi="宋体" w:eastAsia="宋体"/>
          <w:b w:val="0"/>
          <w:sz w:val="24"/>
        </w:rPr>
      </w:pPr>
      <w:r>
        <w:rPr>
          <w:rFonts w:hint="eastAsia" w:ascii="宋体" w:hAnsi="宋体" w:eastAsia="宋体"/>
          <w:b w:val="0"/>
          <w:sz w:val="24"/>
        </w:rPr>
        <w:t xml:space="preserve">    {</w:t>
      </w:r>
    </w:p>
    <w:p>
      <w:pPr>
        <w:spacing w:before="0" w:after="283" w:line="324" w:lineRule="auto"/>
        <w:ind w:left="0"/>
        <w:rPr>
          <w:rFonts w:hint="eastAsia" w:ascii="宋体" w:hAnsi="宋体" w:eastAsia="宋体"/>
          <w:b w:val="0"/>
          <w:sz w:val="24"/>
        </w:rPr>
      </w:pPr>
      <w:r>
        <w:rPr>
          <w:rFonts w:hint="eastAsia" w:ascii="宋体" w:hAnsi="宋体" w:eastAsia="宋体"/>
          <w:b w:val="0"/>
          <w:sz w:val="24"/>
        </w:rPr>
        <w:t xml:space="preserve">        case GEAR_P: //LED0亮，LED1灭（低电平点亮）</w:t>
      </w:r>
    </w:p>
    <w:p>
      <w:pPr>
        <w:spacing w:before="0" w:after="283" w:line="324" w:lineRule="auto"/>
        <w:ind w:left="0"/>
        <w:rPr>
          <w:rFonts w:hint="eastAsia" w:ascii="宋体" w:hAnsi="宋体" w:eastAsia="宋体"/>
          <w:b w:val="0"/>
          <w:sz w:val="24"/>
        </w:rPr>
      </w:pPr>
      <w:r>
        <w:rPr>
          <w:rFonts w:hint="eastAsia" w:ascii="宋体" w:hAnsi="宋体" w:eastAsia="宋体"/>
          <w:b w:val="0"/>
          <w:sz w:val="24"/>
        </w:rPr>
        <w:t xml:space="preserve">            HAL_GPIO_WritePin(GPIOF, GPIO_PIN_9, GPIO_PIN_RESET);</w:t>
      </w:r>
    </w:p>
    <w:p>
      <w:pPr>
        <w:spacing w:before="0" w:after="283" w:line="324" w:lineRule="auto"/>
        <w:ind w:left="0"/>
        <w:rPr>
          <w:rFonts w:hint="eastAsia" w:ascii="宋体" w:hAnsi="宋体" w:eastAsia="宋体"/>
          <w:b w:val="0"/>
          <w:sz w:val="24"/>
        </w:rPr>
      </w:pPr>
      <w:r>
        <w:rPr>
          <w:rFonts w:hint="eastAsia" w:ascii="宋体" w:hAnsi="宋体" w:eastAsia="宋体"/>
          <w:b w:val="0"/>
          <w:sz w:val="24"/>
        </w:rPr>
        <w:t xml:space="preserve">            HAL_GPIO_WritePin(GPIOF, GPIO_PIN_10, GPIO_PIN_SET);</w:t>
      </w:r>
    </w:p>
    <w:p>
      <w:pPr>
        <w:spacing w:before="0" w:after="283" w:line="324" w:lineRule="auto"/>
        <w:ind w:left="0"/>
        <w:rPr>
          <w:rFonts w:hint="eastAsia" w:ascii="宋体" w:hAnsi="宋体" w:eastAsia="宋体"/>
          <w:b w:val="0"/>
          <w:sz w:val="24"/>
        </w:rPr>
      </w:pPr>
      <w:r>
        <w:rPr>
          <w:rFonts w:hint="eastAsia" w:ascii="宋体" w:hAnsi="宋体" w:eastAsia="宋体"/>
          <w:b w:val="0"/>
          <w:sz w:val="24"/>
        </w:rPr>
        <w:t xml:space="preserve">            break;</w:t>
      </w:r>
    </w:p>
    <w:p>
      <w:pPr>
        <w:spacing w:before="0" w:after="283" w:line="324" w:lineRule="auto"/>
        <w:ind w:left="0"/>
        <w:rPr>
          <w:rFonts w:hint="eastAsia" w:ascii="宋体" w:hAnsi="宋体" w:eastAsia="宋体"/>
          <w:b w:val="0"/>
          <w:sz w:val="24"/>
        </w:rPr>
      </w:pPr>
      <w:r>
        <w:rPr>
          <w:rFonts w:hint="eastAsia" w:ascii="宋体" w:hAnsi="宋体" w:eastAsia="宋体"/>
          <w:b w:val="0"/>
          <w:sz w:val="24"/>
        </w:rPr>
        <w:t xml:space="preserve">        case GEAR_R: //LED0灭，LED1亮</w:t>
      </w:r>
    </w:p>
    <w:p>
      <w:pPr>
        <w:spacing w:before="0" w:after="283" w:line="324" w:lineRule="auto"/>
        <w:ind w:left="0"/>
        <w:rPr>
          <w:rFonts w:hint="eastAsia" w:ascii="宋体" w:hAnsi="宋体" w:eastAsia="宋体"/>
          <w:b w:val="0"/>
          <w:sz w:val="24"/>
        </w:rPr>
      </w:pPr>
      <w:r>
        <w:rPr>
          <w:rFonts w:hint="eastAsia" w:ascii="宋体" w:hAnsi="宋体" w:eastAsia="宋体"/>
          <w:b w:val="0"/>
          <w:sz w:val="24"/>
        </w:rPr>
        <w:t xml:space="preserve">            HAL_GPIO_WritePin(GPIOF, GPIO_PIN_9, GPIO_PIN_SET);</w:t>
      </w:r>
    </w:p>
    <w:p>
      <w:pPr>
        <w:spacing w:before="0" w:after="283" w:line="324" w:lineRule="auto"/>
        <w:ind w:left="0"/>
        <w:rPr>
          <w:rFonts w:hint="eastAsia" w:ascii="宋体" w:hAnsi="宋体" w:eastAsia="宋体"/>
          <w:b w:val="0"/>
          <w:sz w:val="24"/>
        </w:rPr>
      </w:pPr>
      <w:r>
        <w:rPr>
          <w:rFonts w:hint="eastAsia" w:ascii="宋体" w:hAnsi="宋体" w:eastAsia="宋体"/>
          <w:b w:val="0"/>
          <w:sz w:val="24"/>
        </w:rPr>
        <w:t xml:space="preserve">            HAL_GPIO_WritePin(GPIOF, GPIO_PIN_10, GPIO_PIN_RESET);</w:t>
      </w:r>
    </w:p>
    <w:p>
      <w:pPr>
        <w:spacing w:before="0" w:after="283" w:line="324" w:lineRule="auto"/>
        <w:ind w:left="0"/>
        <w:rPr>
          <w:rFonts w:hint="eastAsia" w:ascii="宋体" w:hAnsi="宋体" w:eastAsia="宋体"/>
          <w:b w:val="0"/>
          <w:sz w:val="24"/>
        </w:rPr>
      </w:pPr>
      <w:r>
        <w:rPr>
          <w:rFonts w:hint="eastAsia" w:ascii="宋体" w:hAnsi="宋体" w:eastAsia="宋体"/>
          <w:b w:val="0"/>
          <w:sz w:val="24"/>
        </w:rPr>
        <w:t xml:space="preserve">            break;</w:t>
      </w:r>
    </w:p>
    <w:p>
      <w:pPr>
        <w:spacing w:before="0" w:after="283" w:line="324" w:lineRule="auto"/>
        <w:ind w:left="0"/>
        <w:rPr>
          <w:rFonts w:hint="eastAsia" w:ascii="宋体" w:hAnsi="宋体" w:eastAsia="宋体"/>
          <w:b w:val="0"/>
          <w:sz w:val="24"/>
        </w:rPr>
      </w:pPr>
      <w:r>
        <w:rPr>
          <w:rFonts w:hint="eastAsia" w:ascii="宋体" w:hAnsi="宋体" w:eastAsia="宋体"/>
          <w:b w:val="0"/>
          <w:sz w:val="24"/>
        </w:rPr>
        <w:t xml:space="preserve">        case GEAR_N: //两灯全灭</w:t>
      </w:r>
    </w:p>
    <w:p>
      <w:pPr>
        <w:spacing w:before="0" w:after="283" w:line="324" w:lineRule="auto"/>
        <w:ind w:left="0"/>
        <w:rPr>
          <w:rFonts w:hint="eastAsia" w:ascii="宋体" w:hAnsi="宋体" w:eastAsia="宋体"/>
          <w:b w:val="0"/>
          <w:sz w:val="24"/>
        </w:rPr>
      </w:pPr>
      <w:r>
        <w:rPr>
          <w:rFonts w:hint="eastAsia" w:ascii="宋体" w:hAnsi="宋体" w:eastAsia="宋体"/>
          <w:b w:val="0"/>
          <w:sz w:val="24"/>
        </w:rPr>
        <w:t xml:space="preserve">            HAL_GPIO_WritePin(GPIOF, GPIO_PIN_9, GPIO_PIN_SET);</w:t>
      </w:r>
    </w:p>
    <w:p>
      <w:pPr>
        <w:spacing w:before="0" w:after="283" w:line="324" w:lineRule="auto"/>
        <w:ind w:left="0"/>
        <w:rPr>
          <w:rFonts w:hint="eastAsia" w:ascii="宋体" w:hAnsi="宋体" w:eastAsia="宋体"/>
          <w:b w:val="0"/>
          <w:sz w:val="24"/>
        </w:rPr>
      </w:pPr>
      <w:r>
        <w:rPr>
          <w:rFonts w:hint="eastAsia" w:ascii="宋体" w:hAnsi="宋体" w:eastAsia="宋体"/>
          <w:b w:val="0"/>
          <w:sz w:val="24"/>
        </w:rPr>
        <w:t xml:space="preserve">            HAL_GPIO_WritePin(GPIOF, GPIO_PIN_10, GPIO_PIN_SET);</w:t>
      </w:r>
    </w:p>
    <w:p>
      <w:pPr>
        <w:spacing w:before="0" w:after="283" w:line="324" w:lineRule="auto"/>
        <w:ind w:left="0"/>
        <w:rPr>
          <w:rFonts w:hint="eastAsia" w:ascii="宋体" w:hAnsi="宋体" w:eastAsia="宋体"/>
          <w:b w:val="0"/>
          <w:sz w:val="24"/>
        </w:rPr>
      </w:pPr>
      <w:r>
        <w:rPr>
          <w:rFonts w:hint="eastAsia" w:ascii="宋体" w:hAnsi="宋体" w:eastAsia="宋体"/>
          <w:b w:val="0"/>
          <w:sz w:val="24"/>
        </w:rPr>
        <w:t xml:space="preserve">            break;</w:t>
      </w:r>
    </w:p>
    <w:p>
      <w:pPr>
        <w:spacing w:before="0" w:after="283" w:line="324" w:lineRule="auto"/>
        <w:ind w:left="0"/>
        <w:rPr>
          <w:rFonts w:hint="eastAsia" w:ascii="宋体" w:hAnsi="宋体" w:eastAsia="宋体"/>
          <w:b w:val="0"/>
          <w:sz w:val="24"/>
        </w:rPr>
      </w:pPr>
      <w:r>
        <w:rPr>
          <w:rFonts w:hint="eastAsia" w:ascii="宋体" w:hAnsi="宋体" w:eastAsia="宋体"/>
          <w:b w:val="0"/>
          <w:sz w:val="24"/>
        </w:rPr>
        <w:t xml:space="preserve">        case GEAR_D: //两灯全亮</w:t>
      </w:r>
    </w:p>
    <w:p>
      <w:pPr>
        <w:spacing w:before="0" w:after="283" w:line="324" w:lineRule="auto"/>
        <w:ind w:left="0"/>
        <w:rPr>
          <w:rFonts w:hint="eastAsia" w:ascii="宋体" w:hAnsi="宋体" w:eastAsia="宋体"/>
          <w:b w:val="0"/>
          <w:sz w:val="24"/>
        </w:rPr>
      </w:pPr>
      <w:r>
        <w:rPr>
          <w:rFonts w:hint="eastAsia" w:ascii="宋体" w:hAnsi="宋体" w:eastAsia="宋体"/>
          <w:b w:val="0"/>
          <w:sz w:val="24"/>
        </w:rPr>
        <w:t xml:space="preserve">            HAL_GPIO_WritePin(GPIOF, GPIO_PIN_9, GPIO_PIN_RESET);</w:t>
      </w:r>
    </w:p>
    <w:p>
      <w:pPr>
        <w:spacing w:before="0" w:after="283" w:line="324" w:lineRule="auto"/>
        <w:ind w:left="0"/>
        <w:rPr>
          <w:rFonts w:hint="eastAsia" w:ascii="宋体" w:hAnsi="宋体" w:eastAsia="宋体"/>
          <w:b w:val="0"/>
          <w:sz w:val="24"/>
        </w:rPr>
      </w:pPr>
      <w:r>
        <w:rPr>
          <w:rFonts w:hint="eastAsia" w:ascii="宋体" w:hAnsi="宋体" w:eastAsia="宋体"/>
          <w:b w:val="0"/>
          <w:sz w:val="24"/>
        </w:rPr>
        <w:t xml:space="preserve">            HAL_GPIO_WritePin(GPIOF, GPIO_PIN_10, GPIO_PIN_RESET);</w:t>
      </w:r>
    </w:p>
    <w:p>
      <w:pPr>
        <w:spacing w:before="0" w:after="283" w:line="324" w:lineRule="auto"/>
        <w:ind w:left="0"/>
        <w:rPr>
          <w:rFonts w:hint="eastAsia" w:ascii="宋体" w:hAnsi="宋体" w:eastAsia="宋体"/>
          <w:b w:val="0"/>
          <w:sz w:val="24"/>
        </w:rPr>
      </w:pPr>
      <w:r>
        <w:rPr>
          <w:rFonts w:hint="eastAsia" w:ascii="宋体" w:hAnsi="宋体" w:eastAsia="宋体"/>
          <w:b w:val="0"/>
          <w:sz w:val="24"/>
        </w:rPr>
        <w:t xml:space="preserve">            break;</w:t>
      </w:r>
    </w:p>
    <w:p>
      <w:pPr>
        <w:spacing w:before="0" w:after="283" w:line="324" w:lineRule="auto"/>
        <w:ind w:left="0"/>
        <w:rPr>
          <w:rFonts w:hint="eastAsia" w:ascii="宋体" w:hAnsi="宋体" w:eastAsia="宋体"/>
          <w:b w:val="0"/>
          <w:sz w:val="24"/>
        </w:rPr>
      </w:pPr>
      <w:r>
        <w:rPr>
          <w:rFonts w:hint="eastAsia" w:ascii="宋体" w:hAnsi="宋体" w:eastAsia="宋体"/>
          <w:b w:val="0"/>
          <w:sz w:val="24"/>
        </w:rPr>
        <w:t xml:space="preserve">        default:break;</w:t>
      </w:r>
    </w:p>
    <w:p>
      <w:pPr>
        <w:spacing w:before="0" w:after="283" w:line="324" w:lineRule="auto"/>
        <w:ind w:left="0" w:firstLine="480"/>
        <w:rPr>
          <w:rFonts w:hint="eastAsia" w:ascii="宋体" w:hAnsi="宋体" w:eastAsia="宋体"/>
          <w:b w:val="0"/>
          <w:sz w:val="24"/>
        </w:rPr>
      </w:pPr>
      <w:r>
        <w:rPr>
          <w:rFonts w:hint="eastAsia" w:ascii="宋体" w:hAnsi="宋体" w:eastAsia="宋体"/>
          <w:b w:val="0"/>
          <w:sz w:val="24"/>
        </w:rPr>
        <w:t>}}</w:t>
      </w:r>
    </w:p>
    <w:p>
      <w:pPr>
        <w:numPr>
          <w:ilvl w:val="0"/>
          <w:numId w:val="7"/>
        </w:numPr>
        <w:spacing w:before="0" w:after="283" w:line="324" w:lineRule="auto"/>
        <w:ind w:left="0" w:leftChars="0" w:firstLine="0" w:firstLineChars="0"/>
        <w:rPr>
          <w:rFonts w:hint="eastAsia" w:ascii="宋体" w:hAnsi="宋体" w:eastAsia="宋体"/>
          <w:b w:val="0"/>
          <w:sz w:val="24"/>
        </w:rPr>
      </w:pPr>
      <w:r>
        <w:rPr>
          <w:rFonts w:hint="eastAsia" w:ascii="宋体" w:hAnsi="宋体" w:eastAsia="宋体"/>
          <w:b w:val="0"/>
          <w:sz w:val="24"/>
        </w:rPr>
        <w:t>档位切换函数</w:t>
      </w:r>
    </w:p>
    <w:p>
      <w:pPr>
        <w:numPr>
          <w:ilvl w:val="0"/>
          <w:numId w:val="0"/>
        </w:numPr>
        <w:spacing w:before="0" w:after="283" w:line="324" w:lineRule="auto"/>
        <w:ind w:leftChars="0" w:firstLine="240" w:firstLineChars="100"/>
        <w:rPr>
          <w:rFonts w:hint="eastAsia" w:ascii="宋体" w:hAnsi="宋体" w:eastAsia="宋体"/>
          <w:b w:val="0"/>
          <w:sz w:val="24"/>
        </w:rPr>
      </w:pPr>
      <w:r>
        <w:rPr>
          <w:rFonts w:hint="eastAsia" w:ascii="宋体" w:hAnsi="宋体" w:eastAsia="宋体"/>
          <w:b w:val="0"/>
          <w:sz w:val="24"/>
        </w:rPr>
        <w:t>void Gear_Shift(void){</w:t>
      </w:r>
    </w:p>
    <w:p>
      <w:pPr>
        <w:spacing w:before="0" w:after="283" w:line="324" w:lineRule="auto"/>
        <w:ind w:left="0" w:firstLine="480"/>
        <w:rPr>
          <w:rFonts w:hint="eastAsia" w:ascii="宋体" w:hAnsi="宋体" w:eastAsia="宋体"/>
          <w:b w:val="0"/>
          <w:sz w:val="24"/>
        </w:rPr>
      </w:pPr>
      <w:r>
        <w:rPr>
          <w:rFonts w:hint="eastAsia" w:ascii="宋体" w:hAnsi="宋体" w:eastAsia="宋体"/>
          <w:b w:val="0"/>
          <w:sz w:val="24"/>
        </w:rPr>
        <w:t xml:space="preserve">    gear++;</w:t>
      </w:r>
    </w:p>
    <w:p>
      <w:pPr>
        <w:spacing w:before="0" w:after="283" w:line="324" w:lineRule="auto"/>
        <w:ind w:left="0" w:firstLine="480"/>
        <w:rPr>
          <w:rFonts w:hint="eastAsia" w:ascii="宋体" w:hAnsi="宋体" w:eastAsia="宋体"/>
          <w:b w:val="0"/>
          <w:sz w:val="24"/>
        </w:rPr>
      </w:pPr>
      <w:r>
        <w:rPr>
          <w:rFonts w:hint="eastAsia" w:ascii="宋体" w:hAnsi="宋体" w:eastAsia="宋体"/>
          <w:b w:val="0"/>
          <w:sz w:val="24"/>
        </w:rPr>
        <w:t xml:space="preserve">    if(gear&gt;GEAR_D) gear=GEAR_P;</w:t>
      </w:r>
    </w:p>
    <w:p>
      <w:pPr>
        <w:spacing w:before="0" w:after="283" w:line="324" w:lineRule="auto"/>
        <w:ind w:left="0" w:firstLine="480"/>
        <w:rPr>
          <w:rFonts w:hint="eastAsia" w:ascii="宋体" w:hAnsi="宋体" w:eastAsia="宋体"/>
          <w:b w:val="0"/>
          <w:sz w:val="24"/>
        </w:rPr>
      </w:pPr>
      <w:r>
        <w:rPr>
          <w:rFonts w:hint="eastAsia" w:ascii="宋体" w:hAnsi="宋体" w:eastAsia="宋体"/>
          <w:b w:val="0"/>
          <w:sz w:val="24"/>
        </w:rPr>
        <w:t xml:space="preserve">    LED_Update(gear);}</w:t>
      </w:r>
    </w:p>
    <w:p>
      <w:pPr>
        <w:numPr>
          <w:ilvl w:val="0"/>
          <w:numId w:val="7"/>
        </w:numPr>
        <w:spacing w:before="0" w:after="283" w:line="324" w:lineRule="auto"/>
        <w:ind w:left="0" w:leftChars="0" w:firstLine="0" w:firstLineChars="0"/>
        <w:rPr>
          <w:rFonts w:hint="eastAsia" w:eastAsia="宋体"/>
          <w:b w:val="0"/>
          <w:sz w:val="24"/>
          <w:lang w:val="en-US" w:eastAsia="zh-CN"/>
        </w:rPr>
      </w:pPr>
      <w:r>
        <w:rPr>
          <w:rFonts w:hint="eastAsia" w:eastAsia="宋体"/>
          <w:b w:val="0"/>
          <w:sz w:val="24"/>
          <w:lang w:val="en-US" w:eastAsia="zh-CN"/>
        </w:rPr>
        <w:t>外部中断回调（DWT消抖）</w:t>
      </w:r>
    </w:p>
    <w:p>
      <w:pPr>
        <w:numPr>
          <w:ilvl w:val="0"/>
          <w:numId w:val="0"/>
        </w:numPr>
        <w:spacing w:before="0" w:after="283" w:line="324" w:lineRule="auto"/>
        <w:ind w:leftChars="0" w:firstLine="240" w:firstLineChars="100"/>
        <w:rPr>
          <w:rFonts w:hint="eastAsia" w:eastAsia="宋体"/>
          <w:b w:val="0"/>
          <w:sz w:val="24"/>
          <w:lang w:val="en-US" w:eastAsia="zh-CN"/>
        </w:rPr>
      </w:pPr>
      <w:r>
        <w:rPr>
          <w:rFonts w:hint="eastAsia" w:eastAsia="宋体"/>
          <w:b w:val="0"/>
          <w:sz w:val="24"/>
          <w:lang w:val="en-US" w:eastAsia="zh-CN"/>
        </w:rPr>
        <w:t>void HAL_GPIO_EXTI_Callback(uint16_t GPIO_Pin){</w:t>
      </w:r>
    </w:p>
    <w:p>
      <w:pPr>
        <w:spacing w:before="0" w:after="283" w:line="324" w:lineRule="auto"/>
        <w:ind w:left="0" w:firstLine="480"/>
        <w:rPr>
          <w:rFonts w:hint="eastAsia" w:eastAsia="宋体"/>
          <w:b w:val="0"/>
          <w:sz w:val="24"/>
          <w:lang w:val="en-US" w:eastAsia="zh-CN"/>
        </w:rPr>
      </w:pPr>
      <w:r>
        <w:rPr>
          <w:rFonts w:hint="eastAsia" w:eastAsia="宋体"/>
          <w:b w:val="0"/>
          <w:sz w:val="24"/>
          <w:lang w:val="en-US" w:eastAsia="zh-CN"/>
        </w:rPr>
        <w:t xml:space="preserve">    if(GPIO_Pin == GPIO_PIN_4)</w:t>
      </w:r>
    </w:p>
    <w:p>
      <w:pPr>
        <w:spacing w:before="0" w:after="283" w:line="324" w:lineRule="auto"/>
        <w:ind w:left="0" w:firstLine="480"/>
        <w:rPr>
          <w:rFonts w:hint="eastAsia" w:eastAsia="宋体"/>
          <w:b w:val="0"/>
          <w:sz w:val="24"/>
          <w:lang w:val="en-US" w:eastAsia="zh-CN"/>
        </w:rPr>
      </w:pPr>
      <w:r>
        <w:rPr>
          <w:rFonts w:hint="eastAsia" w:eastAsia="宋体"/>
          <w:b w:val="0"/>
          <w:sz w:val="24"/>
          <w:lang w:val="en-US" w:eastAsia="zh-CN"/>
        </w:rPr>
        <w:t xml:space="preserve">    {</w:t>
      </w:r>
    </w:p>
    <w:p>
      <w:pPr>
        <w:spacing w:before="0" w:after="283" w:line="324" w:lineRule="auto"/>
        <w:ind w:left="0" w:firstLine="480"/>
        <w:rPr>
          <w:rFonts w:hint="eastAsia" w:eastAsia="宋体"/>
          <w:b w:val="0"/>
          <w:sz w:val="24"/>
          <w:lang w:val="en-US" w:eastAsia="zh-CN"/>
        </w:rPr>
      </w:pPr>
      <w:r>
        <w:rPr>
          <w:rFonts w:hint="eastAsia" w:eastAsia="宋体"/>
          <w:b w:val="0"/>
          <w:sz w:val="24"/>
          <w:lang w:val="en-US" w:eastAsia="zh-CN"/>
        </w:rPr>
        <w:t xml:space="preserve">        uint32_t current_cycle = DWT_GetCycle();</w:t>
      </w:r>
    </w:p>
    <w:p>
      <w:pPr>
        <w:spacing w:before="0" w:after="283" w:line="324" w:lineRule="auto"/>
        <w:ind w:left="0" w:firstLine="480"/>
        <w:rPr>
          <w:rFonts w:hint="eastAsia" w:eastAsia="宋体"/>
          <w:b w:val="0"/>
          <w:sz w:val="24"/>
          <w:lang w:val="en-US" w:eastAsia="zh-CN"/>
        </w:rPr>
      </w:pPr>
      <w:r>
        <w:rPr>
          <w:rFonts w:hint="eastAsia" w:eastAsia="宋体"/>
          <w:b w:val="0"/>
          <w:sz w:val="24"/>
          <w:lang w:val="en-US" w:eastAsia="zh-CN"/>
        </w:rPr>
        <w:t xml:space="preserve">        if((current_cycle - last_interrupt_cycle) &gt; DEBOUNCE_CYCLES)</w:t>
      </w:r>
    </w:p>
    <w:p>
      <w:pPr>
        <w:spacing w:before="0" w:after="283" w:line="324" w:lineRule="auto"/>
        <w:ind w:left="0" w:firstLine="480"/>
        <w:rPr>
          <w:rFonts w:hint="eastAsia" w:eastAsia="宋体"/>
          <w:b w:val="0"/>
          <w:sz w:val="24"/>
          <w:lang w:val="en-US" w:eastAsia="zh-CN"/>
        </w:rPr>
      </w:pPr>
      <w:r>
        <w:rPr>
          <w:rFonts w:hint="eastAsia" w:eastAsia="宋体"/>
          <w:b w:val="0"/>
          <w:sz w:val="24"/>
          <w:lang w:val="en-US" w:eastAsia="zh-CN"/>
        </w:rPr>
        <w:t xml:space="preserve">        {</w:t>
      </w:r>
    </w:p>
    <w:p>
      <w:pPr>
        <w:spacing w:before="0" w:after="283" w:line="324" w:lineRule="auto"/>
        <w:ind w:left="0" w:firstLine="480"/>
        <w:rPr>
          <w:rFonts w:hint="eastAsia" w:eastAsia="宋体"/>
          <w:b w:val="0"/>
          <w:sz w:val="24"/>
          <w:lang w:val="en-US" w:eastAsia="zh-CN"/>
        </w:rPr>
      </w:pPr>
      <w:r>
        <w:rPr>
          <w:rFonts w:hint="eastAsia" w:eastAsia="宋体"/>
          <w:b w:val="0"/>
          <w:sz w:val="24"/>
          <w:lang w:val="en-US" w:eastAsia="zh-CN"/>
        </w:rPr>
        <w:t xml:space="preserve">            last_interrupt_cycle = current_cycle;</w:t>
      </w:r>
    </w:p>
    <w:p>
      <w:pPr>
        <w:spacing w:before="0" w:after="283" w:line="324" w:lineRule="auto"/>
        <w:ind w:left="0" w:firstLine="480"/>
        <w:rPr>
          <w:rFonts w:hint="eastAsia" w:eastAsia="宋体"/>
          <w:b w:val="0"/>
          <w:sz w:val="24"/>
          <w:lang w:val="en-US" w:eastAsia="zh-CN"/>
        </w:rPr>
      </w:pPr>
      <w:r>
        <w:rPr>
          <w:rFonts w:hint="eastAsia" w:eastAsia="宋体"/>
          <w:b w:val="0"/>
          <w:sz w:val="24"/>
          <w:lang w:val="en-US" w:eastAsia="zh-CN"/>
        </w:rPr>
        <w:t xml:space="preserve">            Gear_Shift();</w:t>
      </w:r>
    </w:p>
    <w:p>
      <w:pPr>
        <w:spacing w:before="0" w:after="283" w:line="324" w:lineRule="auto"/>
        <w:ind w:left="0" w:firstLine="480"/>
        <w:rPr>
          <w:rFonts w:hint="eastAsia" w:eastAsia="宋体"/>
          <w:b w:val="0"/>
          <w:sz w:val="24"/>
          <w:lang w:val="en-US" w:eastAsia="zh-CN"/>
        </w:rPr>
      </w:pPr>
      <w:r>
        <w:rPr>
          <w:rFonts w:hint="eastAsia" w:eastAsia="宋体"/>
          <w:b w:val="0"/>
          <w:sz w:val="24"/>
          <w:lang w:val="en-US" w:eastAsia="zh-CN"/>
        </w:rPr>
        <w:t xml:space="preserve">        }</w:t>
      </w:r>
    </w:p>
    <w:p>
      <w:pPr>
        <w:spacing w:before="0" w:after="283" w:line="324" w:lineRule="auto"/>
        <w:ind w:left="0" w:firstLine="480"/>
        <w:rPr>
          <w:rFonts w:hint="default" w:ascii="宋体" w:hAnsi="宋体" w:eastAsia="宋体"/>
          <w:b w:val="0"/>
          <w:sz w:val="24"/>
          <w:lang w:val="en-US" w:eastAsia="zh-CN"/>
        </w:rPr>
      </w:pPr>
      <w:r>
        <w:rPr>
          <w:rFonts w:hint="eastAsia" w:eastAsia="宋体"/>
          <w:b w:val="0"/>
          <w:sz w:val="24"/>
          <w:lang w:val="en-US" w:eastAsia="zh-CN"/>
        </w:rPr>
        <w:t xml:space="preserve">    }}</w:t>
      </w:r>
    </w:p>
    <w:p>
      <w:pPr>
        <w:spacing w:before="0" w:after="283" w:line="324" w:lineRule="auto"/>
        <w:ind w:left="0"/>
      </w:pPr>
      <w:r>
        <w:rPr>
          <w:rFonts w:ascii="黑体" w:hAnsi="黑体" w:eastAsia="黑体"/>
          <w:b/>
          <w:sz w:val="28"/>
        </w:rPr>
        <w:t>4.3 中断服务程序说明</w:t>
      </w:r>
    </w:p>
    <w:p>
      <w:pPr>
        <w:spacing w:before="0" w:after="283" w:line="324" w:lineRule="auto"/>
        <w:ind w:left="0"/>
      </w:pPr>
      <w:r>
        <w:rPr>
          <w:rFonts w:hint="eastAsia"/>
        </w:rPr>
        <w:t>本实验采用 HAL 库中断回调机制，EXTI4 硬件中断触发后，单片机自动进入中断入口函数，最终调用HAL_GPIO_EXTI_Callback回调函数；中断内部仅做消抖时间判断与换挡函数调用，精简中断内代码运行时间；依靠 DWT 硬件计时实现 50ms 消抖，过滤机械按键抖动产生的多余中断信号。</w:t>
      </w:r>
    </w:p>
    <w:p>
      <w:pPr>
        <w:spacing w:before="170" w:after="113" w:line="324" w:lineRule="auto"/>
        <w:ind w:left="0"/>
      </w:pPr>
      <w:r>
        <w:rPr>
          <w:rFonts w:ascii="黑体" w:hAnsi="黑体" w:eastAsia="黑体"/>
          <w:b/>
          <w:sz w:val="28"/>
        </w:rPr>
        <w:t>4.4 团队成员负责的代码模块说明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4"/>
        <w:gridCol w:w="3324"/>
        <w:gridCol w:w="332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4" w:type="dxa"/>
            <w:vAlign w:val="top"/>
          </w:tcPr>
          <w:p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成员姓名</w:t>
            </w:r>
          </w:p>
        </w:tc>
        <w:tc>
          <w:tcPr>
            <w:tcW w:w="3324" w:type="dxa"/>
            <w:vAlign w:val="top"/>
          </w:tcPr>
          <w:p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负责模块</w:t>
            </w:r>
          </w:p>
        </w:tc>
        <w:tc>
          <w:tcPr>
            <w:tcW w:w="3324" w:type="dxa"/>
            <w:vAlign w:val="top"/>
          </w:tcPr>
          <w:p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完成情况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4" w:type="dxa"/>
            <w:vAlign w:val="center"/>
          </w:tcPr>
          <w:p>
            <w:pPr>
              <w:spacing w:after="0"/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刘烊宏</w:t>
            </w:r>
          </w:p>
        </w:tc>
        <w:tc>
          <w:tcPr>
            <w:tcW w:w="3324" w:type="dxa"/>
            <w:vAlign w:val="center"/>
          </w:tcPr>
          <w:p>
            <w:pPr>
              <w:spacing w:after="0"/>
              <w:jc w:val="center"/>
              <w:rPr>
                <w:rFonts w:ascii="宋体" w:hAnsi="宋体" w:eastAsia="宋体"/>
                <w:b w:val="0"/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DWT初始化代码、CubeMX工程配置代码、</w:t>
            </w:r>
          </w:p>
          <w:p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外部中断初始化代码</w:t>
            </w:r>
          </w:p>
        </w:tc>
        <w:tc>
          <w:tcPr>
            <w:tcW w:w="3324" w:type="dxa"/>
            <w:vAlign w:val="center"/>
          </w:tcPr>
          <w:p>
            <w:pPr>
              <w:spacing w:after="0"/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ascii="宋体" w:hAnsi="宋体" w:eastAsia="宋体"/>
                <w:b w:val="0"/>
                <w:sz w:val="24"/>
                <w:lang w:val="en-US" w:eastAsia="zh-CN"/>
              </w:rPr>
              <w:t>已完成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4" w:type="dxa"/>
            <w:vAlign w:val="center"/>
          </w:tcPr>
          <w:p>
            <w:pPr>
              <w:spacing w:after="0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安晓童</w:t>
            </w:r>
          </w:p>
        </w:tc>
        <w:tc>
          <w:tcPr>
            <w:tcW w:w="3324" w:type="dxa"/>
            <w:vAlign w:val="center"/>
          </w:tcPr>
          <w:p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档位枚举、LED_Update显示函数、Gear_Shift 换挡逻辑</w:t>
            </w:r>
          </w:p>
        </w:tc>
        <w:tc>
          <w:tcPr>
            <w:tcW w:w="3324" w:type="dxa"/>
            <w:vAlign w:val="center"/>
          </w:tcPr>
          <w:p>
            <w:pPr>
              <w:spacing w:after="0"/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ascii="宋体" w:hAnsi="宋体" w:eastAsia="宋体"/>
                <w:b w:val="0"/>
                <w:sz w:val="24"/>
                <w:lang w:val="en-US" w:eastAsia="zh-CN"/>
              </w:rPr>
              <w:t>已完成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4" w:type="dxa"/>
            <w:vAlign w:val="center"/>
          </w:tcPr>
          <w:p>
            <w:pPr>
              <w:spacing w:after="0"/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王晨露</w:t>
            </w:r>
          </w:p>
        </w:tc>
        <w:tc>
          <w:tcPr>
            <w:tcW w:w="3324" w:type="dxa"/>
            <w:vAlign w:val="center"/>
          </w:tcPr>
          <w:p>
            <w:pPr>
              <w:spacing w:after="0"/>
              <w:jc w:val="center"/>
              <w:rPr>
                <w:rFonts w:ascii="宋体" w:hAnsi="宋体" w:eastAsia="宋体"/>
                <w:b w:val="0"/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中断回调函数调试、</w:t>
            </w:r>
          </w:p>
          <w:p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主函数初始化代码优化</w:t>
            </w:r>
          </w:p>
        </w:tc>
        <w:tc>
          <w:tcPr>
            <w:tcW w:w="3324" w:type="dxa"/>
            <w:vAlign w:val="center"/>
          </w:tcPr>
          <w:p>
            <w:pPr>
              <w:spacing w:after="0"/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ascii="宋体" w:hAnsi="宋体" w:eastAsia="宋体"/>
                <w:b w:val="0"/>
                <w:sz w:val="24"/>
                <w:lang w:val="en-US" w:eastAsia="zh-CN"/>
              </w:rPr>
              <w:t>已完成</w:t>
            </w:r>
          </w:p>
        </w:tc>
      </w:tr>
    </w:tbl>
    <w:p>
      <w:pPr>
        <w:spacing w:before="0" w:after="283" w:line="324" w:lineRule="auto"/>
        <w:ind w:left="0"/>
      </w:pPr>
    </w:p>
    <w:p>
      <w:pPr>
        <w:spacing w:before="283" w:after="170" w:line="324" w:lineRule="auto"/>
        <w:ind w:left="0"/>
      </w:pPr>
      <w:r>
        <w:rPr>
          <w:rFonts w:ascii="黑体" w:hAnsi="黑体" w:eastAsia="黑体"/>
          <w:b/>
          <w:sz w:val="32"/>
        </w:rPr>
        <w:t>五、实验结果分析（20分）</w:t>
      </w:r>
    </w:p>
    <w:p>
      <w:pPr>
        <w:spacing w:before="170" w:after="113" w:line="324" w:lineRule="auto"/>
        <w:ind w:left="0"/>
      </w:pPr>
      <w:r>
        <w:rPr>
          <w:rFonts w:ascii="黑体" w:hAnsi="黑体" w:eastAsia="黑体"/>
          <w:b/>
          <w:sz w:val="28"/>
        </w:rPr>
        <w:t>5.1 实验现象记录</w:t>
      </w:r>
    </w:p>
    <w:p>
      <w:pPr>
        <w:spacing w:before="0" w:after="0" w:line="324" w:lineRule="auto"/>
        <w:ind w:left="0"/>
        <w:rPr>
          <w:rFonts w:ascii="宋体" w:hAnsi="宋体" w:eastAsia="宋体"/>
          <w:b w:val="0"/>
          <w:sz w:val="24"/>
        </w:rPr>
      </w:pPr>
      <w:r>
        <w:rPr>
          <w:rFonts w:hint="eastAsia" w:ascii="宋体" w:hAnsi="宋体" w:eastAsia="宋体"/>
          <w:b w:val="0"/>
          <w:sz w:val="24"/>
          <w:lang w:eastAsia="zh-CN"/>
        </w:rPr>
        <w:t>（</w:t>
      </w:r>
      <w:r>
        <w:rPr>
          <w:rFonts w:hint="eastAsia" w:ascii="宋体" w:hAnsi="宋体" w:eastAsia="宋体"/>
          <w:b w:val="0"/>
          <w:sz w:val="24"/>
          <w:lang w:val="en-US" w:eastAsia="zh-CN"/>
        </w:rPr>
        <w:t>1）</w:t>
      </w:r>
      <w:r>
        <w:rPr>
          <w:rFonts w:ascii="宋体" w:hAnsi="宋体" w:eastAsia="宋体"/>
          <w:b w:val="0"/>
          <w:sz w:val="24"/>
        </w:rPr>
        <w:t>开发板上电瞬间：LED0 点亮，LED1 熄灭，系统默认 P 驻车档，符合设计要求。</w:t>
      </w:r>
    </w:p>
    <w:p>
      <w:pPr>
        <w:spacing w:before="0" w:after="0" w:line="324" w:lineRule="auto"/>
        <w:ind w:left="0"/>
        <w:rPr>
          <w:rFonts w:hint="eastAsia" w:ascii="宋体" w:hAnsi="宋体" w:eastAsia="宋体"/>
          <w:b w:val="0"/>
          <w:sz w:val="24"/>
          <w:lang w:eastAsia="zh-CN"/>
        </w:rPr>
      </w:pPr>
    </w:p>
    <w:p>
      <w:pPr>
        <w:spacing w:before="0" w:after="0" w:line="324" w:lineRule="auto"/>
        <w:ind w:left="0"/>
        <w:rPr>
          <w:rFonts w:ascii="宋体" w:hAnsi="宋体" w:eastAsia="宋体"/>
          <w:b w:val="0"/>
          <w:sz w:val="24"/>
        </w:rPr>
      </w:pPr>
      <w:r>
        <w:rPr>
          <w:rFonts w:hint="eastAsia" w:ascii="宋体" w:hAnsi="宋体" w:eastAsia="宋体"/>
          <w:b w:val="0"/>
          <w:sz w:val="24"/>
          <w:lang w:eastAsia="zh-CN"/>
        </w:rPr>
        <w:t>（</w:t>
      </w:r>
      <w:r>
        <w:rPr>
          <w:rFonts w:hint="eastAsia" w:ascii="宋体" w:hAnsi="宋体" w:eastAsia="宋体"/>
          <w:b w:val="0"/>
          <w:sz w:val="24"/>
          <w:lang w:val="en-US" w:eastAsia="zh-CN"/>
        </w:rPr>
        <w:t>2）</w:t>
      </w:r>
      <w:r>
        <w:rPr>
          <w:rFonts w:ascii="宋体" w:hAnsi="宋体" w:eastAsia="宋体"/>
          <w:b w:val="0"/>
          <w:sz w:val="24"/>
        </w:rPr>
        <w:t>单次按下 KEY0（PE4 按键）：第 1 次按键：切换 R 档，LED0 灭、LED1 亮；第 2 次按键：切换 N 档，双 LED 全部熄灭；第 3 次按键：切换 D 档，双 LED 全部点亮；第 4 次按键：切回 P 档，循环往复。</w:t>
      </w:r>
    </w:p>
    <w:p>
      <w:pPr>
        <w:spacing w:before="0" w:after="0" w:line="324" w:lineRule="auto"/>
        <w:ind w:left="0"/>
      </w:pPr>
      <w:r>
        <w:rPr>
          <w:rFonts w:hint="eastAsia" w:ascii="宋体" w:hAnsi="宋体" w:eastAsia="宋体"/>
          <w:b w:val="0"/>
          <w:sz w:val="24"/>
          <w:lang w:eastAsia="zh-CN"/>
        </w:rPr>
        <w:t>（</w:t>
      </w:r>
      <w:r>
        <w:rPr>
          <w:rFonts w:hint="eastAsia" w:ascii="宋体" w:hAnsi="宋体" w:eastAsia="宋体"/>
          <w:b w:val="0"/>
          <w:sz w:val="24"/>
          <w:lang w:val="en-US" w:eastAsia="zh-CN"/>
        </w:rPr>
        <w:t>3）</w:t>
      </w:r>
      <w:r>
        <w:rPr>
          <w:rFonts w:ascii="宋体" w:hAnsi="宋体" w:eastAsia="宋体"/>
          <w:b w:val="0"/>
          <w:sz w:val="24"/>
        </w:rPr>
        <w:t>快速连续反复敲击按键：LED 档位不会乱跳，DWT 消抖生效，按键间隔小于 50ms 无响应。</w:t>
      </w:r>
    </w:p>
    <w:p>
      <w:pPr>
        <w:spacing w:before="170" w:after="113" w:line="324" w:lineRule="auto"/>
        <w:ind w:left="0"/>
        <w:rPr>
          <w:rFonts w:ascii="黑体" w:hAnsi="黑体" w:eastAsia="黑体"/>
          <w:b/>
          <w:sz w:val="28"/>
        </w:rPr>
      </w:pPr>
      <w:r>
        <w:rPr>
          <w:rFonts w:hint="eastAsia" w:ascii="黑体" w:hAnsi="黑体" w:eastAsia="黑体"/>
          <w:b/>
          <w:sz w:val="28"/>
          <w:lang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34925</wp:posOffset>
            </wp:positionH>
            <wp:positionV relativeFrom="paragraph">
              <wp:posOffset>429895</wp:posOffset>
            </wp:positionV>
            <wp:extent cx="2171065" cy="3830320"/>
            <wp:effectExtent l="0" t="0" r="8255" b="10160"/>
            <wp:wrapNone/>
            <wp:docPr id="5" name="图片 5" descr="3408db12ba6c89abc4f70a9f6f4773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3408db12ba6c89abc4f70a9f6f477369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171065" cy="38303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黑体" w:hAnsi="黑体" w:eastAsia="黑体"/>
          <w:b/>
          <w:sz w:val="28"/>
          <w:lang w:eastAsia="zh-CN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2713355</wp:posOffset>
            </wp:positionH>
            <wp:positionV relativeFrom="paragraph">
              <wp:posOffset>473710</wp:posOffset>
            </wp:positionV>
            <wp:extent cx="2171065" cy="3761105"/>
            <wp:effectExtent l="0" t="0" r="8255" b="3175"/>
            <wp:wrapNone/>
            <wp:docPr id="6" name="图片 6" descr="c07c790d445e58cb856c0578afd32ce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c07c790d445e58cb856c0578afd32cea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71065" cy="37611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黑体" w:hAnsi="黑体" w:eastAsia="黑体"/>
          <w:b/>
          <w:sz w:val="28"/>
        </w:rPr>
        <w:t>5.2 结果照片或视频截图</w:t>
      </w:r>
    </w:p>
    <w:p>
      <w:pPr>
        <w:spacing w:before="170" w:after="113" w:line="324" w:lineRule="auto"/>
        <w:ind w:left="0"/>
        <w:rPr>
          <w:rFonts w:hint="eastAsia" w:ascii="黑体" w:hAnsi="黑体" w:eastAsia="黑体"/>
          <w:b/>
          <w:sz w:val="28"/>
          <w:lang w:eastAsia="zh-CN"/>
        </w:rPr>
      </w:pPr>
    </w:p>
    <w:p>
      <w:pPr>
        <w:spacing w:before="170" w:after="113" w:line="324" w:lineRule="auto"/>
        <w:ind w:left="0"/>
        <w:rPr>
          <w:rFonts w:ascii="黑体" w:hAnsi="黑体" w:eastAsia="黑体"/>
          <w:b/>
          <w:sz w:val="28"/>
        </w:rPr>
      </w:pPr>
    </w:p>
    <w:p>
      <w:pPr>
        <w:spacing w:before="170" w:after="113" w:line="324" w:lineRule="auto"/>
        <w:ind w:left="0"/>
        <w:rPr>
          <w:rFonts w:hint="eastAsia" w:ascii="黑体" w:hAnsi="黑体" w:eastAsia="黑体"/>
          <w:b/>
          <w:sz w:val="28"/>
          <w:lang w:eastAsia="zh-CN"/>
        </w:rPr>
      </w:pPr>
    </w:p>
    <w:p>
      <w:pPr>
        <w:spacing w:before="170" w:after="113" w:line="324" w:lineRule="auto"/>
        <w:ind w:left="0"/>
        <w:rPr>
          <w:rFonts w:hint="eastAsia" w:ascii="黑体" w:hAnsi="黑体" w:eastAsia="黑体"/>
          <w:b/>
          <w:sz w:val="28"/>
          <w:lang w:eastAsia="zh-CN"/>
        </w:rPr>
      </w:pPr>
    </w:p>
    <w:p>
      <w:pPr>
        <w:spacing w:before="170" w:after="113" w:line="324" w:lineRule="auto"/>
        <w:ind w:left="0"/>
        <w:rPr>
          <w:rFonts w:hint="eastAsia" w:ascii="黑体" w:hAnsi="黑体" w:eastAsia="黑体"/>
          <w:b/>
          <w:sz w:val="28"/>
          <w:lang w:eastAsia="zh-CN"/>
        </w:rPr>
      </w:pPr>
    </w:p>
    <w:p>
      <w:pPr>
        <w:spacing w:before="170" w:after="113" w:line="324" w:lineRule="auto"/>
        <w:ind w:left="0"/>
        <w:rPr>
          <w:rFonts w:hint="eastAsia" w:ascii="黑体" w:hAnsi="黑体" w:eastAsia="黑体"/>
          <w:b/>
          <w:sz w:val="28"/>
          <w:lang w:eastAsia="zh-CN"/>
        </w:rPr>
      </w:pPr>
    </w:p>
    <w:p>
      <w:pPr>
        <w:spacing w:before="170" w:after="113" w:line="324" w:lineRule="auto"/>
        <w:ind w:left="0"/>
        <w:rPr>
          <w:rFonts w:ascii="黑体" w:hAnsi="黑体" w:eastAsia="黑体"/>
          <w:b/>
          <w:sz w:val="28"/>
        </w:rPr>
      </w:pPr>
    </w:p>
    <w:p>
      <w:pPr>
        <w:spacing w:before="170" w:after="113" w:line="324" w:lineRule="auto"/>
        <w:ind w:left="0"/>
        <w:rPr>
          <w:rFonts w:ascii="黑体" w:hAnsi="黑体" w:eastAsia="黑体"/>
          <w:b/>
          <w:sz w:val="28"/>
        </w:rPr>
      </w:pPr>
      <w:r>
        <w:rPr>
          <w:rFonts w:hint="eastAsia" w:ascii="黑体" w:hAnsi="黑体" w:eastAsia="黑体"/>
          <w:b/>
          <w:sz w:val="28"/>
          <w:lang w:eastAsia="zh-CN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2737485</wp:posOffset>
            </wp:positionH>
            <wp:positionV relativeFrom="paragraph">
              <wp:posOffset>15240</wp:posOffset>
            </wp:positionV>
            <wp:extent cx="2171065" cy="3804285"/>
            <wp:effectExtent l="0" t="0" r="8255" b="5715"/>
            <wp:wrapNone/>
            <wp:docPr id="8" name="图片 8" descr="289afc7bd85ff0a26034bc5a52c526c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289afc7bd85ff0a26034bc5a52c526c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71065" cy="38042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黑体" w:hAnsi="黑体" w:eastAsia="黑体"/>
          <w:b/>
          <w:sz w:val="28"/>
          <w:lang w:eastAsia="zh-CN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40640</wp:posOffset>
            </wp:positionH>
            <wp:positionV relativeFrom="paragraph">
              <wp:posOffset>0</wp:posOffset>
            </wp:positionV>
            <wp:extent cx="2171065" cy="3797935"/>
            <wp:effectExtent l="0" t="0" r="8255" b="12065"/>
            <wp:wrapNone/>
            <wp:docPr id="7" name="图片 7" descr="ee0a81250e0f47a1b6b7755bbf8c637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ee0a81250e0f47a1b6b7755bbf8c637c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71065" cy="37979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170" w:after="113" w:line="324" w:lineRule="auto"/>
        <w:ind w:left="0"/>
        <w:rPr>
          <w:rFonts w:ascii="黑体" w:hAnsi="黑体" w:eastAsia="黑体"/>
          <w:b/>
          <w:sz w:val="28"/>
        </w:rPr>
      </w:pPr>
    </w:p>
    <w:p>
      <w:pPr>
        <w:spacing w:before="170" w:after="113" w:line="324" w:lineRule="auto"/>
        <w:ind w:left="0"/>
        <w:rPr>
          <w:rFonts w:ascii="黑体" w:hAnsi="黑体" w:eastAsia="黑体"/>
          <w:b/>
          <w:sz w:val="28"/>
        </w:rPr>
      </w:pPr>
    </w:p>
    <w:p>
      <w:pPr>
        <w:spacing w:before="170" w:after="113" w:line="324" w:lineRule="auto"/>
        <w:ind w:left="0"/>
        <w:rPr>
          <w:rFonts w:hint="eastAsia" w:ascii="黑体" w:hAnsi="黑体" w:eastAsia="黑体"/>
          <w:b/>
          <w:sz w:val="28"/>
          <w:lang w:eastAsia="zh-CN"/>
        </w:rPr>
      </w:pPr>
    </w:p>
    <w:p>
      <w:pPr>
        <w:spacing w:before="170" w:after="113" w:line="324" w:lineRule="auto"/>
        <w:ind w:left="0"/>
        <w:rPr>
          <w:rFonts w:hint="eastAsia" w:ascii="黑体" w:hAnsi="黑体" w:eastAsia="黑体"/>
          <w:b/>
          <w:sz w:val="28"/>
          <w:lang w:eastAsia="zh-CN"/>
        </w:rPr>
      </w:pPr>
    </w:p>
    <w:p>
      <w:pPr>
        <w:spacing w:before="170" w:after="113" w:line="324" w:lineRule="auto"/>
        <w:ind w:left="0"/>
        <w:rPr>
          <w:rFonts w:hint="eastAsia" w:ascii="黑体" w:hAnsi="黑体" w:eastAsia="黑体"/>
          <w:b/>
          <w:sz w:val="28"/>
          <w:lang w:eastAsia="zh-CN"/>
        </w:rPr>
      </w:pPr>
    </w:p>
    <w:p>
      <w:pPr>
        <w:spacing w:before="170" w:after="113" w:line="324" w:lineRule="auto"/>
        <w:ind w:left="0"/>
        <w:rPr>
          <w:rFonts w:hint="eastAsia" w:ascii="黑体" w:hAnsi="黑体" w:eastAsia="黑体"/>
          <w:b/>
          <w:sz w:val="28"/>
          <w:lang w:eastAsia="zh-CN"/>
        </w:rPr>
      </w:pPr>
    </w:p>
    <w:p>
      <w:pPr>
        <w:spacing w:before="170" w:after="113" w:line="324" w:lineRule="auto"/>
        <w:ind w:left="0"/>
        <w:rPr>
          <w:rFonts w:hint="eastAsia" w:ascii="黑体" w:hAnsi="黑体" w:eastAsia="黑体"/>
          <w:b/>
          <w:sz w:val="28"/>
          <w:lang w:eastAsia="zh-CN"/>
        </w:rPr>
      </w:pPr>
    </w:p>
    <w:p>
      <w:pPr>
        <w:spacing w:before="170" w:after="113" w:line="324" w:lineRule="auto"/>
        <w:ind w:left="0"/>
        <w:rPr>
          <w:rFonts w:ascii="黑体" w:hAnsi="黑体" w:eastAsia="黑体"/>
          <w:b/>
          <w:sz w:val="28"/>
        </w:rPr>
      </w:pPr>
    </w:p>
    <w:p>
      <w:pPr>
        <w:spacing w:before="170" w:after="113" w:line="324" w:lineRule="auto"/>
        <w:ind w:left="0"/>
        <w:rPr>
          <w:rFonts w:ascii="黑体" w:hAnsi="黑体" w:eastAsia="黑体"/>
          <w:b/>
          <w:sz w:val="28"/>
        </w:rPr>
      </w:pPr>
    </w:p>
    <w:p>
      <w:pPr>
        <w:spacing w:before="170" w:after="113" w:line="324" w:lineRule="auto"/>
        <w:ind w:left="0"/>
      </w:pPr>
      <w:r>
        <w:rPr>
          <w:rFonts w:ascii="黑体" w:hAnsi="黑体" w:eastAsia="黑体"/>
          <w:b/>
          <w:sz w:val="28"/>
        </w:rPr>
        <w:t>5.3 与预期结果对比分析</w:t>
      </w:r>
    </w:p>
    <w:p>
      <w:pPr>
        <w:spacing w:before="283" w:after="170" w:line="324" w:lineRule="auto"/>
        <w:ind w:left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整体实验效果基本贴合实验预期，但调试阶段多次出现偏差，经过反复修改调试才达到可用状态。</w:t>
      </w:r>
    </w:p>
    <w:p>
      <w:pPr>
        <w:spacing w:before="283" w:after="170" w:line="324" w:lineRule="auto"/>
        <w:ind w:left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上电默认 P 挡的灯光表现、单次按键换挡顺序与实验要求一致。在项目初期没有配置 DWT 消抖程序时，机械按键抖动极易造成档位随机跳变，频繁误换挡，达不到题目要求的50ms防抖标准。排查原因后添加DWT计时消抖代码，设置50ms时间阈值，连续按键误触发问题得到改善，基本实现防抖要求。</w:t>
      </w:r>
    </w:p>
    <w:p>
      <w:pPr>
        <w:spacing w:before="283" w:after="170" w:line="324" w:lineRule="auto"/>
        <w:ind w:left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LED 调试阶段也曾出现全部不亮或者亮灯逻辑错乱的问题，逐一核对GPIO引脚配置参数，修正PF9、PF10端口设置后，各挡位LED亮灭规则才和表格定义匹配。</w:t>
      </w:r>
    </w:p>
    <w:p>
      <w:pPr>
        <w:spacing w:before="283" w:after="170" w:line="324" w:lineRule="auto"/>
        <w:ind w:left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从最终成品来看，必做的档位切换、LED 指示、按键消抖三项功能基本达标，满足实验基础指标。受实验时长限制，长按复位、串口打印档位等选做拓展功能没有进行开发实现，未能完成全部提高项内容。</w:t>
      </w:r>
    </w:p>
    <w:p>
      <w:pPr>
        <w:spacing w:before="283" w:after="170" w:line="324" w:lineRule="auto"/>
        <w:ind w:left="0"/>
      </w:pPr>
      <w:r>
        <w:rPr>
          <w:rFonts w:ascii="黑体" w:hAnsi="黑体" w:eastAsia="黑体"/>
          <w:b/>
          <w:sz w:val="32"/>
        </w:rPr>
        <w:t>六、问题与讨论（15分）</w:t>
      </w:r>
    </w:p>
    <w:p>
      <w:pPr>
        <w:spacing w:before="170" w:after="113" w:line="324" w:lineRule="auto"/>
        <w:ind w:left="0"/>
      </w:pPr>
      <w:r>
        <w:rPr>
          <w:rFonts w:ascii="黑体" w:hAnsi="黑体" w:eastAsia="黑体"/>
          <w:b/>
          <w:sz w:val="28"/>
        </w:rPr>
        <w:t>6.1 调试过程中遇到的问题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4"/>
        <w:gridCol w:w="3324"/>
        <w:gridCol w:w="332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4" w:type="dxa"/>
          </w:tcPr>
          <w:p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问题现象</w:t>
            </w:r>
          </w:p>
        </w:tc>
        <w:tc>
          <w:tcPr>
            <w:tcW w:w="3324" w:type="dxa"/>
          </w:tcPr>
          <w:p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可能原因</w:t>
            </w:r>
          </w:p>
        </w:tc>
        <w:tc>
          <w:tcPr>
            <w:tcW w:w="3324" w:type="dxa"/>
          </w:tcPr>
          <w:p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解决方法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4" w:type="dxa"/>
          </w:tcPr>
          <w:p>
            <w:pPr>
              <w:spacing w:after="0"/>
            </w:pPr>
            <w:r>
              <w:rPr>
                <w:rFonts w:hint="eastAsia"/>
              </w:rPr>
              <w:t>代码编写遇到阻碍，运行直接报错（红字）</w:t>
            </w:r>
          </w:p>
        </w:tc>
        <w:tc>
          <w:tcPr>
            <w:tcW w:w="3324" w:type="dxa"/>
          </w:tcPr>
          <w:p>
            <w:pPr>
              <w:spacing w:after="0"/>
            </w:pPr>
            <w:r>
              <w:rPr>
                <w:rFonts w:hint="eastAsia"/>
              </w:rPr>
              <w:t>语法错误、参数错误、权限路径问题</w:t>
            </w:r>
            <w:r>
              <w:rPr>
                <w:rFonts w:hint="eastAsia" w:eastAsia="宋体"/>
                <w:lang w:eastAsia="zh-CN"/>
              </w:rPr>
              <w:t>、</w:t>
            </w:r>
            <w:r>
              <w:rPr>
                <w:rFonts w:hint="eastAsia"/>
              </w:rPr>
              <w:t>逻辑错误、时序参数不匹配。</w:t>
            </w:r>
          </w:p>
        </w:tc>
        <w:tc>
          <w:tcPr>
            <w:tcW w:w="3324" w:type="dxa"/>
          </w:tcPr>
          <w:p>
            <w:pPr>
              <w:spacing w:after="0"/>
            </w:pPr>
            <w:r>
              <w:rPr>
                <w:rFonts w:hint="eastAsia"/>
              </w:rPr>
              <w:t>检查是否缺少符号，函数</w:t>
            </w:r>
            <w:r>
              <w:rPr>
                <w:rFonts w:hint="eastAsia" w:eastAsia="宋体"/>
                <w:lang w:eastAsia="zh-CN"/>
              </w:rPr>
              <w:t>，</w:t>
            </w:r>
            <w:r>
              <w:rPr>
                <w:rFonts w:hint="eastAsia"/>
              </w:rPr>
              <w:t>循环后要加</w:t>
            </w:r>
            <w:r>
              <w:rPr>
                <w:rFonts w:hint="eastAsia" w:eastAsia="宋体"/>
                <w:lang w:eastAsia="zh-CN"/>
              </w:rPr>
              <w:t>“”</w:t>
            </w:r>
            <w:r>
              <w:rPr>
                <w:rFonts w:hint="eastAsia" w:eastAsia="宋体"/>
                <w:lang w:val="en-US" w:eastAsia="zh-CN"/>
              </w:rPr>
              <w:t>括号</w:t>
            </w:r>
            <w:r>
              <w:rPr>
                <w:rFonts w:hint="eastAsia"/>
              </w:rPr>
              <w:t>要成对；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4" w:type="dxa"/>
          </w:tcPr>
          <w:p>
            <w:pPr>
              <w:spacing w:after="0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烧录失败</w:t>
            </w:r>
          </w:p>
        </w:tc>
        <w:tc>
          <w:tcPr>
            <w:tcW w:w="3324" w:type="dxa"/>
          </w:tcPr>
          <w:p>
            <w:pPr>
              <w:spacing w:after="0"/>
            </w:pPr>
            <w:r>
              <w:rPr>
                <w:rFonts w:hint="eastAsia"/>
              </w:rPr>
              <w:t xml:space="preserve">ATK-XISP无法识别MCU BOOT引脚未拨至ISP启动模式、CH340 TX/RX交叉接反 </w:t>
            </w:r>
          </w:p>
        </w:tc>
        <w:tc>
          <w:tcPr>
            <w:tcW w:w="3324" w:type="dxa"/>
          </w:tcPr>
          <w:p>
            <w:pPr>
              <w:spacing w:after="0"/>
            </w:pPr>
            <w:r>
              <w:rPr>
                <w:rFonts w:hint="eastAsia"/>
              </w:rPr>
              <w:t>调换串口TX/RX接线，开发板BOOT0拉高进入ISP下载模式</w:t>
            </w:r>
          </w:p>
        </w:tc>
      </w:tr>
    </w:tbl>
    <w:p>
      <w:pPr>
        <w:spacing w:before="0" w:after="170" w:line="324" w:lineRule="auto"/>
        <w:ind w:left="0"/>
      </w:pPr>
    </w:p>
    <w:p>
      <w:pPr>
        <w:spacing w:before="170" w:after="113" w:line="324" w:lineRule="auto"/>
        <w:ind w:left="0"/>
      </w:pPr>
      <w:r>
        <w:rPr>
          <w:rFonts w:ascii="黑体" w:hAnsi="黑体" w:eastAsia="黑体"/>
          <w:b/>
          <w:sz w:val="28"/>
        </w:rPr>
        <w:t>6.2 团队协作解决过程</w:t>
      </w:r>
    </w:p>
    <w:p>
      <w:pPr>
        <w:spacing w:before="0" w:after="170" w:line="324" w:lineRule="auto"/>
        <w:ind w:left="0"/>
      </w:pPr>
      <w:r>
        <w:rPr>
          <w:rFonts w:hint="eastAsia"/>
        </w:rPr>
        <w:t>出现故障后三人轮流对照硬件图纸、引脚配置表排查硬件；对照实验原理分段注释代码，分段屏蔽程序单独测试 LED 和中断，逐个定位故障点，修改后重新烧录验证。</w:t>
      </w:r>
    </w:p>
    <w:p>
      <w:pPr>
        <w:spacing w:before="170" w:after="113" w:line="324" w:lineRule="auto"/>
        <w:ind w:left="0"/>
      </w:pPr>
      <w:r>
        <w:rPr>
          <w:rFonts w:ascii="黑体" w:hAnsi="黑体" w:eastAsia="黑体"/>
          <w:b/>
          <w:sz w:val="28"/>
        </w:rPr>
        <w:t>6.3 个人心得体会（本部分需独立撰写）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70" w:line="324" w:lineRule="auto"/>
        <w:ind w:left="0" w:firstLine="480" w:firstLineChars="200"/>
        <w:textAlignment w:val="auto"/>
        <w:rPr>
          <w:rFonts w:hint="eastAsia"/>
        </w:rPr>
      </w:pPr>
      <w:r>
        <w:rPr>
          <w:rFonts w:hint="eastAsia"/>
          <w:lang w:val="en-US" w:eastAsia="zh-CN"/>
        </w:rPr>
        <w:t>通过本次汽车档位模拟器设计实验，我全程负责程序编译、hex 文件生成、ATK-XISP 烧录调试、实验现象记录、故障整理以及思考题作答，在实践中真正把课堂上的嵌入式理论知识转化为了可操作、可验证的工程技能，收获非常具体且深刻。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70" w:line="324" w:lineRule="auto"/>
        <w:ind w:left="0" w:firstLine="480" w:firstLineChars="200"/>
        <w:textAlignment w:val="auto"/>
        <w:rPr>
          <w:rFonts w:hint="eastAsia"/>
        </w:rPr>
      </w:pPr>
      <w:r>
        <w:rPr>
          <w:rFonts w:hint="eastAsia"/>
          <w:lang w:val="en-US" w:eastAsia="zh-CN"/>
        </w:rPr>
        <w:t>在实验过程中，我熟练掌握了从Keil工程编译、生成可执行hex文件，到使用ATK-XISP工具完成STM32 程序烧录的完整流程。一开始我对烧录步骤不熟悉，经常出现串口识别失败、烧录超时、程序无法运行等问题，后来通过反复核对串口端口、波特率设置、硬件接线方式，逐步掌握了正确的烧录方法，也明白了每一步参数设置对程序下载的重要性。同时，我负责全程记录实验现象，包括上电初始状态、按键切换档位的灯光变化、消抖效果等，让我更加细心、严谨地观察软硬件运行状态。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70" w:line="324" w:lineRule="auto"/>
        <w:ind w:left="0" w:firstLine="480" w:firstLineChars="200"/>
        <w:textAlignment w:val="auto"/>
        <w:rPr>
          <w:rFonts w:hint="eastAsia"/>
        </w:rPr>
      </w:pPr>
      <w:r>
        <w:rPr>
          <w:rFonts w:hint="eastAsia"/>
          <w:lang w:val="en-US" w:eastAsia="zh-CN"/>
        </w:rPr>
        <w:t>在故障整理方面，我协助团队排查了按键乱跳、LED不亮、程序不响应等多个问题，并协助记录问题原因和解决方案。通过这个过程，我学会了从硬件接线、引脚配置、软件代码、烧录环节四个方向逐步定位故障，不再像以前那样面对错误无从下手。我也深刻体会到，嵌入式系统是软硬件高度结合的整体，任何一个小疏忽都可能导致整体功能异常。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70" w:line="324" w:lineRule="auto"/>
        <w:ind w:left="0" w:firstLine="480" w:firstLineChars="200"/>
        <w:textAlignment w:val="auto"/>
        <w:rPr>
          <w:rFonts w:hint="eastAsia"/>
        </w:rPr>
      </w:pPr>
      <w:r>
        <w:rPr>
          <w:rFonts w:hint="eastAsia"/>
          <w:lang w:val="en-US" w:eastAsia="zh-CN"/>
        </w:rPr>
        <w:t>完成思考题作答的过程，让我对外部中断、DWT消抖、状态机设计、汽车电子应用等知识点有了更系统的理解，不再停留在表面记忆，而是能够结合实验现象解释原理、分析优劣、提出改进方案，真正做到学以致用。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70" w:line="324" w:lineRule="auto"/>
        <w:ind w:left="0" w:firstLine="480" w:firstLineChars="200"/>
        <w:textAlignment w:val="auto"/>
        <w:rPr>
          <w:rFonts w:hint="eastAsia"/>
        </w:rPr>
      </w:pPr>
      <w:r>
        <w:rPr>
          <w:rFonts w:hint="eastAsia"/>
          <w:lang w:val="en-US" w:eastAsia="zh-CN"/>
        </w:rPr>
        <w:t>这次实验让我认识到，团队协作非常重要，每个人的分工都是项目成功不可或缺的一环；同时也让我明白，嵌入式学习不能只看理论，必须多动手、多调试、多记录，才能真正提升工程实践能力。未来我会更加注重细节、耐心调试，不断提高自己的嵌入式开发与故障排查水平，为后续更复杂的汽车电子类实验打下坚实基础。</w:t>
      </w:r>
    </w:p>
    <w:p>
      <w:pPr>
        <w:spacing w:before="283" w:after="170" w:line="324" w:lineRule="auto"/>
        <w:ind w:left="0"/>
      </w:pPr>
      <w:r>
        <w:rPr>
          <w:rFonts w:ascii="黑体" w:hAnsi="黑体" w:eastAsia="黑体"/>
          <w:b/>
          <w:sz w:val="32"/>
        </w:rPr>
        <w:t>七、思考题回答（5分）</w:t>
      </w:r>
    </w:p>
    <w:p>
      <w:pPr>
        <w:spacing w:before="0" w:after="0" w:line="324" w:lineRule="auto"/>
        <w:ind w:left="0"/>
        <w:rPr>
          <w:rFonts w:hint="eastAsia" w:ascii="宋体" w:hAnsi="宋体" w:eastAsia="宋体"/>
          <w:b w:val="0"/>
          <w:sz w:val="24"/>
        </w:rPr>
      </w:pPr>
      <w:r>
        <w:rPr>
          <w:rFonts w:ascii="宋体" w:hAnsi="宋体" w:eastAsia="宋体"/>
          <w:b w:val="0"/>
          <w:sz w:val="24"/>
        </w:rPr>
        <w:t>1.</w:t>
      </w:r>
      <w:r>
        <w:rPr>
          <w:rFonts w:hint="eastAsia" w:ascii="宋体" w:hAnsi="宋体" w:eastAsia="宋体"/>
          <w:b w:val="0"/>
          <w:sz w:val="24"/>
        </w:rPr>
        <w:t>为什么按键要配置为下降沿触发而不是上升沿触发？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24" w:lineRule="auto"/>
        <w:ind w:left="0" w:firstLine="480" w:firstLineChars="200"/>
        <w:textAlignment w:val="auto"/>
      </w:pPr>
      <w:r>
        <w:rPr>
          <w:rFonts w:ascii="宋体" w:hAnsi="宋体" w:eastAsia="宋体"/>
          <w:b w:val="0"/>
          <w:sz w:val="24"/>
        </w:rPr>
        <w:t>答：</w:t>
      </w:r>
      <w:r>
        <w:rPr>
          <w:rFonts w:hint="eastAsia" w:ascii="宋体" w:hAnsi="宋体" w:eastAsia="宋体"/>
          <w:b w:val="0"/>
          <w:sz w:val="24"/>
        </w:rPr>
        <w:t>因为本实验按键采用上拉输入模式，按键未按下时引脚为高电平，按下瞬间引脚电压从高变低，产生下降沿。使用下降沿触发可以准确检测按键按下动作，避免松开时（上升沿）误触发，保证按键操作响应稳定、符合实际使用习惯。</w:t>
      </w:r>
    </w:p>
    <w:p>
      <w:pPr>
        <w:spacing w:before="0" w:after="0" w:line="324" w:lineRule="auto"/>
        <w:ind w:left="0"/>
      </w:pPr>
      <w:r>
        <w:rPr>
          <w:rFonts w:ascii="宋体" w:hAnsi="宋体" w:eastAsia="宋体"/>
          <w:b w:val="0"/>
          <w:sz w:val="24"/>
        </w:rPr>
        <w:t>2.</w:t>
      </w:r>
      <w:r>
        <w:rPr>
          <w:rFonts w:hint="eastAsia" w:ascii="宋体" w:hAnsi="宋体" w:eastAsia="宋体"/>
          <w:b w:val="0"/>
          <w:sz w:val="24"/>
        </w:rPr>
        <w:t>DWT消抖与软件延时消抖相比有什么优势？</w:t>
      </w:r>
    </w:p>
    <w:p>
      <w:pPr>
        <w:spacing w:before="0" w:after="0" w:line="324" w:lineRule="auto"/>
        <w:ind w:left="0"/>
        <w:rPr>
          <w:rFonts w:hint="eastAsia" w:ascii="宋体" w:hAnsi="宋体" w:eastAsia="宋体"/>
          <w:b w:val="0"/>
          <w:sz w:val="24"/>
        </w:rPr>
      </w:pPr>
      <w:r>
        <w:rPr>
          <w:rFonts w:ascii="宋体" w:hAnsi="宋体" w:eastAsia="宋体"/>
          <w:b w:val="0"/>
          <w:sz w:val="24"/>
        </w:rPr>
        <w:t>答：</w:t>
      </w:r>
      <w:r>
        <w:rPr>
          <w:rFonts w:hint="eastAsia" w:ascii="宋体" w:hAnsi="宋体" w:eastAsia="宋体"/>
          <w:b w:val="0"/>
          <w:sz w:val="24"/>
        </w:rPr>
        <w:t>（1）不占用CPU资源：DWT是硬件计数器，消抖时CPU可以正常运行其他程序；</w:t>
      </w:r>
    </w:p>
    <w:p>
      <w:pPr>
        <w:spacing w:before="0" w:after="0" w:line="324" w:lineRule="auto"/>
        <w:ind w:left="0" w:firstLine="480" w:firstLineChars="200"/>
        <w:rPr>
          <w:rFonts w:hint="eastAsia" w:ascii="宋体" w:hAnsi="宋体" w:eastAsia="宋体"/>
          <w:b w:val="0"/>
          <w:sz w:val="24"/>
        </w:rPr>
      </w:pPr>
      <w:r>
        <w:rPr>
          <w:rFonts w:hint="eastAsia" w:ascii="宋体" w:hAnsi="宋体" w:eastAsia="宋体"/>
          <w:b w:val="0"/>
          <w:sz w:val="24"/>
        </w:rPr>
        <w:t>（2）延时更精准：基于系统时钟周期计数，时间精度远高于循环延时；</w:t>
      </w:r>
    </w:p>
    <w:p>
      <w:pPr>
        <w:spacing w:before="0" w:after="0" w:line="324" w:lineRule="auto"/>
        <w:ind w:left="0" w:firstLine="480" w:firstLineChars="200"/>
        <w:rPr>
          <w:rFonts w:hint="eastAsia" w:ascii="宋体" w:hAnsi="宋体" w:eastAsia="宋体"/>
          <w:b w:val="0"/>
          <w:sz w:val="24"/>
        </w:rPr>
      </w:pPr>
      <w:r>
        <w:rPr>
          <w:rFonts w:hint="eastAsia" w:ascii="宋体" w:hAnsi="宋体" w:eastAsia="宋体"/>
          <w:b w:val="0"/>
          <w:sz w:val="24"/>
        </w:rPr>
        <w:t>（3）不阻塞程序：软件延时会让程序卡住，DWT消抖是非阻塞式；</w:t>
      </w:r>
    </w:p>
    <w:p>
      <w:pPr>
        <w:spacing w:before="0" w:after="0" w:line="324" w:lineRule="auto"/>
        <w:ind w:left="0" w:firstLine="480" w:firstLineChars="200"/>
      </w:pPr>
      <w:r>
        <w:rPr>
          <w:rFonts w:hint="eastAsia" w:ascii="宋体" w:hAnsi="宋体" w:eastAsia="宋体"/>
          <w:b w:val="0"/>
          <w:sz w:val="24"/>
        </w:rPr>
        <w:t>（4）稳定性更强：适合中断场景，不会影响系统实时性。</w:t>
      </w:r>
    </w:p>
    <w:p>
      <w:pPr>
        <w:spacing w:before="0" w:after="0" w:line="324" w:lineRule="auto"/>
        <w:ind w:left="0"/>
      </w:pPr>
      <w:r>
        <w:rPr>
          <w:rFonts w:ascii="宋体" w:hAnsi="宋体" w:eastAsia="宋体"/>
          <w:b w:val="0"/>
          <w:sz w:val="24"/>
        </w:rPr>
        <w:t>3.</w:t>
      </w:r>
      <w:r>
        <w:rPr>
          <w:rFonts w:hint="eastAsia" w:ascii="宋体" w:hAnsi="宋体" w:eastAsia="宋体"/>
          <w:b w:val="0"/>
          <w:sz w:val="24"/>
        </w:rPr>
        <w:t>如果要求从D档不能直接切换到R档（需经过N档），如何修改代码？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24" w:lineRule="auto"/>
        <w:ind w:left="0" w:firstLine="480" w:firstLineChars="200"/>
        <w:textAlignment w:val="auto"/>
        <w:rPr>
          <w:rFonts w:hint="eastAsia" w:ascii="宋体" w:hAnsi="宋体" w:eastAsia="宋体"/>
          <w:b w:val="0"/>
          <w:sz w:val="24"/>
        </w:rPr>
      </w:pPr>
      <w:r>
        <w:rPr>
          <w:rFonts w:ascii="宋体" w:hAnsi="宋体" w:eastAsia="宋体"/>
          <w:b w:val="0"/>
          <w:sz w:val="24"/>
        </w:rPr>
        <w:t>答：</w:t>
      </w:r>
      <w:r>
        <w:rPr>
          <w:rFonts w:hint="eastAsia" w:ascii="宋体" w:hAnsi="宋体" w:eastAsia="宋体"/>
          <w:b w:val="0"/>
          <w:sz w:val="24"/>
        </w:rPr>
        <w:t>在档位切换函数Gear_Shift()中增加状态判断逻辑：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24" w:lineRule="auto"/>
        <w:ind w:left="0" w:firstLine="480" w:firstLineChars="200"/>
        <w:textAlignment w:val="auto"/>
      </w:pPr>
      <w:r>
        <w:rPr>
          <w:rFonts w:hint="eastAsia" w:ascii="宋体" w:hAnsi="宋体" w:eastAsia="宋体"/>
          <w:b w:val="0"/>
          <w:sz w:val="24"/>
        </w:rPr>
        <w:t>只允许：P→R、R→N、N→D、D→P的顺序切换；若当前是D档，下一次按键只能切到P档，不能跳到R档；若实现 D→N→R，则修改状态机为：P→R→N→D→N→P，并在代码中加入当前档位判断，禁止D直接跳R。</w:t>
      </w:r>
    </w:p>
    <w:p>
      <w:pPr>
        <w:spacing w:before="0" w:after="0" w:line="324" w:lineRule="auto"/>
        <w:ind w:left="0"/>
        <w:rPr>
          <w:rFonts w:ascii="宋体" w:hAnsi="宋体" w:eastAsia="宋体"/>
          <w:b w:val="0"/>
          <w:sz w:val="24"/>
        </w:rPr>
      </w:pPr>
      <w:r>
        <w:rPr>
          <w:rFonts w:ascii="宋体" w:hAnsi="宋体" w:eastAsia="宋体"/>
          <w:b w:val="0"/>
          <w:sz w:val="24"/>
        </w:rPr>
        <w:t>4.</w:t>
      </w:r>
      <w:r>
        <w:rPr>
          <w:rFonts w:hint="eastAsia" w:ascii="宋体" w:hAnsi="宋体" w:eastAsia="宋体"/>
          <w:b w:val="0"/>
          <w:sz w:val="24"/>
        </w:rPr>
        <w:t>中断服务程序中为什么要尽量少执行代码？</w:t>
      </w:r>
    </w:p>
    <w:p>
      <w:pPr>
        <w:spacing w:before="0" w:after="0" w:line="324" w:lineRule="auto"/>
        <w:ind w:left="0"/>
        <w:rPr>
          <w:rFonts w:hint="eastAsia" w:ascii="宋体" w:hAnsi="宋体" w:eastAsia="宋体"/>
          <w:b w:val="0"/>
          <w:sz w:val="24"/>
        </w:rPr>
      </w:pPr>
      <w:r>
        <w:rPr>
          <w:rFonts w:ascii="宋体" w:hAnsi="宋体" w:eastAsia="宋体"/>
          <w:b w:val="0"/>
          <w:sz w:val="24"/>
        </w:rPr>
        <w:t>答：</w:t>
      </w:r>
      <w:r>
        <w:rPr>
          <w:rFonts w:hint="eastAsia" w:eastAsia="宋体"/>
          <w:b w:val="0"/>
          <w:sz w:val="24"/>
          <w:lang w:eastAsia="zh-CN"/>
        </w:rPr>
        <w:t>（</w:t>
      </w:r>
      <w:r>
        <w:rPr>
          <w:rFonts w:hint="eastAsia" w:ascii="宋体" w:hAnsi="宋体" w:eastAsia="宋体"/>
          <w:b w:val="0"/>
          <w:sz w:val="24"/>
        </w:rPr>
        <w:t>1）中断优先级高，执行时间过长会阻塞其他中断，导致系统响应变慢；</w:t>
      </w:r>
    </w:p>
    <w:p>
      <w:pPr>
        <w:spacing w:before="0" w:after="0" w:line="324" w:lineRule="auto"/>
        <w:ind w:left="0" w:firstLine="480" w:firstLineChars="200"/>
        <w:rPr>
          <w:rFonts w:hint="eastAsia" w:ascii="宋体" w:hAnsi="宋体" w:eastAsia="宋体"/>
          <w:b w:val="0"/>
          <w:sz w:val="24"/>
        </w:rPr>
      </w:pPr>
      <w:r>
        <w:rPr>
          <w:rFonts w:hint="eastAsia" w:ascii="宋体" w:hAnsi="宋体" w:eastAsia="宋体"/>
          <w:b w:val="0"/>
          <w:sz w:val="24"/>
        </w:rPr>
        <w:t>（2）长时间占用 CPU 会破坏系统实时性，可能丢失其他重要事件；</w:t>
      </w:r>
    </w:p>
    <w:p>
      <w:pPr>
        <w:spacing w:before="0" w:after="0" w:line="324" w:lineRule="auto"/>
        <w:ind w:left="0" w:firstLine="480" w:firstLineChars="200"/>
        <w:rPr>
          <w:rFonts w:hint="eastAsia" w:ascii="宋体" w:hAnsi="宋体" w:eastAsia="宋体"/>
          <w:b w:val="0"/>
          <w:sz w:val="24"/>
        </w:rPr>
      </w:pPr>
      <w:r>
        <w:rPr>
          <w:rFonts w:hint="eastAsia" w:ascii="宋体" w:hAnsi="宋体" w:eastAsia="宋体"/>
          <w:b w:val="0"/>
          <w:sz w:val="24"/>
        </w:rPr>
        <w:t>（3）中断里代码越多，越容易出bug、越难调试；</w:t>
      </w:r>
    </w:p>
    <w:p>
      <w:pPr>
        <w:spacing w:before="0" w:after="0" w:line="324" w:lineRule="auto"/>
        <w:ind w:left="0" w:firstLine="480" w:firstLineChars="200"/>
      </w:pPr>
      <w:r>
        <w:rPr>
          <w:rFonts w:hint="eastAsia" w:ascii="宋体" w:hAnsi="宋体" w:eastAsia="宋体"/>
          <w:b w:val="0"/>
          <w:sz w:val="24"/>
        </w:rPr>
        <w:t>（4）符合嵌入式编程规范：中断只做“标记/记录”，具体逻辑放到主循环处理。</w:t>
      </w:r>
    </w:p>
    <w:p>
      <w:pPr>
        <w:spacing w:before="0" w:after="0" w:line="324" w:lineRule="auto"/>
        <w:ind w:left="0"/>
      </w:pPr>
      <w:r>
        <w:rPr>
          <w:rFonts w:ascii="宋体" w:hAnsi="宋体" w:eastAsia="宋体"/>
          <w:b w:val="0"/>
          <w:sz w:val="24"/>
        </w:rPr>
        <w:t xml:space="preserve">5. </w:t>
      </w:r>
      <w:r>
        <w:rPr>
          <w:rFonts w:hint="eastAsia" w:ascii="宋体" w:hAnsi="宋体" w:eastAsia="宋体"/>
          <w:b w:val="0"/>
          <w:sz w:val="24"/>
        </w:rPr>
        <w:t>本实验的LED是低电平点亮还是高电平点亮？代码中如何体现？</w:t>
      </w:r>
    </w:p>
    <w:p>
      <w:pPr>
        <w:spacing w:before="0" w:after="0" w:line="324" w:lineRule="auto"/>
        <w:ind w:left="0"/>
        <w:rPr>
          <w:rFonts w:hint="eastAsia" w:ascii="宋体" w:hAnsi="宋体" w:eastAsia="宋体"/>
          <w:b w:val="0"/>
          <w:sz w:val="24"/>
        </w:rPr>
      </w:pPr>
      <w:r>
        <w:rPr>
          <w:rFonts w:ascii="宋体" w:hAnsi="宋体" w:eastAsia="宋体"/>
          <w:b w:val="0"/>
          <w:sz w:val="24"/>
        </w:rPr>
        <w:t>答：</w:t>
      </w:r>
      <w:r>
        <w:rPr>
          <w:rFonts w:hint="eastAsia" w:ascii="宋体" w:hAnsi="宋体" w:eastAsia="宋体"/>
          <w:b w:val="0"/>
          <w:sz w:val="24"/>
        </w:rPr>
        <w:t>（1）LED是低电平点亮。</w:t>
      </w:r>
    </w:p>
    <w:p>
      <w:pPr>
        <w:spacing w:before="0" w:after="0" w:line="324" w:lineRule="auto"/>
        <w:ind w:left="0" w:firstLine="480" w:firstLineChars="200"/>
        <w:rPr>
          <w:rFonts w:hint="eastAsia" w:ascii="宋体" w:hAnsi="宋体" w:eastAsia="宋体"/>
          <w:b w:val="0"/>
          <w:sz w:val="24"/>
        </w:rPr>
      </w:pPr>
      <w:r>
        <w:rPr>
          <w:rFonts w:hint="eastAsia" w:ascii="宋体" w:hAnsi="宋体" w:eastAsia="宋体"/>
          <w:b w:val="0"/>
          <w:sz w:val="24"/>
        </w:rPr>
        <w:t>（2）代码体现：</w:t>
      </w:r>
    </w:p>
    <w:p>
      <w:pPr>
        <w:spacing w:before="0" w:after="0" w:line="324" w:lineRule="auto"/>
        <w:ind w:left="0"/>
        <w:rPr>
          <w:rFonts w:hint="eastAsia" w:ascii="宋体" w:hAnsi="宋体" w:eastAsia="宋体"/>
          <w:b w:val="0"/>
          <w:sz w:val="24"/>
        </w:rPr>
      </w:pPr>
      <w:r>
        <w:rPr>
          <w:rFonts w:hint="eastAsia" w:ascii="宋体" w:hAnsi="宋体" w:eastAsia="宋体"/>
          <w:b w:val="0"/>
          <w:sz w:val="24"/>
        </w:rPr>
        <w:t>点亮：HAL_GPIO_WritePin(GPIOF,GPIO_PIN_9,GPIO_PIN_RESET);（写0）</w:t>
      </w:r>
    </w:p>
    <w:p>
      <w:pPr>
        <w:spacing w:before="0" w:after="0" w:line="324" w:lineRule="auto"/>
        <w:ind w:left="0"/>
      </w:pPr>
      <w:r>
        <w:rPr>
          <w:rFonts w:hint="eastAsia" w:ascii="宋体" w:hAnsi="宋体" w:eastAsia="宋体"/>
          <w:b w:val="0"/>
          <w:sz w:val="24"/>
        </w:rPr>
        <w:t>熄灭：HAL_GPIO_WritePin(GPIOF,GPIO_PIN_9,GPIO_PIN_SET);（写1）</w:t>
      </w:r>
    </w:p>
    <w:p>
      <w:pPr>
        <w:spacing w:before="0" w:after="0" w:line="324" w:lineRule="auto"/>
        <w:ind w:left="0"/>
      </w:pPr>
      <w:r>
        <w:rPr>
          <w:rFonts w:ascii="宋体" w:hAnsi="宋体" w:eastAsia="宋体"/>
          <w:b w:val="0"/>
          <w:sz w:val="24"/>
        </w:rPr>
        <w:t>6.</w:t>
      </w:r>
      <w:r>
        <w:rPr>
          <w:rFonts w:hint="eastAsia" w:ascii="宋体" w:hAnsi="宋体" w:eastAsia="宋体"/>
          <w:b w:val="0"/>
          <w:sz w:val="24"/>
        </w:rPr>
        <w:t>汽车电子应用题：实际汽车中，档位传感器通常采用什么类型的信号？</w:t>
      </w:r>
      <w:r>
        <w:rPr>
          <w:rFonts w:ascii="宋体" w:hAnsi="宋体" w:eastAsia="宋体"/>
          <w:b w:val="0"/>
          <w:sz w:val="24"/>
        </w:rPr>
        <w:t xml:space="preserve"> </w:t>
      </w:r>
    </w:p>
    <w:p>
      <w:pPr>
        <w:spacing w:before="0" w:after="0" w:line="324" w:lineRule="auto"/>
        <w:ind w:left="0"/>
      </w:pPr>
      <w:r>
        <w:rPr>
          <w:rFonts w:ascii="宋体" w:hAnsi="宋体" w:eastAsia="宋体"/>
          <w:b w:val="0"/>
          <w:sz w:val="24"/>
        </w:rPr>
        <w:t>答：</w:t>
      </w:r>
      <w:r>
        <w:rPr>
          <w:rFonts w:hint="eastAsia" w:ascii="宋体" w:hAnsi="宋体" w:eastAsia="宋体"/>
          <w:b w:val="0"/>
          <w:sz w:val="24"/>
        </w:rPr>
        <w:t>实际汽车档位传感器输出数字量信号，部分现代汽车通过CAN总线信号传输档位信息。</w:t>
      </w:r>
    </w:p>
    <w:p>
      <w:pPr>
        <w:spacing w:before="0" w:after="0" w:line="324" w:lineRule="auto"/>
        <w:ind w:left="0"/>
      </w:pPr>
      <w:r>
        <w:rPr>
          <w:rFonts w:ascii="宋体" w:hAnsi="宋体" w:eastAsia="宋体"/>
          <w:b w:val="0"/>
          <w:sz w:val="24"/>
        </w:rPr>
        <w:t>7.</w:t>
      </w:r>
      <w:r>
        <w:rPr>
          <w:rFonts w:hint="eastAsia" w:ascii="宋体" w:hAnsi="宋体" w:eastAsia="宋体"/>
          <w:b w:val="0"/>
          <w:sz w:val="24"/>
        </w:rPr>
        <w:t>拓展思考：要实现S档/L档，如何修改状态机？</w:t>
      </w:r>
    </w:p>
    <w:p>
      <w:pPr>
        <w:spacing w:before="0" w:after="0" w:line="324" w:lineRule="auto"/>
        <w:ind w:left="0"/>
        <w:rPr>
          <w:rFonts w:hint="eastAsia" w:ascii="宋体" w:hAnsi="宋体" w:eastAsia="宋体"/>
          <w:b w:val="0"/>
          <w:sz w:val="24"/>
        </w:rPr>
      </w:pPr>
      <w:r>
        <w:rPr>
          <w:rFonts w:ascii="宋体" w:hAnsi="宋体" w:eastAsia="宋体"/>
          <w:b w:val="0"/>
          <w:sz w:val="24"/>
        </w:rPr>
        <w:t>答：</w:t>
      </w:r>
      <w:r>
        <w:rPr>
          <w:rFonts w:hint="eastAsia" w:ascii="宋体" w:hAnsi="宋体" w:eastAsia="宋体"/>
          <w:b w:val="0"/>
          <w:sz w:val="24"/>
        </w:rPr>
        <w:t>（1）在原有P、R、N、D 四个档位状态基础上，新增S档、L档对应的状态枚举，丰富系统的档位状态数量，搭建多档位状态机基础。</w:t>
      </w:r>
    </w:p>
    <w:p>
      <w:pPr>
        <w:spacing w:before="0" w:after="0" w:line="324" w:lineRule="auto"/>
        <w:ind w:left="0" w:firstLine="480" w:firstLineChars="200"/>
        <w:rPr>
          <w:rFonts w:hint="eastAsia" w:ascii="宋体" w:hAnsi="宋体" w:eastAsia="宋体"/>
          <w:b w:val="0"/>
          <w:sz w:val="24"/>
        </w:rPr>
      </w:pPr>
      <w:r>
        <w:rPr>
          <w:rFonts w:hint="eastAsia" w:ascii="宋体" w:hAnsi="宋体" w:eastAsia="宋体"/>
          <w:b w:val="0"/>
          <w:sz w:val="24"/>
        </w:rPr>
        <w:t>（2）摒弃原本单一循环的跳转逻辑，贴合汽车实际档位逻辑优化状态切换规则。常规设计为：基础档位保持P→R→N→D的切换逻辑，在D档基础上拓展分支，支持D档与S档双向切换、D 档切换至L档，同时限制异常档位跳转，保证换挡逻辑符合汽车安全规范。</w:t>
      </w:r>
    </w:p>
    <w:p>
      <w:pPr>
        <w:spacing w:before="0" w:after="0" w:line="324" w:lineRule="auto"/>
        <w:ind w:left="0" w:firstLine="480" w:firstLineChars="200"/>
        <w:rPr>
          <w:rFonts w:hint="eastAsia" w:ascii="宋体" w:hAnsi="宋体" w:eastAsia="宋体"/>
          <w:b w:val="0"/>
          <w:sz w:val="24"/>
        </w:rPr>
      </w:pPr>
      <w:r>
        <w:rPr>
          <w:rFonts w:hint="eastAsia" w:ascii="宋体" w:hAnsi="宋体" w:eastAsia="宋体"/>
          <w:b w:val="0"/>
          <w:sz w:val="24"/>
        </w:rPr>
        <w:t>（3）结合新增档位优化触发方式，可采用短按、长按区分切换：短按实现D/S档循环切换，长按触发L低速档切换，依托按键触发条件完成多状态的精准跳转。</w:t>
      </w:r>
    </w:p>
    <w:p>
      <w:pPr>
        <w:spacing w:before="0" w:after="0" w:line="324" w:lineRule="auto"/>
        <w:ind w:left="0" w:firstLine="480" w:firstLineChars="200"/>
        <w:rPr>
          <w:rFonts w:hint="eastAsia" w:ascii="宋体" w:hAnsi="宋体" w:eastAsia="宋体"/>
          <w:b w:val="0"/>
          <w:sz w:val="24"/>
        </w:rPr>
      </w:pPr>
      <w:r>
        <w:rPr>
          <w:rFonts w:hint="eastAsia" w:ascii="宋体" w:hAnsi="宋体" w:eastAsia="宋体"/>
          <w:b w:val="0"/>
          <w:sz w:val="24"/>
        </w:rPr>
        <w:t>（4）基于实验的双LED显示方案，为S档、L档重新定义专属的LED0、LED1亮灭组合，在档位状态更新后，同步调用显示函数，保证每个档位都有唯一的灯光标识。</w:t>
      </w:r>
    </w:p>
    <w:p>
      <w:pPr>
        <w:spacing w:before="283" w:after="170" w:line="324" w:lineRule="auto"/>
        <w:ind w:left="0"/>
      </w:pPr>
      <w:r>
        <w:rPr>
          <w:rFonts w:ascii="黑体" w:hAnsi="黑体" w:eastAsia="黑体"/>
          <w:b/>
          <w:sz w:val="32"/>
        </w:rPr>
        <w:t>八、附录：核心代码</w:t>
      </w:r>
    </w:p>
    <w:p>
      <w:pPr>
        <w:spacing w:before="0" w:after="283" w:line="324" w:lineRule="auto"/>
        <w:ind w:left="0"/>
        <w:rPr>
          <w:rFonts w:hint="eastAsia" w:ascii="Consolas" w:hAnsi="Consolas" w:eastAsia="Consolas"/>
          <w:b w:val="0"/>
          <w:sz w:val="21"/>
        </w:rPr>
      </w:pPr>
      <w:r>
        <w:rPr>
          <w:rFonts w:ascii="宋体" w:hAnsi="宋体" w:eastAsia="宋体"/>
          <w:b w:val="0"/>
          <w:sz w:val="24"/>
        </w:rPr>
        <w:t>说明：</w:t>
      </w:r>
      <w:r>
        <w:rPr>
          <w:rFonts w:hint="eastAsia" w:ascii="Consolas" w:hAnsi="Consolas" w:eastAsia="Consolas"/>
          <w:b w:val="0"/>
          <w:sz w:val="21"/>
        </w:rPr>
        <w:t>//定义四档位枚举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83" w:line="240" w:lineRule="auto"/>
        <w:ind w:left="0"/>
        <w:textAlignment w:val="auto"/>
        <w:rPr>
          <w:rFonts w:hint="eastAsia" w:ascii="Consolas" w:hAnsi="Consolas" w:eastAsia="Consolas"/>
          <w:b w:val="0"/>
          <w:sz w:val="21"/>
        </w:rPr>
      </w:pPr>
      <w:r>
        <w:rPr>
          <w:rFonts w:hint="eastAsia" w:ascii="Consolas" w:hAnsi="Consolas" w:eastAsia="Consolas"/>
          <w:b w:val="0"/>
          <w:sz w:val="21"/>
        </w:rPr>
        <w:t>typedef enum {GEAR_P,GEAR_R,GEAR_N,GEAR_D}Gear_TypeDef;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83" w:line="240" w:lineRule="auto"/>
        <w:ind w:left="0"/>
        <w:textAlignment w:val="auto"/>
        <w:rPr>
          <w:rFonts w:hint="eastAsia" w:ascii="Consolas" w:hAnsi="Consolas" w:eastAsia="Consolas"/>
          <w:b w:val="0"/>
          <w:sz w:val="21"/>
        </w:rPr>
      </w:pPr>
      <w:r>
        <w:rPr>
          <w:rFonts w:hint="eastAsia" w:ascii="Consolas" w:hAnsi="Consolas" w:eastAsia="Consolas"/>
          <w:b w:val="0"/>
          <w:sz w:val="21"/>
        </w:rPr>
        <w:t>Gear_TypeDef Current_Gear = GEAR_P; //上电默认P档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83" w:line="240" w:lineRule="auto"/>
        <w:ind w:left="0"/>
        <w:textAlignment w:val="auto"/>
        <w:rPr>
          <w:rFonts w:hint="eastAsia" w:ascii="Consolas" w:hAnsi="Consolas" w:eastAsia="Consolas"/>
          <w:b w:val="0"/>
          <w:sz w:val="21"/>
        </w:rPr>
      </w:pPr>
      <w:r>
        <w:rPr>
          <w:rFonts w:hint="eastAsia" w:ascii="Consolas" w:hAnsi="Consolas" w:eastAsia="Consolas"/>
          <w:b w:val="0"/>
          <w:sz w:val="21"/>
        </w:rPr>
        <w:t>uint32_t Last_DWT_Cnt = 0; //记录上次按键DWT计数值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83" w:line="240" w:lineRule="auto"/>
        <w:ind w:left="0"/>
        <w:textAlignment w:val="auto"/>
        <w:rPr>
          <w:rFonts w:hint="eastAsia" w:ascii="Consolas" w:hAnsi="Consolas" w:eastAsia="Consolas"/>
          <w:b w:val="0"/>
          <w:sz w:val="21"/>
        </w:rPr>
      </w:pPr>
      <w:r>
        <w:rPr>
          <w:rFonts w:hint="eastAsia" w:ascii="Consolas" w:hAnsi="Consolas" w:eastAsia="Consolas"/>
          <w:b w:val="0"/>
          <w:sz w:val="21"/>
        </w:rPr>
        <w:t>#define DWT_50MS 8400000UL     //168M主频50ms对应计数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83" w:line="240" w:lineRule="auto"/>
        <w:ind w:left="0"/>
        <w:textAlignment w:val="auto"/>
        <w:rPr>
          <w:rFonts w:hint="eastAsia" w:ascii="Consolas" w:hAnsi="Consolas" w:eastAsia="Consolas"/>
          <w:b w:val="0"/>
          <w:sz w:val="21"/>
        </w:rPr>
      </w:pPr>
      <w:r>
        <w:rPr>
          <w:rFonts w:hint="eastAsia" w:ascii="Consolas" w:hAnsi="Consolas" w:eastAsia="Consolas"/>
          <w:b w:val="0"/>
          <w:sz w:val="21"/>
        </w:rPr>
        <w:t>void Gear_Shift(void)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83" w:line="240" w:lineRule="auto"/>
        <w:ind w:left="0"/>
        <w:textAlignment w:val="auto"/>
        <w:rPr>
          <w:rFonts w:hint="eastAsia" w:ascii="Consolas" w:hAnsi="Consolas" w:eastAsia="Consolas"/>
          <w:b w:val="0"/>
          <w:sz w:val="21"/>
        </w:rPr>
      </w:pPr>
      <w:r>
        <w:rPr>
          <w:rFonts w:hint="eastAsia" w:ascii="Consolas" w:hAnsi="Consolas" w:eastAsia="Consolas"/>
          <w:b w:val="0"/>
          <w:sz w:val="21"/>
        </w:rPr>
        <w:t>{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83" w:line="240" w:lineRule="auto"/>
        <w:ind w:left="0"/>
        <w:textAlignment w:val="auto"/>
        <w:rPr>
          <w:rFonts w:hint="eastAsia" w:ascii="Consolas" w:hAnsi="Consolas" w:eastAsia="Consolas"/>
          <w:b w:val="0"/>
          <w:sz w:val="21"/>
        </w:rPr>
      </w:pPr>
      <w:r>
        <w:rPr>
          <w:rFonts w:hint="eastAsia" w:ascii="Consolas" w:hAnsi="Consolas" w:eastAsia="Consolas"/>
          <w:b w:val="0"/>
          <w:sz w:val="21"/>
        </w:rPr>
        <w:t>switch(Current_Gear)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83" w:line="240" w:lineRule="auto"/>
        <w:ind w:left="0"/>
        <w:textAlignment w:val="auto"/>
        <w:rPr>
          <w:rFonts w:hint="eastAsia" w:ascii="Consolas" w:hAnsi="Consolas" w:eastAsia="Consolas"/>
          <w:b w:val="0"/>
          <w:sz w:val="21"/>
        </w:rPr>
      </w:pPr>
      <w:r>
        <w:rPr>
          <w:rFonts w:hint="eastAsia" w:ascii="Consolas" w:hAnsi="Consolas" w:eastAsia="Consolas"/>
          <w:b w:val="0"/>
          <w:sz w:val="21"/>
        </w:rPr>
        <w:t>{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83" w:line="240" w:lineRule="auto"/>
        <w:ind w:left="0"/>
        <w:textAlignment w:val="auto"/>
        <w:rPr>
          <w:rFonts w:hint="eastAsia" w:ascii="Consolas" w:hAnsi="Consolas" w:eastAsia="Consolas"/>
          <w:b w:val="0"/>
          <w:sz w:val="21"/>
        </w:rPr>
      </w:pPr>
      <w:r>
        <w:rPr>
          <w:rFonts w:hint="eastAsia" w:ascii="Consolas" w:hAnsi="Consolas" w:eastAsia="Consolas"/>
          <w:b w:val="0"/>
          <w:sz w:val="21"/>
        </w:rPr>
        <w:t>case GEAR_P: Current_Gear=GEAR_R;break;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83" w:line="240" w:lineRule="auto"/>
        <w:ind w:left="0"/>
        <w:textAlignment w:val="auto"/>
        <w:rPr>
          <w:rFonts w:hint="eastAsia" w:ascii="Consolas" w:hAnsi="Consolas" w:eastAsia="Consolas"/>
          <w:b w:val="0"/>
          <w:sz w:val="21"/>
        </w:rPr>
      </w:pPr>
      <w:r>
        <w:rPr>
          <w:rFonts w:hint="eastAsia" w:ascii="Consolas" w:hAnsi="Consolas" w:eastAsia="Consolas"/>
          <w:b w:val="0"/>
          <w:sz w:val="21"/>
        </w:rPr>
        <w:t>case GEAR_R: Current_Gear=GEAR_N;break;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83" w:line="240" w:lineRule="auto"/>
        <w:ind w:left="0"/>
        <w:textAlignment w:val="auto"/>
        <w:rPr>
          <w:rFonts w:hint="eastAsia" w:ascii="Consolas" w:hAnsi="Consolas" w:eastAsia="Consolas"/>
          <w:b w:val="0"/>
          <w:sz w:val="21"/>
        </w:rPr>
      </w:pPr>
      <w:r>
        <w:rPr>
          <w:rFonts w:hint="eastAsia" w:ascii="Consolas" w:hAnsi="Consolas" w:eastAsia="Consolas"/>
          <w:b w:val="0"/>
          <w:sz w:val="21"/>
        </w:rPr>
        <w:t>case GEAR_N: Current_Gear=GEAR_D;break;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83" w:line="240" w:lineRule="auto"/>
        <w:ind w:left="0"/>
        <w:textAlignment w:val="auto"/>
        <w:rPr>
          <w:rFonts w:hint="eastAsia" w:ascii="Consolas" w:hAnsi="Consolas" w:eastAsia="Consolas"/>
          <w:b w:val="0"/>
          <w:sz w:val="21"/>
        </w:rPr>
      </w:pPr>
      <w:r>
        <w:rPr>
          <w:rFonts w:hint="eastAsia" w:ascii="Consolas" w:hAnsi="Consolas" w:eastAsia="Consolas"/>
          <w:b w:val="0"/>
          <w:sz w:val="21"/>
        </w:rPr>
        <w:t>case GEAR_D: Current_Gear=GEAR_P;break;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83" w:line="240" w:lineRule="auto"/>
        <w:ind w:left="0"/>
        <w:textAlignment w:val="auto"/>
        <w:rPr>
          <w:rFonts w:hint="eastAsia" w:ascii="Consolas" w:hAnsi="Consolas" w:eastAsia="Consolas"/>
          <w:b w:val="0"/>
          <w:sz w:val="21"/>
        </w:rPr>
      </w:pPr>
      <w:r>
        <w:rPr>
          <w:rFonts w:hint="eastAsia" w:ascii="Consolas" w:hAnsi="Consolas" w:eastAsia="Consolas"/>
          <w:b w:val="0"/>
          <w:sz w:val="21"/>
        </w:rPr>
        <w:t>default:Current_Gear=GEAR_P;break;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83" w:line="240" w:lineRule="auto"/>
        <w:ind w:left="0"/>
        <w:textAlignment w:val="auto"/>
        <w:rPr>
          <w:rFonts w:hint="eastAsia" w:ascii="Consolas" w:hAnsi="Consolas" w:eastAsia="Consolas"/>
          <w:b w:val="0"/>
          <w:sz w:val="21"/>
        </w:rPr>
      </w:pPr>
      <w:r>
        <w:rPr>
          <w:rFonts w:hint="eastAsia" w:ascii="Consolas" w:hAnsi="Consolas" w:eastAsia="Consolas"/>
          <w:b w:val="0"/>
          <w:sz w:val="21"/>
        </w:rPr>
        <w:t>}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83" w:line="240" w:lineRule="auto"/>
        <w:ind w:left="0"/>
        <w:textAlignment w:val="auto"/>
        <w:rPr>
          <w:rFonts w:hint="eastAsia" w:ascii="Consolas" w:hAnsi="Consolas" w:eastAsia="Consolas"/>
          <w:b w:val="0"/>
          <w:sz w:val="21"/>
        </w:rPr>
      </w:pPr>
      <w:r>
        <w:rPr>
          <w:rFonts w:hint="eastAsia" w:ascii="Consolas" w:hAnsi="Consolas" w:eastAsia="Consolas"/>
          <w:b w:val="0"/>
          <w:sz w:val="21"/>
        </w:rPr>
        <w:t>LED_Update(Current_Gear);//切换后立刻刷新灯光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83" w:line="240" w:lineRule="auto"/>
        <w:ind w:left="0"/>
        <w:textAlignment w:val="auto"/>
        <w:rPr>
          <w:rFonts w:hint="eastAsia" w:ascii="Consolas" w:hAnsi="Consolas" w:eastAsia="Consolas"/>
          <w:b w:val="0"/>
          <w:sz w:val="21"/>
        </w:rPr>
      </w:pPr>
      <w:r>
        <w:rPr>
          <w:rFonts w:hint="eastAsia" w:ascii="Consolas" w:hAnsi="Consolas" w:eastAsia="Consolas"/>
          <w:b w:val="0"/>
          <w:sz w:val="21"/>
        </w:rPr>
        <w:t>}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83" w:line="240" w:lineRule="auto"/>
        <w:ind w:left="0"/>
        <w:textAlignment w:val="auto"/>
        <w:rPr>
          <w:rFonts w:hint="eastAsia" w:ascii="Consolas" w:hAnsi="Consolas" w:eastAsia="Consolas"/>
          <w:b w:val="0"/>
          <w:sz w:val="21"/>
        </w:rPr>
      </w:pPr>
      <w:r>
        <w:rPr>
          <w:rFonts w:hint="eastAsia" w:ascii="Consolas" w:hAnsi="Consolas" w:eastAsia="Consolas"/>
          <w:b w:val="0"/>
          <w:sz w:val="21"/>
        </w:rPr>
        <w:t>void HAL_GPIO_EXTI_Callback(uint16_t GPIO_Pin)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83" w:line="240" w:lineRule="auto"/>
        <w:ind w:left="0"/>
        <w:textAlignment w:val="auto"/>
        <w:rPr>
          <w:rFonts w:hint="eastAsia" w:ascii="Consolas" w:hAnsi="Consolas" w:eastAsia="Consolas"/>
          <w:b w:val="0"/>
          <w:sz w:val="21"/>
        </w:rPr>
      </w:pPr>
      <w:r>
        <w:rPr>
          <w:rFonts w:hint="eastAsia" w:ascii="Consolas" w:hAnsi="Consolas" w:eastAsia="Consolas"/>
          <w:b w:val="0"/>
          <w:sz w:val="21"/>
        </w:rPr>
        <w:t>{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83" w:line="240" w:lineRule="auto"/>
        <w:ind w:left="0"/>
        <w:textAlignment w:val="auto"/>
        <w:rPr>
          <w:rFonts w:hint="eastAsia" w:ascii="Consolas" w:hAnsi="Consolas" w:eastAsia="Consolas"/>
          <w:b w:val="0"/>
          <w:sz w:val="21"/>
        </w:rPr>
      </w:pPr>
      <w:r>
        <w:rPr>
          <w:rFonts w:hint="eastAsia" w:ascii="Consolas" w:hAnsi="Consolas" w:eastAsia="Consolas"/>
          <w:b w:val="0"/>
          <w:sz w:val="21"/>
        </w:rPr>
        <w:t>if(GPIO_Pin == GPIO_PIN_4)//PE4按键中断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83" w:line="240" w:lineRule="auto"/>
        <w:ind w:left="0"/>
        <w:textAlignment w:val="auto"/>
        <w:rPr>
          <w:rFonts w:hint="eastAsia" w:ascii="Consolas" w:hAnsi="Consolas" w:eastAsia="Consolas"/>
          <w:b w:val="0"/>
          <w:sz w:val="21"/>
        </w:rPr>
      </w:pPr>
      <w:r>
        <w:rPr>
          <w:rFonts w:hint="eastAsia" w:ascii="Consolas" w:hAnsi="Consolas" w:eastAsia="Consolas"/>
          <w:b w:val="0"/>
          <w:sz w:val="21"/>
        </w:rPr>
        <w:t>{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83" w:line="240" w:lineRule="auto"/>
        <w:ind w:left="0"/>
        <w:textAlignment w:val="auto"/>
        <w:rPr>
          <w:rFonts w:hint="eastAsia" w:ascii="Consolas" w:hAnsi="Consolas" w:eastAsia="Consolas"/>
          <w:b w:val="0"/>
          <w:sz w:val="21"/>
        </w:rPr>
      </w:pPr>
      <w:r>
        <w:rPr>
          <w:rFonts w:hint="eastAsia" w:ascii="Consolas" w:hAnsi="Consolas" w:eastAsia="Consolas"/>
          <w:b w:val="0"/>
          <w:sz w:val="21"/>
        </w:rPr>
        <w:t>uint32_t Now_Cnt = DWT-&gt;CYCCNT;//读取当前DWT计数器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83" w:line="240" w:lineRule="auto"/>
        <w:ind w:left="0"/>
        <w:textAlignment w:val="auto"/>
        <w:rPr>
          <w:rFonts w:hint="eastAsia" w:ascii="Consolas" w:hAnsi="Consolas" w:eastAsia="Consolas"/>
          <w:b w:val="0"/>
          <w:sz w:val="21"/>
        </w:rPr>
      </w:pPr>
      <w:r>
        <w:rPr>
          <w:rFonts w:hint="eastAsia" w:ascii="Consolas" w:hAnsi="Consolas" w:eastAsia="Consolas"/>
          <w:b w:val="0"/>
          <w:sz w:val="21"/>
        </w:rPr>
        <w:t>if((Now_Cnt - Last_DWT_Cnt)&gt;=DWT_50MS)//消抖判断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83" w:line="240" w:lineRule="auto"/>
        <w:ind w:left="0"/>
        <w:textAlignment w:val="auto"/>
        <w:rPr>
          <w:rFonts w:hint="eastAsia" w:ascii="Consolas" w:hAnsi="Consolas" w:eastAsia="Consolas"/>
          <w:b w:val="0"/>
          <w:sz w:val="21"/>
        </w:rPr>
      </w:pPr>
      <w:r>
        <w:rPr>
          <w:rFonts w:hint="eastAsia" w:ascii="Consolas" w:hAnsi="Consolas" w:eastAsia="Consolas"/>
          <w:b w:val="0"/>
          <w:sz w:val="21"/>
        </w:rPr>
        <w:t>{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83" w:line="240" w:lineRule="auto"/>
        <w:ind w:left="0"/>
        <w:textAlignment w:val="auto"/>
        <w:rPr>
          <w:rFonts w:hint="eastAsia" w:ascii="Consolas" w:hAnsi="Consolas" w:eastAsia="Consolas"/>
          <w:b w:val="0"/>
          <w:sz w:val="21"/>
        </w:rPr>
      </w:pPr>
      <w:r>
        <w:rPr>
          <w:rFonts w:hint="eastAsia" w:ascii="Consolas" w:hAnsi="Consolas" w:eastAsia="Consolas"/>
          <w:b w:val="0"/>
          <w:sz w:val="21"/>
        </w:rPr>
        <w:t>Last_DWT_Cnt = Now_Cnt;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83" w:line="240" w:lineRule="auto"/>
        <w:ind w:left="0"/>
        <w:textAlignment w:val="auto"/>
        <w:rPr>
          <w:rFonts w:hint="eastAsia" w:ascii="Consolas" w:hAnsi="Consolas" w:eastAsia="Consolas"/>
          <w:b w:val="0"/>
          <w:sz w:val="21"/>
        </w:rPr>
      </w:pPr>
      <w:r>
        <w:rPr>
          <w:rFonts w:hint="eastAsia" w:ascii="Consolas" w:hAnsi="Consolas" w:eastAsia="Consolas"/>
          <w:b w:val="0"/>
          <w:sz w:val="21"/>
        </w:rPr>
        <w:t>Gear_Shift();//有效按键，切换档位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83" w:line="240" w:lineRule="auto"/>
        <w:ind w:left="0"/>
        <w:textAlignment w:val="auto"/>
        <w:rPr>
          <w:rFonts w:hint="eastAsia" w:ascii="Consolas" w:hAnsi="Consolas" w:eastAsia="Consolas"/>
          <w:b w:val="0"/>
          <w:sz w:val="21"/>
        </w:rPr>
      </w:pPr>
      <w:r>
        <w:rPr>
          <w:rFonts w:hint="eastAsia" w:ascii="Consolas" w:hAnsi="Consolas" w:eastAsia="Consolas"/>
          <w:b w:val="0"/>
          <w:sz w:val="21"/>
        </w:rPr>
        <w:t>}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83" w:line="240" w:lineRule="auto"/>
        <w:ind w:left="0"/>
        <w:textAlignment w:val="auto"/>
        <w:rPr>
          <w:rFonts w:hint="eastAsia" w:ascii="Consolas" w:hAnsi="Consolas" w:eastAsia="Consolas"/>
          <w:b w:val="0"/>
          <w:sz w:val="21"/>
        </w:rPr>
      </w:pPr>
      <w:r>
        <w:rPr>
          <w:rFonts w:hint="eastAsia" w:ascii="Consolas" w:hAnsi="Consolas" w:eastAsia="Consolas"/>
          <w:b w:val="0"/>
          <w:sz w:val="21"/>
        </w:rPr>
        <w:t>}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83" w:line="240" w:lineRule="auto"/>
        <w:ind w:left="0"/>
        <w:textAlignment w:val="auto"/>
        <w:rPr>
          <w:rFonts w:hint="eastAsia" w:ascii="Consolas" w:hAnsi="Consolas" w:eastAsia="Consolas"/>
          <w:b w:val="0"/>
          <w:sz w:val="21"/>
        </w:rPr>
      </w:pPr>
      <w:r>
        <w:rPr>
          <w:rFonts w:hint="eastAsia" w:ascii="Consolas" w:hAnsi="Consolas" w:eastAsia="Consolas"/>
          <w:b w:val="0"/>
          <w:sz w:val="21"/>
        </w:rPr>
        <w:t>}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83" w:line="240" w:lineRule="auto"/>
        <w:ind w:left="0"/>
        <w:textAlignment w:val="auto"/>
        <w:rPr>
          <w:rFonts w:hint="eastAsia" w:ascii="Consolas" w:hAnsi="Consolas" w:eastAsia="Consolas"/>
          <w:b w:val="0"/>
          <w:sz w:val="21"/>
        </w:rPr>
      </w:pPr>
      <w:r>
        <w:rPr>
          <w:rFonts w:hint="eastAsia" w:ascii="Consolas" w:hAnsi="Consolas" w:eastAsia="Consolas"/>
          <w:b w:val="0"/>
          <w:sz w:val="21"/>
        </w:rPr>
        <w:t>void LED_Update(Gear_TypeDef gear)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83" w:line="240" w:lineRule="auto"/>
        <w:ind w:left="0"/>
        <w:textAlignment w:val="auto"/>
        <w:rPr>
          <w:rFonts w:hint="eastAsia" w:ascii="Consolas" w:hAnsi="Consolas" w:eastAsia="Consolas"/>
          <w:b w:val="0"/>
          <w:sz w:val="21"/>
        </w:rPr>
      </w:pPr>
      <w:r>
        <w:rPr>
          <w:rFonts w:hint="eastAsia" w:ascii="Consolas" w:hAnsi="Consolas" w:eastAsia="Consolas"/>
          <w:b w:val="0"/>
          <w:sz w:val="21"/>
        </w:rPr>
        <w:t>{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83" w:line="240" w:lineRule="auto"/>
        <w:ind w:left="0"/>
        <w:textAlignment w:val="auto"/>
        <w:rPr>
          <w:rFonts w:hint="eastAsia" w:ascii="Consolas" w:hAnsi="Consolas" w:eastAsia="Consolas"/>
          <w:b w:val="0"/>
          <w:sz w:val="21"/>
        </w:rPr>
      </w:pPr>
      <w:r>
        <w:rPr>
          <w:rFonts w:hint="eastAsia" w:ascii="Consolas" w:hAnsi="Consolas" w:eastAsia="Consolas"/>
          <w:b w:val="0"/>
          <w:sz w:val="21"/>
        </w:rPr>
        <w:t>switch(gear)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83" w:line="240" w:lineRule="auto"/>
        <w:ind w:left="0"/>
        <w:textAlignment w:val="auto"/>
        <w:rPr>
          <w:rFonts w:hint="eastAsia" w:ascii="Consolas" w:hAnsi="Consolas" w:eastAsia="Consolas"/>
          <w:b w:val="0"/>
          <w:sz w:val="21"/>
        </w:rPr>
      </w:pPr>
      <w:r>
        <w:rPr>
          <w:rFonts w:hint="eastAsia" w:ascii="Consolas" w:hAnsi="Consolas" w:eastAsia="Consolas"/>
          <w:b w:val="0"/>
          <w:sz w:val="21"/>
        </w:rPr>
        <w:t>{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83" w:line="240" w:lineRule="auto"/>
        <w:ind w:left="0"/>
        <w:textAlignment w:val="auto"/>
        <w:rPr>
          <w:rFonts w:hint="eastAsia" w:ascii="Consolas" w:hAnsi="Consolas" w:eastAsia="Consolas"/>
          <w:b w:val="0"/>
          <w:sz w:val="21"/>
        </w:rPr>
      </w:pPr>
      <w:r>
        <w:rPr>
          <w:rFonts w:hint="eastAsia" w:ascii="Consolas" w:hAnsi="Consolas" w:eastAsia="Consolas"/>
          <w:b w:val="0"/>
          <w:sz w:val="21"/>
        </w:rPr>
        <w:t>case GEAR_P: HAL_GPIO_WritePin(GPIOF,GPIO_PIN_9,GPIO_PIN_RESET);HAL_GPIO_WritePin(GPIOF,GPIO_PIN_10,GPIO_PIN_SET);break;//LED0亮LED1灭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83" w:line="240" w:lineRule="auto"/>
        <w:ind w:left="0"/>
        <w:textAlignment w:val="auto"/>
        <w:rPr>
          <w:rFonts w:hint="eastAsia" w:ascii="Consolas" w:hAnsi="Consolas" w:eastAsia="Consolas"/>
          <w:b w:val="0"/>
          <w:sz w:val="21"/>
        </w:rPr>
      </w:pPr>
      <w:r>
        <w:rPr>
          <w:rFonts w:hint="eastAsia" w:ascii="Consolas" w:hAnsi="Consolas" w:eastAsia="Consolas"/>
          <w:b w:val="0"/>
          <w:sz w:val="21"/>
        </w:rPr>
        <w:t>case GEAR_R: HAL_GPIO_WritePin(GPIOF,GPIO_PIN_9,GPIO_PIN_SET);HAL_GPIO_WritePin(GPIOF,GPIO_PIN_10,GPIO_PIN_RESET);break;//LED0灭LED1亮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83" w:line="240" w:lineRule="auto"/>
        <w:ind w:left="0"/>
        <w:textAlignment w:val="auto"/>
        <w:rPr>
          <w:rFonts w:hint="eastAsia" w:ascii="Consolas" w:hAnsi="Consolas" w:eastAsia="Consolas"/>
          <w:b w:val="0"/>
          <w:sz w:val="21"/>
        </w:rPr>
      </w:pPr>
      <w:r>
        <w:rPr>
          <w:rFonts w:hint="eastAsia" w:ascii="Consolas" w:hAnsi="Consolas" w:eastAsia="Consolas"/>
          <w:b w:val="0"/>
          <w:sz w:val="21"/>
        </w:rPr>
        <w:t>case GEAR_N: HAL_GPIO_WritePin(GPIOF,GPIO_PIN_9,GPIO_PIN_SET);HAL_GPIO_WritePin(GPIOF,GPIO_PIN_10,GPIO_PIN_SET);break;//全灭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83" w:line="240" w:lineRule="auto"/>
        <w:ind w:left="0"/>
        <w:textAlignment w:val="auto"/>
        <w:rPr>
          <w:rFonts w:hint="eastAsia" w:ascii="Consolas" w:hAnsi="Consolas" w:eastAsia="Consolas"/>
          <w:b w:val="0"/>
          <w:sz w:val="21"/>
        </w:rPr>
      </w:pPr>
      <w:r>
        <w:rPr>
          <w:rFonts w:hint="eastAsia" w:ascii="Consolas" w:hAnsi="Consolas" w:eastAsia="Consolas"/>
          <w:b w:val="0"/>
          <w:sz w:val="21"/>
        </w:rPr>
        <w:t>case GEAR_D: HAL_GPIO_WritePin(GPIOF,GPIO_PIN_9,GPIO_PIN_RESET);HAL_GPIO_WritePin(GPIOF,GPIO_PIN_10,GPIO_PIN_RESET);break;//全亮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83" w:line="240" w:lineRule="auto"/>
        <w:ind w:left="0"/>
        <w:textAlignment w:val="auto"/>
        <w:rPr>
          <w:rFonts w:hint="eastAsia" w:ascii="Consolas" w:hAnsi="Consolas" w:eastAsia="Consolas"/>
          <w:b w:val="0"/>
          <w:sz w:val="21"/>
        </w:rPr>
      </w:pPr>
      <w:r>
        <w:rPr>
          <w:rFonts w:hint="eastAsia" w:ascii="Consolas" w:hAnsi="Consolas" w:eastAsia="Consolas"/>
          <w:b w:val="0"/>
          <w:sz w:val="21"/>
        </w:rPr>
        <w:t>default:break;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83" w:line="240" w:lineRule="auto"/>
        <w:ind w:left="0"/>
        <w:textAlignment w:val="auto"/>
        <w:rPr>
          <w:rFonts w:hint="eastAsia" w:ascii="Consolas" w:hAnsi="Consolas" w:eastAsia="Consolas"/>
          <w:b w:val="0"/>
          <w:sz w:val="21"/>
        </w:rPr>
      </w:pPr>
      <w:r>
        <w:rPr>
          <w:rFonts w:hint="eastAsia" w:ascii="Consolas" w:hAnsi="Consolas" w:eastAsia="Consolas"/>
          <w:b w:val="0"/>
          <w:sz w:val="21"/>
        </w:rPr>
        <w:t>}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83" w:line="240" w:lineRule="auto"/>
        <w:ind w:left="0"/>
        <w:textAlignment w:val="auto"/>
        <w:rPr>
          <w:rFonts w:hint="eastAsia" w:ascii="Consolas" w:hAnsi="Consolas" w:eastAsia="Consolas"/>
          <w:b w:val="0"/>
          <w:sz w:val="21"/>
        </w:rPr>
      </w:pPr>
      <w:r>
        <w:rPr>
          <w:rFonts w:hint="eastAsia" w:ascii="Consolas" w:hAnsi="Consolas" w:eastAsia="Consolas"/>
          <w:b w:val="0"/>
          <w:sz w:val="21"/>
        </w:rPr>
        <w:t>}</w:t>
      </w:r>
    </w:p>
    <w:p>
      <w:pPr>
        <w:spacing w:before="170" w:after="113" w:line="324" w:lineRule="auto"/>
        <w:ind w:left="0"/>
      </w:pPr>
      <w:r>
        <w:rPr>
          <w:rFonts w:ascii="黑体" w:hAnsi="黑体" w:eastAsia="黑体"/>
          <w:b/>
          <w:sz w:val="28"/>
        </w:rPr>
        <w:t>报告要求</w:t>
      </w:r>
    </w:p>
    <w:p>
      <w:pPr>
        <w:spacing w:before="0" w:after="0" w:line="324" w:lineRule="auto"/>
        <w:ind w:left="0"/>
      </w:pPr>
      <w:r>
        <w:rPr>
          <w:rFonts w:ascii="宋体" w:hAnsi="宋体" w:eastAsia="宋体"/>
          <w:b w:val="0"/>
          <w:sz w:val="24"/>
        </w:rPr>
        <w:t>1. 报告格式：Word（.docx）或 WPS 文字格式</w:t>
      </w:r>
    </w:p>
    <w:p>
      <w:pPr>
        <w:spacing w:before="0" w:after="0" w:line="324" w:lineRule="auto"/>
        <w:ind w:left="0"/>
      </w:pPr>
      <w:r>
        <w:rPr>
          <w:rFonts w:ascii="宋体" w:hAnsi="宋体" w:eastAsia="宋体"/>
          <w:b w:val="0"/>
          <w:sz w:val="24"/>
        </w:rPr>
        <w:t>2. 正文字体：宋体，小四号（12pt），1.35倍行距</w:t>
      </w:r>
    </w:p>
    <w:p>
      <w:pPr>
        <w:spacing w:before="0" w:after="0" w:line="324" w:lineRule="auto"/>
        <w:ind w:left="0"/>
      </w:pPr>
      <w:r>
        <w:rPr>
          <w:rFonts w:ascii="宋体" w:hAnsi="宋体" w:eastAsia="宋体"/>
          <w:b w:val="0"/>
          <w:sz w:val="24"/>
        </w:rPr>
        <w:t>3. 代码格式：等宽字体（Consolas/Courier New），关键部分需加注释</w:t>
      </w:r>
    </w:p>
    <w:p>
      <w:pPr>
        <w:spacing w:before="0" w:after="0" w:line="324" w:lineRule="auto"/>
        <w:ind w:left="0"/>
      </w:pPr>
      <w:r>
        <w:rPr>
          <w:rFonts w:ascii="宋体" w:hAnsi="宋体" w:eastAsia="宋体"/>
          <w:b w:val="0"/>
          <w:sz w:val="24"/>
        </w:rPr>
        <w:t>4. 图表要求：清晰规范，有图题和编号</w:t>
      </w:r>
    </w:p>
    <w:p>
      <w:pPr>
        <w:spacing w:before="0" w:after="0" w:line="324" w:lineRule="auto"/>
        <w:ind w:left="0"/>
      </w:pPr>
      <w:r>
        <w:rPr>
          <w:rFonts w:ascii="宋体" w:hAnsi="宋体" w:eastAsia="宋体"/>
          <w:b w:val="0"/>
          <w:sz w:val="24"/>
        </w:rPr>
        <w:t>5. 照片要求：嵌入文档，适当标注说明</w:t>
      </w:r>
    </w:p>
    <w:p>
      <w:pPr>
        <w:spacing w:before="0" w:after="0" w:line="324" w:lineRule="auto"/>
        <w:ind w:left="0"/>
      </w:pPr>
      <w:r>
        <w:rPr>
          <w:rFonts w:ascii="宋体" w:hAnsi="宋体" w:eastAsia="宋体"/>
          <w:b w:val="0"/>
          <w:sz w:val="24"/>
        </w:rPr>
        <w:t>6. 字数要求：报告总字数不少于2000字</w:t>
      </w:r>
    </w:p>
    <w:p>
      <w:pPr>
        <w:spacing w:before="0" w:after="0" w:line="324" w:lineRule="auto"/>
        <w:ind w:left="0"/>
      </w:pPr>
      <w:r>
        <w:rPr>
          <w:rFonts w:ascii="宋体" w:hAnsi="宋体" w:eastAsia="宋体"/>
          <w:b w:val="0"/>
          <w:sz w:val="24"/>
        </w:rPr>
        <w:t>7. 核心代码：必须附在报告附录中，需有详细注释</w:t>
      </w:r>
    </w:p>
    <w:p>
      <w:pPr>
        <w:spacing w:before="0" w:after="0" w:line="324" w:lineRule="auto"/>
        <w:ind w:left="0"/>
      </w:pPr>
      <w:r>
        <w:rPr>
          <w:rFonts w:ascii="宋体" w:hAnsi="宋体" w:eastAsia="宋体"/>
          <w:b w:val="0"/>
          <w:sz w:val="24"/>
        </w:rPr>
        <w:t>8. 心得体会：必须独立撰写，体现个人思考</w:t>
      </w:r>
    </w:p>
    <w:p>
      <w:pPr>
        <w:spacing w:before="0" w:after="283" w:line="324" w:lineRule="auto"/>
        <w:ind w:left="0"/>
      </w:pPr>
    </w:p>
    <w:p>
      <w:pPr>
        <w:spacing w:before="170" w:after="113" w:line="324" w:lineRule="auto"/>
        <w:ind w:left="0"/>
      </w:pPr>
      <w:r>
        <w:rPr>
          <w:rFonts w:ascii="黑体" w:hAnsi="黑体" w:eastAsia="黑体"/>
          <w:b/>
          <w:sz w:val="28"/>
        </w:rPr>
        <w:t>提交说明</w:t>
      </w:r>
    </w:p>
    <w:p>
      <w:pPr>
        <w:spacing w:before="0" w:after="0" w:line="324" w:lineRule="auto"/>
        <w:ind w:left="0"/>
      </w:pPr>
      <w:r>
        <w:rPr>
          <w:rFonts w:ascii="宋体" w:hAnsi="宋体" w:eastAsia="宋体"/>
          <w:b w:val="0"/>
          <w:sz w:val="24"/>
        </w:rPr>
        <w:t>提交平台：学习通（超星学习平台）</w:t>
      </w:r>
    </w:p>
    <w:p>
      <w:pPr>
        <w:spacing w:before="0" w:after="0" w:line="324" w:lineRule="auto"/>
        <w:ind w:left="0"/>
      </w:pPr>
      <w:r>
        <w:rPr>
          <w:rFonts w:ascii="宋体" w:hAnsi="宋体" w:eastAsia="宋体"/>
          <w:b w:val="0"/>
          <w:sz w:val="24"/>
        </w:rPr>
        <w:t>文件命名：组号-姓名.docx（例如：第1组-张三.docx）</w:t>
      </w:r>
    </w:p>
    <w:p>
      <w:pPr>
        <w:spacing w:before="0" w:after="0" w:line="324" w:lineRule="auto"/>
        <w:ind w:left="0"/>
      </w:pPr>
      <w:r>
        <w:rPr>
          <w:rFonts w:ascii="宋体" w:hAnsi="宋体" w:eastAsia="宋体"/>
          <w:b w:val="0"/>
          <w:sz w:val="24"/>
        </w:rPr>
        <w:t>提交方式：每位成员单独提交</w:t>
      </w:r>
    </w:p>
    <w:p>
      <w:pPr>
        <w:spacing w:before="0" w:after="0" w:line="324" w:lineRule="auto"/>
        <w:ind w:left="0"/>
      </w:pPr>
      <w:r>
        <w:rPr>
          <w:rFonts w:ascii="宋体" w:hAnsi="宋体" w:eastAsia="宋体"/>
          <w:b w:val="0"/>
          <w:sz w:val="24"/>
        </w:rPr>
        <w:t>内容说明：同组成员可提交完全一致的报告内容，仅"个人心得体会"部分需独立撰写</w:t>
      </w:r>
    </w:p>
    <w:p>
      <w:pPr>
        <w:spacing w:before="0" w:after="0" w:line="324" w:lineRule="auto"/>
        <w:ind w:left="0"/>
      </w:pPr>
      <w:r>
        <w:rPr>
          <w:rFonts w:ascii="宋体" w:hAnsi="宋体" w:eastAsia="宋体"/>
          <w:b w:val="0"/>
          <w:sz w:val="24"/>
        </w:rPr>
        <w:t>提交时间：按教师要求准时提交</w:t>
      </w:r>
    </w:p>
    <w:p>
      <w:pPr>
        <w:spacing w:before="0" w:after="0" w:line="324" w:lineRule="auto"/>
        <w:ind w:left="0"/>
      </w:pPr>
      <w:r>
        <w:rPr>
          <w:rFonts w:ascii="宋体" w:hAnsi="宋体" w:eastAsia="宋体"/>
          <w:b w:val="0"/>
          <w:sz w:val="24"/>
        </w:rPr>
        <w:t>重要提醒：逾期提交将按迟交处理（每天扣5分）</w:t>
      </w:r>
    </w:p>
    <w:p>
      <w:pPr>
        <w:spacing w:before="0" w:after="283" w:line="324" w:lineRule="auto"/>
        <w:ind w:left="0"/>
      </w:pPr>
    </w:p>
    <w:p>
      <w:pPr>
        <w:spacing w:before="283" w:after="0" w:line="324" w:lineRule="auto"/>
        <w:ind w:left="0"/>
        <w:jc w:val="center"/>
      </w:pPr>
      <w:r>
        <w:rPr>
          <w:rFonts w:ascii="宋体" w:hAnsi="宋体" w:eastAsia="宋体"/>
          <w:b w:val="0"/>
          <w:color w:val="808080"/>
          <w:sz w:val="20"/>
        </w:rPr>
        <w:t>模板编制：汽车微处理器原理与应用课程组 | 编制日期：2026年6月</w:t>
      </w:r>
    </w:p>
    <w:sectPr>
      <w:pgSz w:w="12240" w:h="15840"/>
      <w:pgMar w:top="1440" w:right="1134" w:bottom="1440" w:left="1134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E5E0CD6D"/>
    <w:multiLevelType w:val="singleLevel"/>
    <w:tmpl w:val="E5E0CD6D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4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5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6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2"/>
  </w:num>
  <w:num w:numId="2">
    <w:abstractNumId w:val="5"/>
  </w:num>
  <w:num w:numId="3">
    <w:abstractNumId w:val="6"/>
  </w:num>
  <w:num w:numId="4">
    <w:abstractNumId w:val="3"/>
  </w:num>
  <w:num w:numId="5">
    <w:abstractNumId w:val="1"/>
  </w:num>
  <w:num w:numId="6">
    <w:abstractNumId w:val="4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10B5C71"/>
    <w:rsid w:val="33A36DB9"/>
    <w:rsid w:val="58976D4D"/>
    <w:rsid w:val="60260224"/>
    <w:rsid w:val="74A22D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324" w:lineRule="auto"/>
    </w:pPr>
    <w:rPr>
      <w:rFonts w:ascii="宋体" w:hAnsi="宋体" w:eastAsiaTheme="minorEastAsia" w:cstheme="minorBidi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 w:line="324" w:lineRule="auto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 w:line="324" w:lineRule="auto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8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2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1246</Words>
  <Characters>1471</Characters>
  <Lines>0</Lines>
  <Paragraphs>0</Paragraphs>
  <TotalTime>90</TotalTime>
  <ScaleCrop>false</ScaleCrop>
  <LinksUpToDate>false</LinksUpToDate>
  <CharactersWithSpaces>1519</CharactersWithSpaces>
  <Application>WPS Office_11.1.0.10009_F1E327BC-269C-435d-A152-05C5408002CA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Blue</cp:lastModifiedBy>
  <dcterms:modified xsi:type="dcterms:W3CDTF">2026-06-07T12:42:35Z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eyJoZGlkIjoiMTU5NGE5MzUzODA2NmVhOGVmZTMzYWIzYzk3ZTgyYTMiLCJ1c2VySWQiOiI3MzgyNjU0NjAifQ==</vt:lpwstr>
  </property>
  <property fmtid="{D5CDD505-2E9C-101B-9397-08002B2CF9AE}" pid="3" name="KSOProductBuildVer">
    <vt:lpwstr>2052-11.1.0.10009</vt:lpwstr>
  </property>
  <property fmtid="{D5CDD505-2E9C-101B-9397-08002B2CF9AE}" pid="4" name="ICV">
    <vt:lpwstr>0CAA70C64BEB41AAA6080D96E76F93E0_13</vt:lpwstr>
  </property>
</Properties>
</file>