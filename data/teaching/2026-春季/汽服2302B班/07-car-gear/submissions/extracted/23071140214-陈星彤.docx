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jpeg" ContentType="image/jpeg"/>
  <Override PartName="/word/media/image2.jpeg" ContentType="image/jpe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word/media/image3.jpeg" ContentType="image/jpeg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body>
    <w:p w14:paraId="0839B00C" w14:textId="77777777" w:rsidR="00407673" w:rsidRDefault="00000000">
      <w:pPr>
        <w:jc w:val="center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汽车微处理器原理与应用</w:t>
      </w:r>
    </w:p>
    <w:p w14:paraId="28236F03" w14:textId="77777777" w:rsidR="00407673" w:rsidRDefault="00407673">
      <w:pPr>
        <w:spacing w:after="0" w:line="240" w:lineRule="auto"/>
        <w:rPr>
          <w:lang w:eastAsia="zh-CN"/>
          <w:szCs w:val="24"/>
          <w:rFonts w:eastAsia="宋体" w:cs="宋体" w:hint="eastAsia"/>
        </w:rPr>
      </w:pPr>
    </w:p>
    <w:p w14:paraId="726697D5" w14:textId="77777777" w:rsidR="00407673" w:rsidRDefault="00000000">
      <w:pPr>
        <w:jc w:val="center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实　验　报　告</w:t>
      </w:r>
    </w:p>
    <w:p w14:paraId="64DBCD19" w14:textId="77777777" w:rsidR="00407673" w:rsidRDefault="00407673">
      <w:pPr>
        <w:spacing w:after="0" w:line="240" w:lineRule="auto"/>
        <w:rPr>
          <w:lang w:eastAsia="zh-CN"/>
          <w:szCs w:val="24"/>
          <w:rFonts w:eastAsia="宋体" w:cs="宋体" w:hint="eastAsia"/>
        </w:rPr>
      </w:pPr>
    </w:p>
    <w:p w14:paraId="5F5828B3" w14:textId="77777777" w:rsidR="00407673" w:rsidRDefault="00407673">
      <w:pPr>
        <w:spacing w:after="0" w:line="240" w:lineRule="auto"/>
        <w:rPr>
          <w:lang w:eastAsia="zh-CN"/>
          <w:szCs w:val="24"/>
          <w:rFonts w:eastAsia="宋体" w:cs="宋体" w:hint="eastAsia"/>
        </w:rPr>
      </w:pPr>
    </w:p>
    <w:p w14:paraId="541E3517" w14:textId="77777777" w:rsidR="00407673" w:rsidRDefault="00407673">
      <w:pPr>
        <w:spacing w:after="0" w:line="240" w:lineRule="auto"/>
        <w:rPr>
          <w:lang w:eastAsia="zh-CN"/>
          <w:szCs w:val="24"/>
          <w:rFonts w:eastAsia="宋体" w:cs="宋体" w:hint="eastAsia"/>
        </w:rPr>
      </w:pPr>
    </w:p>
    <w:p w14:paraId="25E799EF" w14:textId="77777777" w:rsidR="00407673" w:rsidRDefault="00407673">
      <w:pPr>
        <w:spacing w:after="0" w:line="240" w:lineRule="auto"/>
        <w:rPr>
          <w:lang w:eastAsia="zh-CN"/>
          <w:szCs w:val="24"/>
          <w:rFonts w:eastAsia="宋体" w:cs="宋体" w:hint="eastAsia"/>
        </w:rPr>
      </w:pPr>
    </w:p>
    <w:p w14:paraId="410932DA" w14:textId="77777777" w:rsidR="00407673" w:rsidRDefault="00000000">
      <w:pPr>
        <w:jc w:val="center"/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基本信息</w:t>
      </w:r>
    </w:p>
    <w:tbl>
      <w:tblPr>
        <w:tblW w:w="0" w:type="auto"/>
        <w:tblInd w:type="dxa" w:w="0.00000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 w14:textId="77777777" w14:paraId="70EA0C62" w:rsidR="00407673">
        <w:tc>
          <w:tcPr>
            <w:tcW w:w="2493" w:type="dxa"/>
          </w:tcPr>
          <w:p w14:paraId="18F0A48C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实验名称</w:t>
            </w:r>
            <w:proofErr w:type="spellEnd"/>
          </w:p>
        </w:tc>
        <w:tc>
          <w:tcPr>
            <w:tcW w:w="2493" w:type="dxa"/>
          </w:tcPr>
          <w:p w14:paraId="62E5500C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汽车档位模拟设计</w:t>
            </w:r>
            <w:proofErr w:type="spellEnd"/>
          </w:p>
        </w:tc>
        <w:tc>
          <w:tcPr>
            <w:tcW w:w="2493" w:type="dxa"/>
          </w:tcPr>
          <w:p w14:paraId="123CB740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学生姓名</w:t>
            </w:r>
            <w:proofErr w:type="spellEnd"/>
          </w:p>
        </w:tc>
        <w:tc>
          <w:tcPr>
            <w:tcW w:w="2493" w:type="dxa"/>
          </w:tcPr>
          <w:p w14:paraId="3E4ED264" w14:textId="5D8ABE3B" w:rsidR="00407673" w:rsidRDefault="00F054D1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rFonts w:eastAsia="宋体" w:cs="宋体" w:hint="eastAsia"/>
              </w:rPr>
              <w:t>陈星彤</w:t>
            </w:r>
          </w:p>
        </w:tc>
      </w:tr>
      <w:tr w14:textId="77777777" w14:paraId="7B1EB1A8" w:rsidR="00407673">
        <w:tc>
          <w:tcPr>
            <w:tcW w:w="2493" w:type="dxa"/>
          </w:tcPr>
          <w:p w14:paraId="5DEA056F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gramStart"/>
            <w:r>
              <w:rPr>
                <w:szCs w:val="24"/>
                <w:rFonts w:eastAsia="宋体" w:cs="宋体" w:hint="eastAsia"/>
              </w:rPr>
              <w:t>学　　号</w:t>
            </w:r>
            <w:proofErr w:type="gramEnd"/>
          </w:p>
        </w:tc>
        <w:tc>
          <w:tcPr>
            <w:tcW w:w="2493" w:type="dxa"/>
          </w:tcPr>
          <w:p w14:paraId="75DF5AA6" w14:textId="0183D453" w:rsidR="00407673" w:rsidRDefault="00000000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>230711402</w:t>
            </w:r>
            <w:r w:rsidR="00F054D1">
              <w:rPr>
                <w:lang w:eastAsia="zh-CN"/>
                <w:szCs w:val="24"/>
                <w:rFonts w:eastAsia="宋体" w:cs="宋体" w:hint="eastAsia"/>
              </w:rPr>
              <w:t>28</w:t>
            </w:r>
          </w:p>
        </w:tc>
        <w:tc>
          <w:tcPr>
            <w:tcW w:w="2493" w:type="dxa"/>
          </w:tcPr>
          <w:p w14:paraId="14A57EA7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gramStart"/>
            <w:r>
              <w:rPr>
                <w:szCs w:val="24"/>
                <w:rFonts w:eastAsia="宋体" w:cs="宋体" w:hint="eastAsia"/>
              </w:rPr>
              <w:t>班　　级</w:t>
            </w:r>
            <w:proofErr w:type="gramEnd"/>
          </w:p>
        </w:tc>
        <w:tc>
          <w:tcPr>
            <w:tcW w:w="2493" w:type="dxa"/>
          </w:tcPr>
          <w:p w14:paraId="2BF89952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>汽服2302B班</w:t>
            </w:r>
          </w:p>
        </w:tc>
      </w:tr>
      <w:tr w14:textId="77777777" w14:paraId="7CF71FF5" w:rsidR="00407673">
        <w:tc>
          <w:tcPr>
            <w:tcW w:w="2493" w:type="dxa"/>
          </w:tcPr>
          <w:p w14:paraId="63927630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gramStart"/>
            <w:r>
              <w:rPr>
                <w:szCs w:val="24"/>
                <w:rFonts w:eastAsia="宋体" w:cs="宋体" w:hint="eastAsia"/>
              </w:rPr>
              <w:t>组　　号</w:t>
            </w:r>
            <w:proofErr w:type="gramEnd"/>
          </w:p>
        </w:tc>
        <w:tc>
          <w:tcPr>
            <w:tcW w:w="2493" w:type="dxa"/>
          </w:tcPr>
          <w:p w14:paraId="04CCE888" w14:textId="77777777" w:rsidR="00407673" w:rsidRDefault="00000000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第十组</w:t>
            </w:r>
          </w:p>
        </w:tc>
        <w:tc>
          <w:tcPr>
            <w:tcW w:w="2493" w:type="dxa"/>
          </w:tcPr>
          <w:p w14:paraId="44015BC2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指导教师</w:t>
            </w:r>
            <w:proofErr w:type="spellEnd"/>
          </w:p>
        </w:tc>
        <w:tc>
          <w:tcPr>
            <w:tcW w:w="2493" w:type="dxa"/>
          </w:tcPr>
          <w:p w14:paraId="0329FDB8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刘兆骐</w:t>
            </w:r>
            <w:proofErr w:type="spellEnd"/>
          </w:p>
        </w:tc>
      </w:tr>
      <w:tr w14:textId="77777777" w14:paraId="0B4F965A" w:rsidR="00407673">
        <w:tc>
          <w:tcPr>
            <w:tcW w:w="2493" w:type="dxa"/>
          </w:tcPr>
          <w:p w14:paraId="2F91E8FA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实验日期</w:t>
            </w:r>
            <w:proofErr w:type="spellEnd"/>
          </w:p>
        </w:tc>
        <w:tc>
          <w:tcPr>
            <w:tcW w:w="2493" w:type="dxa"/>
          </w:tcPr>
          <w:p w14:paraId="0BA389AD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>2026.6.4</w:t>
            </w:r>
          </w:p>
        </w:tc>
        <w:tc>
          <w:tcPr>
            <w:tcW w:w="2493" w:type="dxa"/>
          </w:tcPr>
          <w:p w14:paraId="1BE576EF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提交日期</w:t>
            </w:r>
            <w:proofErr w:type="spellEnd"/>
          </w:p>
        </w:tc>
        <w:tc>
          <w:tcPr>
            <w:tcW w:w="2493" w:type="dxa"/>
          </w:tcPr>
          <w:p w14:paraId="4D10746F" w14:textId="511419CD" w:rsidR="00407673" w:rsidRDefault="00000000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>2026.6.</w:t>
            </w:r>
            <w:r w:rsidR="00F054D1">
              <w:rPr>
                <w:lang w:eastAsia="zh-CN"/>
                <w:szCs w:val="24"/>
                <w:rFonts w:eastAsia="宋体" w:cs="宋体" w:hint="eastAsia"/>
              </w:rPr>
              <w:t>14</w:t>
            </w:r>
          </w:p>
        </w:tc>
      </w:tr>
    </w:tbl>
    <w:p w14:paraId="0747ADE0" w14:textId="77777777" w:rsidR="00407673" w:rsidRDefault="00407673">
      <w:pPr>
        <w:spacing w:after="283"/>
        <w:rPr>
          <w:szCs w:val="24"/>
          <w:rFonts w:eastAsia="宋体" w:cs="宋体" w:hint="eastAsia"/>
        </w:rPr>
      </w:pPr>
    </w:p>
    <w:p w14:paraId="63E6202C" w14:textId="77777777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一、团队信息与分工（5分）</w:t>
      </w:r>
    </w:p>
    <w:p w14:paraId="0E6D21DD" w14:textId="77777777" w:rsidR="00407673" w:rsidRDefault="00000000">
      <w:pPr>
        <w:spacing w:after="113" w:before="170"/>
        <w:rPr>
          <w:szCs w:val="24"/>
          <w:rFonts w:eastAsia="宋体" w:cs="宋体" w:hint="eastAsia"/>
        </w:rPr>
      </w:pPr>
      <w:r>
        <w:rPr>
          <w:b w:val="1"/>
          <w:szCs w:val="24"/>
          <w:rFonts w:eastAsia="宋体" w:cs="宋体" w:hint="eastAsia"/>
        </w:rPr>
        <w:t xml:space="preserve">1.1 </w:t>
      </w:r>
      <w:proofErr w:type="spellStart"/>
      <w:r>
        <w:rPr>
          <w:b w:val="1"/>
          <w:szCs w:val="24"/>
          <w:rFonts w:eastAsia="宋体" w:cs="宋体" w:hint="eastAsia"/>
        </w:rPr>
        <w:t>团队成员基本信息</w:t>
      </w:r>
      <w:proofErr w:type="spellEnd"/>
    </w:p>
    <w:tbl>
      <w:tblPr>
        <w:tblW w:w="0" w:type="auto"/>
        <w:tblInd w:type="dxa" w:w="0.00000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 w14:textId="77777777" w14:paraId="07525754" w:rsidR="00407673">
        <w:tc>
          <w:tcPr>
            <w:tcW w:w="2493" w:type="dxa"/>
          </w:tcPr>
          <w:p w14:paraId="0BB8C1A7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组号</w:t>
            </w:r>
            <w:proofErr w:type="spellEnd"/>
          </w:p>
        </w:tc>
        <w:tc>
          <w:tcPr>
            <w:tcW w:w="2493" w:type="dxa"/>
          </w:tcPr>
          <w:p w14:paraId="49E9D725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角色</w:t>
            </w:r>
            <w:proofErr w:type="spellEnd"/>
          </w:p>
        </w:tc>
        <w:tc>
          <w:tcPr>
            <w:tcW w:w="2493" w:type="dxa"/>
          </w:tcPr>
          <w:p w14:paraId="2AEF781D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姓名</w:t>
            </w:r>
            <w:proofErr w:type="spellEnd"/>
          </w:p>
        </w:tc>
        <w:tc>
          <w:tcPr>
            <w:tcW w:w="2493" w:type="dxa"/>
          </w:tcPr>
          <w:p w14:paraId="3FDFC9ED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学号</w:t>
            </w:r>
            <w:proofErr w:type="spellEnd"/>
          </w:p>
        </w:tc>
      </w:tr>
      <w:tr w14:textId="77777777" w14:paraId="5B0C1E79" w:rsidR="00407673">
        <w:tc>
          <w:tcPr>
            <w:tcW w:w="2493" w:type="dxa"/>
          </w:tcPr>
          <w:p w14:paraId="7CECD6E7" w14:textId="150E6708" w:rsidR="00407673" w:rsidRDefault="00074855">
            <w:pPr>
              <w:rPr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十</w:t>
            </w:r>
          </w:p>
        </w:tc>
        <w:tc>
          <w:tcPr>
            <w:tcW w:w="2493" w:type="dxa"/>
          </w:tcPr>
          <w:p w14:paraId="24FD4E43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组员</w:t>
            </w:r>
            <w:proofErr w:type="spellEnd"/>
          </w:p>
        </w:tc>
        <w:tc>
          <w:tcPr>
            <w:tcW w:w="2493" w:type="dxa"/>
          </w:tcPr>
          <w:p w14:paraId="24B01B03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t>尚祥</w:t>
            </w:r>
            <w:proofErr w:type="spellEnd"/>
          </w:p>
        </w:tc>
        <w:tc>
          <w:tcPr>
            <w:tcW w:w="2493" w:type="dxa"/>
          </w:tcPr>
          <w:p w14:paraId="1308FE2F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>23071140228</w:t>
            </w:r>
          </w:p>
        </w:tc>
      </w:tr>
      <w:tr w14:textId="77777777" w14:paraId="28268F10" w:rsidR="00407673">
        <w:tc>
          <w:tcPr>
            <w:tcW w:w="2493" w:type="dxa"/>
          </w:tcPr>
          <w:p w14:paraId="7AF9FA25" w14:textId="10C92EE6" w:rsidR="00407673" w:rsidRDefault="00074855">
            <w:pPr>
              <w:rPr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十</w:t>
            </w:r>
          </w:p>
        </w:tc>
        <w:tc>
          <w:tcPr>
            <w:tcW w:w="2493" w:type="dxa"/>
          </w:tcPr>
          <w:p w14:paraId="62FE56C0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组长</w:t>
            </w:r>
            <w:proofErr w:type="spellEnd"/>
          </w:p>
        </w:tc>
        <w:tc>
          <w:tcPr>
            <w:tcW w:w="2493" w:type="dxa"/>
          </w:tcPr>
          <w:p w14:paraId="5252E096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t>陈星彤</w:t>
            </w:r>
            <w:proofErr w:type="spellEnd"/>
          </w:p>
        </w:tc>
        <w:tc>
          <w:tcPr>
            <w:tcW w:w="2493" w:type="dxa"/>
          </w:tcPr>
          <w:p w14:paraId="507EB65B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>23071140214</w:t>
            </w:r>
          </w:p>
        </w:tc>
      </w:tr>
      <w:tr w14:textId="77777777" w14:paraId="6210F8B7" w:rsidR="00407673">
        <w:tc>
          <w:tcPr>
            <w:tcW w:w="2493" w:type="dxa"/>
          </w:tcPr>
          <w:p w14:paraId="6A4B0FA8" w14:textId="7045D151" w:rsidR="00407673" w:rsidRDefault="00074855">
            <w:pPr>
              <w:rPr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十</w:t>
            </w:r>
          </w:p>
        </w:tc>
        <w:tc>
          <w:tcPr>
            <w:tcW w:w="2493" w:type="dxa"/>
          </w:tcPr>
          <w:p w14:paraId="5CA49EBC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组员</w:t>
            </w:r>
            <w:proofErr w:type="spellEnd"/>
          </w:p>
        </w:tc>
        <w:tc>
          <w:tcPr>
            <w:tcW w:w="2493" w:type="dxa"/>
          </w:tcPr>
          <w:p w14:paraId="326A720E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t>侯鸿宾</w:t>
            </w:r>
            <w:proofErr w:type="spellEnd"/>
          </w:p>
        </w:tc>
        <w:tc>
          <w:tcPr>
            <w:tcW w:w="2493" w:type="dxa"/>
          </w:tcPr>
          <w:p w14:paraId="38A6622C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>23071140215</w:t>
            </w:r>
          </w:p>
        </w:tc>
      </w:tr>
    </w:tbl>
    <w:p w14:paraId="4022704D" w14:textId="77777777" w:rsidR="00407673" w:rsidRDefault="00407673">
      <w:pPr>
        <w:spacing w:after="170"/>
        <w:rPr>
          <w:szCs w:val="24"/>
          <w:rFonts w:eastAsia="宋体" w:cs="宋体" w:hint="eastAsia"/>
        </w:rPr>
      </w:pPr>
    </w:p>
    <w:p w14:paraId="043B226D" w14:textId="77777777" w:rsidR="00407673" w:rsidRDefault="00000000">
      <w:pPr>
        <w:spacing w:after="113" w:before="170"/>
        <w:rPr>
          <w:szCs w:val="24"/>
          <w:rFonts w:eastAsia="宋体" w:cs="宋体" w:hint="eastAsia"/>
        </w:rPr>
      </w:pPr>
      <w:r>
        <w:rPr>
          <w:b w:val="1"/>
          <w:szCs w:val="24"/>
          <w:rFonts w:eastAsia="宋体" w:cs="宋体" w:hint="eastAsia"/>
        </w:rPr>
        <w:t xml:space="preserve">1.2 </w:t>
      </w:r>
      <w:proofErr w:type="spellStart"/>
      <w:r>
        <w:rPr>
          <w:b w:val="1"/>
          <w:szCs w:val="24"/>
          <w:rFonts w:eastAsia="宋体" w:cs="宋体" w:hint="eastAsia"/>
        </w:rPr>
        <w:t>个人分工说明</w:t>
      </w:r>
      <w:proofErr w:type="spellEnd"/>
    </w:p>
    <w:p w14:paraId="7873EC65" w14:textId="77DB601E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·陈星彤（组长）： 负责实验总体方案设计、任务分配与协调。主要承担硬件连接与测试、STM32CubeMX工程配置（PE4外部中断、PF9/PF10推挽输出）、系统时钟配置、ISP烧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录工具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使用。同时负责撰写报告中的硬件设计部分和团队协作总结。</w:t>
      </w:r>
    </w:p>
    <w:p w14:paraId="1240E591" w14:textId="36034A7F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lastRenderedPageBreak/>
      </w:r>
      <w:r w:rsidRPr="00074855">
        <w:rPr>
          <w:lang w:eastAsia="zh-CN"/>
          <w:szCs w:val="24"/>
          <w:rFonts w:eastAsia="宋体" w:cs="宋体" w:hint="eastAsia"/>
        </w:rPr>
        <w:t>·侯鸿宾（组员）： 主要负责软件代码编写，包括档位状态机逻辑实现、LED显示更新函数、DWT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消抖函数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编写、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中断回调函数重写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，并辅助进行代码调试。负责撰写报告中的软件设计部分和核心代码注释。</w:t>
      </w:r>
    </w:p>
    <w:p w14:paraId="618F55AD" w14:textId="374DBDAF" w:rsidR="00407673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·尚祥（组员）： 主要负责实验文档整理、实验现象记录、照片/截图采集、调试排查。同时负责回答思考题、撰写个人心得体会，并辅助进行硬件连接验证。</w:t>
      </w:r>
    </w:p>
    <w:p w14:paraId="11FCC4D1" w14:textId="3C72AA5B" w:rsidR="00407673" w:rsidRDefault="00000000" w:rsidP="00074855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</w:t>
      </w:r>
      <w:r>
        <w:rPr>
          <w:b w:val="1"/>
          <w:lang w:eastAsia="zh-CN"/>
          <w:szCs w:val="24"/>
          <w:rFonts w:eastAsia="宋体" w:cs="宋体" w:hint="eastAsia"/>
        </w:rPr>
        <w:t>1.3 团队协作过程记录</w:t>
      </w:r>
    </w:p>
    <w:p w14:paraId="4740E39F" w14:textId="5D9278FA" w:rsidR="00074855" w:rsidRPr="00074855" w:rsidRDefault="00074855" w:rsidP="00074855">
      <w:pPr>
        <w:spacing w:after="283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本次实验采用分组协作模式。首先，小组三人集中阅读实验任务书，明确实验目标为“设计一个通过按键循环切换P/R/N/D档位并用LED指示的模拟器”。我们通过讨论确定了采用“中断+状态机”的核心架构。</w:t>
      </w:r>
    </w:p>
    <w:p w14:paraId="50CB599C" w14:textId="38A16C66" w:rsidR="00407673" w:rsidRDefault="00074855" w:rsidP="00074855">
      <w:pPr>
        <w:spacing w:after="283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在硬件搭建阶段，陈星彤负责连接电路，尚祥根据任务书核对引脚连接，确保PE4、PF9、PF10连接无误。在软件编写阶段，侯鸿宾编写了初始版本的档位切换逻辑，但在测试时发现按键抖动严重，导致一次按下会触发多次档位切换。我们通过共同分析，决定采用任务书中推荐的DWT精准延时方案。陈星彤负责集成DWT初始化代码，侯鸿宾修改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中断回调函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数，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加入消抖逻辑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，尚祥负责反复测试验证。最终，经过多次烧录测试，系统功能稳定。整个过程体现了明确分工、及时沟通和协同解决问题的团队精神。</w:t>
      </w:r>
    </w:p>
    <w:p w14:paraId="2439961B" w14:textId="77777777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二、实验目的与原理（10分）</w:t>
      </w:r>
    </w:p>
    <w:p w14:paraId="50405AE1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2.1 实验目的</w:t>
      </w:r>
    </w:p>
    <w:p w14:paraId="129FF301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1. 掌握 STM32F407 GPIO 外部中断的配置方法</w:t>
      </w:r>
    </w:p>
    <w:p w14:paraId="1D3A361F" w14:textId="659119C6" w:rsidR="00407673" w:rsidRDefault="00F054D1">
      <w:pPr>
        <w:spacing w:after="0"/>
        <w:rPr>
          <w:lang w:eastAsia="zh-CN"/>
          <w:szCs w:val="24"/>
          <w:rFonts w:eastAsia="宋体" w:cs="宋体" w:hint="eastAsia"/>
        </w:rPr>
      </w:pPr>
      <w:r w:rsidRPr="00F054D1">
        <w:rPr>
          <w:lang w:eastAsia="zh-CN"/>
          <w:szCs w:val="24"/>
          <w:rFonts w:eastAsia="宋体" w:cs="宋体"/>
        </w:rPr>
        <w:t>学会利用 STM32CubeMX 将 PE4 引脚设为外部中断模式（下降沿触发、内部上拉），正确配置 NVIC 中断优先级并启用中断；在代码中完成 GPIO 初始化，并编写相应的中断服务函数</w:t>
      </w:r>
      <w:r>
        <w:rPr>
          <w:lang w:eastAsia="zh-CN"/>
          <w:szCs w:val="24"/>
          <w:rFonts w:eastAsia="宋体" w:cs="宋体" w:hint="eastAsia"/>
        </w:rPr>
        <w:t>。</w:t>
      </w:r>
    </w:p>
    <w:p w14:paraId="5D3B050C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2. 掌握状态机思想在嵌入式系统中的应用</w:t>
      </w:r>
    </w:p>
    <w:p w14:paraId="3C3D89A2" w14:textId="17B8F83F" w:rsidR="00407673" w:rsidRDefault="00F054D1">
      <w:pPr>
        <w:spacing w:after="0"/>
        <w:rPr>
          <w:lang w:eastAsia="zh-CN"/>
          <w:szCs w:val="24"/>
          <w:rFonts w:eastAsia="宋体" w:cs="宋体" w:hint="eastAsia"/>
        </w:rPr>
      </w:pPr>
      <w:r w:rsidRPr="00F054D1">
        <w:rPr>
          <w:lang w:eastAsia="zh-CN"/>
          <w:szCs w:val="24"/>
          <w:rFonts w:eastAsia="宋体" w:cs="宋体"/>
        </w:rPr>
        <w:t>能够定义档位枚举类型（如 P、R、N、D），实现状态间的转移逻辑（顺序为 P→R→N→D→P），并根据当前档位状态控制 LED 显示，保证代码结构清晰且模块化</w:t>
      </w:r>
      <w:r>
        <w:rPr>
          <w:lang w:eastAsia="zh-CN"/>
          <w:szCs w:val="24"/>
          <w:rFonts w:eastAsia="宋体" w:cs="宋体" w:hint="eastAsia"/>
        </w:rPr>
        <w:t>。</w:t>
      </w:r>
    </w:p>
    <w:p w14:paraId="1FD5D163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3. 学习使用 DWT 计数器实现精准按键消抖</w:t>
      </w:r>
    </w:p>
    <w:p w14:paraId="56DE797A" w14:textId="3F31B774" w:rsidR="00407673" w:rsidRDefault="00F054D1" w:rsidP="00F054D1">
      <w:pPr>
        <w:spacing w:after="0"/>
        <w:rPr>
          <w:lang w:eastAsia="zh-CN"/>
          <w:szCs w:val="24"/>
          <w:rFonts w:eastAsia="宋体" w:cs="宋体" w:hint="eastAsia"/>
        </w:rPr>
      </w:pPr>
      <w:r w:rsidRPr="00F054D1">
        <w:rPr>
          <w:lang w:eastAsia="zh-CN"/>
          <w:szCs w:val="24"/>
          <w:rFonts w:eastAsia="宋体" w:cs="宋体"/>
        </w:rPr>
        <w:t xml:space="preserve">理解如何利用 DWT 中的 CYCCNT 寄存器计算 50ms </w:t>
      </w:r>
      <w:proofErr w:type="gramStart"/>
      <w:r w:rsidRPr="00F054D1">
        <w:rPr>
          <w:lang w:eastAsia="zh-CN"/>
          <w:szCs w:val="24"/>
          <w:rFonts w:eastAsia="宋体" w:cs="宋体"/>
        </w:rPr>
        <w:t>的去抖周期</w:t>
      </w:r>
      <w:proofErr w:type="gramEnd"/>
      <w:r w:rsidRPr="00F054D1">
        <w:rPr>
          <w:lang w:eastAsia="zh-CN"/>
          <w:szCs w:val="24"/>
          <w:rFonts w:eastAsia="宋体" w:cs="宋体"/>
        </w:rPr>
        <w:t xml:space="preserve">（在 168MHz 主频下对应 8,400,000 </w:t>
      </w:r>
      <w:proofErr w:type="gramStart"/>
      <w:r w:rsidRPr="00F054D1">
        <w:rPr>
          <w:lang w:eastAsia="zh-CN"/>
          <w:szCs w:val="24"/>
          <w:rFonts w:eastAsia="宋体" w:cs="宋体"/>
        </w:rPr>
        <w:t>个</w:t>
      </w:r>
      <w:proofErr w:type="gramEnd"/>
      <w:r w:rsidRPr="00F054D1">
        <w:rPr>
          <w:lang w:eastAsia="zh-CN"/>
          <w:szCs w:val="24"/>
          <w:rFonts w:eastAsia="宋体" w:cs="宋体"/>
        </w:rPr>
        <w:t>时钟周期），并设计非阻塞</w:t>
      </w:r>
      <w:proofErr w:type="gramStart"/>
      <w:r w:rsidRPr="00F054D1">
        <w:rPr>
          <w:lang w:eastAsia="zh-CN"/>
          <w:szCs w:val="24"/>
          <w:rFonts w:eastAsia="宋体" w:cs="宋体"/>
        </w:rPr>
        <w:t>的去抖逻辑</w:t>
      </w:r>
      <w:proofErr w:type="gramEnd"/>
      <w:r w:rsidRPr="00F054D1">
        <w:rPr>
          <w:lang w:eastAsia="zh-CN"/>
          <w:szCs w:val="24"/>
          <w:rFonts w:eastAsia="宋体" w:cs="宋体"/>
        </w:rPr>
        <w:t>，避免使用软件延时占用 CPU 资源</w:t>
      </w:r>
      <w:r>
        <w:rPr>
          <w:lang w:eastAsia="zh-CN"/>
          <w:szCs w:val="24"/>
          <w:rFonts w:eastAsia="宋体" w:cs="宋体" w:hint="eastAsia"/>
        </w:rPr>
        <w:t>。</w:t>
      </w:r>
    </w:p>
    <w:p w14:paraId="2FE7191C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2.2 实验原理</w:t>
      </w:r>
    </w:p>
    <w:p w14:paraId="5CF0C2EA" w14:textId="08B1AE8E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lastRenderedPageBreak/>
      </w:r>
      <w:r w:rsidRPr="00074855">
        <w:rPr>
          <w:lang w:eastAsia="zh-CN"/>
          <w:szCs w:val="24"/>
          <w:rFonts w:eastAsia="宋体" w:cs="宋体" w:hint="eastAsia"/>
        </w:rPr>
        <w:t>本实验的核心原理基于STM32F407微控制器的外部中断机制和状态机设计模式。</w:t>
      </w:r>
    </w:p>
    <w:p w14:paraId="1B72739C" w14:textId="58017C0F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·外部中断： 当按键KEY0（连接至PE4引脚）被按下时，电平信号从高电平跳变为低电平（下降沿）。通过配置GPIO为外部中断模式，并设置触发条件为下降沿，CPU可以暂停当前正在执行的主程序，跳转到对应的中断服务程序中去执行档位切换任务，执行完毕后再返回主程序。这种方式相比轮询方式，极大地提高了CPU的利用率和系统实时性。</w:t>
      </w:r>
    </w:p>
    <w:p w14:paraId="10C9F108" w14:textId="23822A78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·按键消抖： 机械按键在按下和释放的瞬间会产生几毫秒到几十毫秒的电平波动（即抖动）。如果不进行处理，一次按键操作可能会被误判为多次。本实验使用Cortex-M4内核自带的DWT单元进行精准延时消抖。DWT有一个32位的自由运行计数器（CYCCNT），它以CPU主频（168MHz）为时钟。通过在中断触发时读取当前CYCCNT值，并与上次记录的触发时间比较，若间隔大于设定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的消抖时间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（如50ms，对应8,400,000个时钟周期），则认为是有效按键，否则丢弃。这种方法不占用CPU循环等待，比</w:t>
      </w:r>
      <w:proofErr w:type="spellStart"/>
      <w:r w:rsidRPr="00074855">
        <w:rPr>
          <w:lang w:eastAsia="zh-CN"/>
          <w:szCs w:val="24"/>
          <w:rFonts w:eastAsia="宋体" w:cs="宋体" w:hint="eastAsia"/>
        </w:rPr>
        <w:t>HAL_Delay</w:t>
      </w:r>
      <w:proofErr w:type="spellEnd"/>
      <w:r w:rsidRPr="00074855">
        <w:rPr>
          <w:lang w:eastAsia="zh-CN"/>
          <w:szCs w:val="24"/>
          <w:rFonts w:eastAsia="宋体" w:cs="宋体" w:hint="eastAsia"/>
        </w:rPr>
        <w:t>阻塞式延时更高效。</w:t>
      </w:r>
    </w:p>
    <w:p w14:paraId="159211BB" w14:textId="53A40FDD" w:rsidR="00407673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 xml:space="preserve">·状态机思想： 汽车档位切换是一个典型的有限状态机（FSM）。系统在任何时刻只能处于P、R、N、D四种状态之一。每次有效按键事件，都会触发一个状态转移：P→R→N→D→P。本实验使用typedef </w:t>
      </w:r>
      <w:proofErr w:type="spellStart"/>
      <w:r w:rsidRPr="00074855">
        <w:rPr>
          <w:lang w:eastAsia="zh-CN"/>
          <w:szCs w:val="24"/>
          <w:rFonts w:eastAsia="宋体" w:cs="宋体" w:hint="eastAsia"/>
        </w:rPr>
        <w:t>enum</w:t>
      </w:r>
      <w:proofErr w:type="spellEnd"/>
      <w:r w:rsidRPr="00074855">
        <w:rPr>
          <w:lang w:eastAsia="zh-CN"/>
          <w:szCs w:val="24"/>
          <w:rFonts w:eastAsia="宋体" w:cs="宋体" w:hint="eastAsia"/>
        </w:rPr>
        <w:t>定义档位状态，并在中断服务程序中调用状态转移函数，更新当前状态，并调用LED显示函数将状态以光信号输出。</w:t>
      </w:r>
    </w:p>
    <w:p w14:paraId="1FBEE2AA" w14:textId="77777777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三、硬件设计与连接（15分）</w:t>
      </w:r>
    </w:p>
    <w:p w14:paraId="790A6248" w14:textId="382657FC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3.1 硬件连接图</w:t>
      </w:r>
    </w:p>
    <w:p w14:paraId="3A78A0FB" w14:textId="1659D8AC" w:rsidR="00407673" w:rsidRPr="00074855" w:rsidRDefault="00074855" w:rsidP="00074855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drawing>
          <wp:anchor distT="0" distB="0" distL="114300" distR="114300" simplePos="0" relativeHeight="251663360" behindDoc="1" locked="0" layoutInCell="1" allowOverlap="1" wp14:anchorId="1C696578" wp14:editId="37D8E1C3">
            <wp:simplePos x="0" y="0"/>
            <wp:positionH relativeFrom="column">
              <wp:posOffset>-2540</wp:posOffset>
            </wp:positionH>
            <wp:positionV relativeFrom="paragraph">
              <wp:posOffset>464185</wp:posOffset>
            </wp:positionV>
            <wp:extent cx="3987800" cy="2863850"/>
            <wp:effectExtent l="0" t="0" r="0" b="0"/>
            <wp:wrapTopAndBottom wrapText="bothSides"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  <w:szCs w:val="24"/>
          <w:rFonts w:eastAsia="宋体" w:cs="宋体" w:hint="eastAsia"/>
        </w:rPr>
        <w:t>说明：请绘制或插入硬件连接图，清晰标注各引脚连接关系</w:t>
      </w:r>
    </w:p>
    <w:p w14:paraId="40C48C3C" w14:textId="77777777" w:rsidR="00407673" w:rsidRDefault="00000000">
      <w:pPr>
        <w:spacing w:after="113" w:before="170"/>
        <w:rPr>
          <w:szCs w:val="24"/>
          <w:rFonts w:eastAsia="宋体" w:cs="宋体" w:hint="eastAsia"/>
        </w:rPr>
      </w:pPr>
      <w:r>
        <w:rPr>
          <w:b w:val="1"/>
          <w:szCs w:val="24"/>
          <w:rFonts w:eastAsia="宋体" w:cs="宋体" w:hint="eastAsia"/>
        </w:rPr>
        <w:lastRenderedPageBreak/>
      </w:r>
      <w:r>
        <w:rPr>
          <w:b w:val="1"/>
          <w:szCs w:val="24"/>
          <w:rFonts w:eastAsia="宋体" w:cs="宋体" w:hint="eastAsia"/>
        </w:rPr>
        <w:t xml:space="preserve">3.2 </w:t>
      </w:r>
      <w:proofErr w:type="spellStart"/>
      <w:r>
        <w:rPr>
          <w:b w:val="1"/>
          <w:szCs w:val="24"/>
          <w:rFonts w:eastAsia="宋体" w:cs="宋体" w:hint="eastAsia"/>
        </w:rPr>
        <w:t>引脚配置说明</w:t>
      </w:r>
      <w:proofErr w:type="spellEnd"/>
    </w:p>
    <w:tbl>
      <w:tblPr>
        <w:tblW w:w="0" w:type="auto"/>
        <w:tblInd w:type="dxa" w:w="0.00000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 w14:textId="77777777" w14:paraId="4B79CE7C" w:rsidR="00407673">
        <w:tc>
          <w:tcPr>
            <w:tcW w:w="3324" w:type="dxa"/>
          </w:tcPr>
          <w:p w14:paraId="4F44B0F0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功能</w:t>
            </w:r>
            <w:proofErr w:type="spellEnd"/>
          </w:p>
        </w:tc>
        <w:tc>
          <w:tcPr>
            <w:tcW w:w="3324" w:type="dxa"/>
          </w:tcPr>
          <w:p w14:paraId="1944CA8C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GPIO引脚</w:t>
            </w:r>
            <w:proofErr w:type="spellEnd"/>
          </w:p>
        </w:tc>
        <w:tc>
          <w:tcPr>
            <w:tcW w:w="3324" w:type="dxa"/>
          </w:tcPr>
          <w:p w14:paraId="7F1B0AC9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配置说明</w:t>
            </w:r>
            <w:proofErr w:type="spellEnd"/>
          </w:p>
        </w:tc>
      </w:tr>
      <w:tr w14:textId="77777777" w14:paraId="6C4DE58B" w:rsidR="00407673">
        <w:tc>
          <w:tcPr>
            <w:tcW w:w="3324" w:type="dxa"/>
          </w:tcPr>
          <w:p w14:paraId="1AF3427E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按键输入</w:t>
            </w:r>
          </w:p>
        </w:tc>
        <w:tc>
          <w:tcPr>
            <w:tcW w:w="3324" w:type="dxa"/>
          </w:tcPr>
          <w:p w14:paraId="014A8E47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PE4</w:t>
            </w:r>
          </w:p>
        </w:tc>
        <w:tc>
          <w:tcPr>
            <w:tcW w:w="3324" w:type="dxa"/>
          </w:tcPr>
          <w:p w14:paraId="2440FD9B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外部中断（下降沿）+上拉</w:t>
            </w:r>
          </w:p>
        </w:tc>
      </w:tr>
      <w:tr w14:textId="77777777" w14:paraId="6C5CF972" w:rsidR="00407673">
        <w:tc>
          <w:tcPr>
            <w:tcW w:w="3324" w:type="dxa"/>
          </w:tcPr>
          <w:p w14:paraId="036C00B8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LED0输出</w:t>
            </w:r>
          </w:p>
        </w:tc>
        <w:tc>
          <w:tcPr>
            <w:tcW w:w="3324" w:type="dxa"/>
          </w:tcPr>
          <w:p w14:paraId="61644E69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PF9</w:t>
            </w:r>
          </w:p>
        </w:tc>
        <w:tc>
          <w:tcPr>
            <w:tcW w:w="3324" w:type="dxa"/>
          </w:tcPr>
          <w:p w14:paraId="6020FB7E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驱动能力强，直接控制LED</w:t>
            </w:r>
            <w:proofErr w:type="gramStart"/>
            <w:r>
              <w:rPr>
                <w:lang w:eastAsia="zh-CN"/>
                <w:szCs w:val="24"/>
                <w:rFonts w:eastAsia="宋体" w:cs="宋体" w:hint="eastAsia"/>
              </w:rPr>
              <w:t>亮灭</w:t>
            </w:r>
            <w:proofErr w:type="gramEnd"/>
          </w:p>
        </w:tc>
      </w:tr>
      <w:tr w14:textId="77777777" w14:paraId="751B96EF" w:rsidR="00407673">
        <w:tc>
          <w:tcPr>
            <w:tcW w:w="3324" w:type="dxa"/>
          </w:tcPr>
          <w:p w14:paraId="45DA811A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LED1输出</w:t>
            </w:r>
          </w:p>
        </w:tc>
        <w:tc>
          <w:tcPr>
            <w:tcW w:w="3324" w:type="dxa"/>
          </w:tcPr>
          <w:p w14:paraId="6A97917E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PF10</w:t>
            </w:r>
          </w:p>
        </w:tc>
        <w:tc>
          <w:tcPr>
            <w:tcW w:w="3324" w:type="dxa"/>
          </w:tcPr>
          <w:p w14:paraId="53B580D0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驱动能力强，直接控制LED</w:t>
            </w:r>
            <w:proofErr w:type="gramStart"/>
            <w:r>
              <w:rPr>
                <w:lang w:eastAsia="zh-CN"/>
                <w:szCs w:val="24"/>
                <w:rFonts w:eastAsia="宋体" w:cs="宋体" w:hint="eastAsia"/>
              </w:rPr>
              <w:t>亮灭</w:t>
            </w:r>
            <w:proofErr w:type="gramEnd"/>
          </w:p>
        </w:tc>
      </w:tr>
    </w:tbl>
    <w:p w14:paraId="3E7A33D4" w14:textId="77777777" w:rsidR="00407673" w:rsidRDefault="00407673">
      <w:pPr>
        <w:spacing w:after="170"/>
        <w:rPr>
          <w:lang w:eastAsia="zh-CN"/>
          <w:szCs w:val="24"/>
          <w:rFonts w:eastAsia="宋体" w:cs="宋体" w:hint="eastAsia"/>
        </w:rPr>
      </w:pPr>
    </w:p>
    <w:p w14:paraId="3710024F" w14:textId="4AC4F5B8" w:rsidR="00407673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/>
        </w:rPr>
        <w:t>配置理由： PE4使用中断可实时响应按键，上</w:t>
      </w:r>
      <w:proofErr w:type="gramStart"/>
      <w:r w:rsidRPr="00074855">
        <w:rPr>
          <w:lang w:eastAsia="zh-CN"/>
          <w:szCs w:val="24"/>
          <w:rFonts w:eastAsia="宋体" w:cs="宋体"/>
        </w:rPr>
        <w:t>拉保证</w:t>
      </w:r>
      <w:proofErr w:type="gramEnd"/>
      <w:r w:rsidRPr="00074855">
        <w:rPr>
          <w:lang w:eastAsia="zh-CN"/>
          <w:szCs w:val="24"/>
          <w:rFonts w:eastAsia="宋体" w:cs="宋体"/>
        </w:rPr>
        <w:t>电平稳定；PF9/PF10推挽输出提供足够驱动电流，低电平点亮符合开发板原理图设计。</w:t>
      </w:r>
    </w:p>
    <w:p w14:paraId="7C355D93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3.3 ISP烧录电路说明</w:t>
      </w:r>
    </w:p>
    <w:p w14:paraId="711E7397" w14:textId="0CA2C52F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连接方式： USB转TTL模块的TXD→PA10（USART1_RX），RXD→PA9（USART1_TX），GND→GND。烧录前BOOT0接3.3V，BOOT1接GND；烧录后BOOT0接GND，按复位键运行。</w:t>
      </w:r>
    </w:p>
    <w:p w14:paraId="384548F7" w14:textId="77777777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</w:p>
    <w:p w14:paraId="2E11AEC8" w14:textId="550CEECA" w:rsidR="00407673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工具使用方法： 安装CH340驱动，打开ATK-XISP，选择正确COM口和115200波特率，加载.hex文件，点击“下载”。成功后切换BOOT0并复位。</w:t>
      </w:r>
    </w:p>
    <w:p w14:paraId="026EC7E0" w14:textId="6EF67CAB" w:rsidR="00074855" w:rsidRDefault="00074855">
      <w:pPr>
        <w:spacing w:after="170" w:before="283"/>
        <w:rPr>
          <w:b w:val="1"/>
          <w:lang w:eastAsia="zh-CN"/>
          <w:szCs w:val="24"/>
          <w:rFonts w:eastAsia="宋体" w:cs="宋体"/>
        </w:rPr>
      </w:pPr>
    </w:p>
    <w:p w14:paraId="776AFEFA" w14:textId="17285C6F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四、软件设计与实现（30分）</w:t>
      </w:r>
    </w:p>
    <w:p w14:paraId="5EC4B23B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4.1 核心代码流程图</w:t>
      </w:r>
    </w:p>
    <w:p w14:paraId="1BBBB434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drawing>
          <wp:inline distT="0" distB="0" distL="85090" distR="85090" wp14:anchorId="01266EAD" wp14:editId="72FC7A2E">
            <wp:extent cx="3105150" cy="8228266"/>
            <wp:effectExtent l="0" t="0" r="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2341" cy="824732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AFCE96A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lastRenderedPageBreak/>
      </w:r>
      <w:r>
        <w:rPr>
          <w:b w:val="1"/>
          <w:lang w:eastAsia="zh-CN"/>
          <w:szCs w:val="24"/>
          <w:rFonts w:eastAsia="宋体" w:cs="宋体" w:hint="eastAsia"/>
        </w:rPr>
        <w:t>4.2 关键代码片段及注释</w:t>
      </w:r>
    </w:p>
    <w:p w14:paraId="617E9066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1.档位枚举与全局变量</w:t>
      </w:r>
    </w:p>
    <w:p w14:paraId="4F768A7F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档位状态枚举</w:t>
      </w:r>
    </w:p>
    <w:p w14:paraId="11AC0421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typedef </w:t>
      </w:r>
      <w:proofErr w:type="spellStart"/>
      <w:r>
        <w:rPr>
          <w:lang w:eastAsia="zh-CN"/>
          <w:szCs w:val="24"/>
          <w:rFonts w:eastAsia="宋体" w:cs="宋体" w:hint="eastAsia"/>
        </w:rPr>
        <w:t>enum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{GEAR_P = 0,   // 停车</w:t>
      </w:r>
      <w:proofErr w:type="gramStart"/>
      <w:r>
        <w:rPr>
          <w:lang w:eastAsia="zh-CN"/>
          <w:szCs w:val="24"/>
          <w:rFonts w:eastAsia="宋体" w:cs="宋体" w:hint="eastAsia"/>
        </w:rPr>
        <w:t>档</w:t>
      </w:r>
      <w:proofErr w:type="gramEnd"/>
    </w:p>
    <w:p w14:paraId="0F271F3D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GEAR_R,       // 倒车</w:t>
      </w:r>
      <w:proofErr w:type="gramStart"/>
      <w:r>
        <w:rPr>
          <w:lang w:eastAsia="zh-CN"/>
          <w:szCs w:val="24"/>
          <w:rFonts w:eastAsia="宋体" w:cs="宋体" w:hint="eastAsia"/>
        </w:rPr>
        <w:t>档</w:t>
      </w:r>
      <w:proofErr w:type="gramEnd"/>
    </w:p>
    <w:p w14:paraId="6AE611F1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GEAR_N,       // 空档</w:t>
      </w:r>
    </w:p>
    <w:p w14:paraId="174B3FE4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GEAR_D        // 前进档} </w:t>
      </w:r>
      <w:proofErr w:type="spellStart"/>
      <w:r>
        <w:rPr>
          <w:lang w:eastAsia="zh-CN"/>
          <w:szCs w:val="24"/>
          <w:rFonts w:eastAsia="宋体" w:cs="宋体" w:hint="eastAsia"/>
        </w:rPr>
        <w:t>GearState</w:t>
      </w:r>
      <w:proofErr w:type="spellEnd"/>
      <w:r>
        <w:rPr>
          <w:lang w:eastAsia="zh-CN"/>
          <w:szCs w:val="24"/>
          <w:rFonts w:eastAsia="宋体" w:cs="宋体" w:hint="eastAsia"/>
        </w:rPr>
        <w:t>;</w:t>
      </w:r>
    </w:p>
    <w:p w14:paraId="3CDED2B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volatile </w:t>
      </w:r>
      <w:proofErr w:type="spellStart"/>
      <w:r>
        <w:rPr>
          <w:lang w:eastAsia="zh-CN"/>
          <w:szCs w:val="24"/>
          <w:rFonts w:eastAsia="宋体" w:cs="宋体" w:hint="eastAsia"/>
        </w:rPr>
        <w:t>GearState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GEAR_P;   // 当前档位，初始为 P</w:t>
      </w:r>
    </w:p>
    <w:p w14:paraId="4B458101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static uint32_t </w:t>
      </w:r>
      <w:proofErr w:type="spellStart"/>
      <w:r>
        <w:rPr>
          <w:lang w:eastAsia="zh-CN"/>
          <w:szCs w:val="24"/>
          <w:rFonts w:eastAsia="宋体" w:cs="宋体" w:hint="eastAsia"/>
        </w:rPr>
        <w:t>last_interrupt_cycle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0;   // 上一次有效按键的 DWT 计数值</w:t>
      </w:r>
    </w:p>
    <w:p w14:paraId="4472DFC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2.DWT初始化函数</w:t>
      </w:r>
    </w:p>
    <w:p w14:paraId="05FEA12B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初始化 DWT 计数器（在 main 函数中调用）</w:t>
      </w:r>
    </w:p>
    <w:p w14:paraId="1479AEFD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static void </w:t>
      </w:r>
      <w:proofErr w:type="spellStart"/>
      <w:r>
        <w:rPr>
          <w:lang w:eastAsia="zh-CN"/>
          <w:szCs w:val="24"/>
          <w:rFonts w:eastAsia="宋体" w:cs="宋体" w:hint="eastAsia"/>
        </w:rPr>
        <w:t>DWT_Init</w:t>
      </w:r>
      <w:proofErr w:type="spellEnd"/>
      <w:r>
        <w:rPr>
          <w:lang w:eastAsia="zh-CN"/>
          <w:szCs w:val="24"/>
          <w:rFonts w:eastAsia="宋体" w:cs="宋体" w:hint="eastAsia"/>
        </w:rPr>
        <w:t>(void)</w:t>
      </w:r>
    </w:p>
    <w:p w14:paraId="1B3AD483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{// 使能 DWT 调试跟踪单元（</w:t>
      </w:r>
      <w:proofErr w:type="spellStart"/>
      <w:r>
        <w:rPr>
          <w:lang w:eastAsia="zh-CN"/>
          <w:szCs w:val="24"/>
          <w:rFonts w:eastAsia="宋体" w:cs="宋体" w:hint="eastAsia"/>
        </w:rPr>
        <w:t>CoreDebug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寄存器）</w:t>
      </w:r>
    </w:p>
    <w:p w14:paraId="3AF76CB3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</w:t>
      </w:r>
      <w:proofErr w:type="spellStart"/>
      <w:r>
        <w:rPr>
          <w:lang w:eastAsia="zh-CN"/>
          <w:szCs w:val="24"/>
          <w:rFonts w:eastAsia="宋体" w:cs="宋体" w:hint="eastAsia"/>
        </w:rPr>
        <w:t>CoreDebug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-&gt;DEMCR |= </w:t>
      </w:r>
      <w:proofErr w:type="spellStart"/>
      <w:r>
        <w:rPr>
          <w:lang w:eastAsia="zh-CN"/>
          <w:szCs w:val="24"/>
          <w:rFonts w:eastAsia="宋体" w:cs="宋体" w:hint="eastAsia"/>
        </w:rPr>
        <w:t>CoreDebug_DEMCR_TRCENA_Msk</w:t>
      </w:r>
      <w:proofErr w:type="spellEnd"/>
      <w:r>
        <w:rPr>
          <w:lang w:eastAsia="zh-CN"/>
          <w:szCs w:val="24"/>
          <w:rFonts w:eastAsia="宋体" w:cs="宋体" w:hint="eastAsia"/>
        </w:rPr>
        <w:t>;</w:t>
      </w:r>
    </w:p>
    <w:p w14:paraId="4111D0F7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// 复位并使能 CYCCNT 计数器</w:t>
      </w:r>
    </w:p>
    <w:p w14:paraId="638A6793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DWT-&gt;CYCCNT = 0;</w:t>
      </w:r>
    </w:p>
    <w:p w14:paraId="4FB4560E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DWT-&gt;CTRL |= </w:t>
      </w:r>
      <w:proofErr w:type="spellStart"/>
      <w:r>
        <w:rPr>
          <w:lang w:eastAsia="zh-CN"/>
          <w:szCs w:val="24"/>
          <w:rFonts w:eastAsia="宋体" w:cs="宋体" w:hint="eastAsia"/>
        </w:rPr>
        <w:t>DWT_CTRL_CYCCNTENA_Msk</w:t>
      </w:r>
      <w:proofErr w:type="spellEnd"/>
      <w:r>
        <w:rPr>
          <w:lang w:eastAsia="zh-CN"/>
          <w:szCs w:val="24"/>
          <w:rFonts w:eastAsia="宋体" w:cs="宋体" w:hint="eastAsia"/>
        </w:rPr>
        <w:t>;}</w:t>
      </w:r>
    </w:p>
    <w:p w14:paraId="54564741" w14:textId="77777777" w:rsidR="00407673" w:rsidRDefault="00407673">
      <w:pPr>
        <w:spacing w:after="283"/>
        <w:rPr>
          <w:lang w:eastAsia="zh-CN"/>
          <w:szCs w:val="24"/>
          <w:rFonts w:eastAsia="宋体" w:cs="宋体" w:hint="eastAsia"/>
        </w:rPr>
      </w:pPr>
    </w:p>
    <w:p w14:paraId="0CF85F3C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读取当前 CPU 周期数（用于时间差计算）</w:t>
      </w:r>
    </w:p>
    <w:p w14:paraId="2F6A336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static uint32_t </w:t>
      </w:r>
      <w:proofErr w:type="spellStart"/>
      <w:r>
        <w:rPr>
          <w:lang w:eastAsia="zh-CN"/>
          <w:szCs w:val="24"/>
          <w:rFonts w:eastAsia="宋体" w:cs="宋体" w:hint="eastAsia"/>
        </w:rPr>
        <w:t>DWT_GetCycle</w:t>
      </w:r>
      <w:proofErr w:type="spellEnd"/>
      <w:r>
        <w:rPr>
          <w:lang w:eastAsia="zh-CN"/>
          <w:szCs w:val="24"/>
          <w:rFonts w:eastAsia="宋体" w:cs="宋体" w:hint="eastAsia"/>
        </w:rPr>
        <w:t>(void</w:t>
      </w:r>
      <w:proofErr w:type="gramStart"/>
      <w:r>
        <w:rPr>
          <w:lang w:eastAsia="zh-CN"/>
          <w:szCs w:val="24"/>
          <w:rFonts w:eastAsia="宋体" w:cs="宋体" w:hint="eastAsia"/>
        </w:rPr>
        <w:t>){</w:t>
      </w:r>
      <w:proofErr w:type="gramEnd"/>
      <w:r>
        <w:rPr>
          <w:lang w:eastAsia="zh-CN"/>
          <w:szCs w:val="24"/>
          <w:rFonts w:eastAsia="宋体" w:cs="宋体" w:hint="eastAsia"/>
        </w:rPr>
        <w:t>return DWT-&gt;CYCCNT}</w:t>
      </w:r>
    </w:p>
    <w:p w14:paraId="1841B4A8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3.LED更新显示函数</w:t>
      </w:r>
    </w:p>
    <w:p w14:paraId="2BBC4F26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根据当前档位更新 LED0(PF9) 和 LED1(PF10) 状态</w:t>
      </w:r>
    </w:p>
    <w:p w14:paraId="72352E88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static void </w:t>
      </w:r>
      <w:proofErr w:type="spellStart"/>
      <w:r>
        <w:rPr>
          <w:lang w:eastAsia="zh-CN"/>
          <w:szCs w:val="24"/>
          <w:rFonts w:eastAsia="宋体" w:cs="宋体" w:hint="eastAsia"/>
        </w:rPr>
        <w:t>LED_</w:t>
      </w:r>
      <w:proofErr w:type="gramStart"/>
      <w:r>
        <w:rPr>
          <w:lang w:eastAsia="zh-CN"/>
          <w:szCs w:val="24"/>
          <w:rFonts w:eastAsia="宋体" w:cs="宋体" w:hint="eastAsia"/>
        </w:rPr>
        <w:t>Update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spellStart"/>
      <w:proofErr w:type="gramEnd"/>
      <w:r>
        <w:rPr>
          <w:lang w:eastAsia="zh-CN"/>
          <w:szCs w:val="24"/>
          <w:rFonts w:eastAsia="宋体" w:cs="宋体" w:hint="eastAsia"/>
        </w:rPr>
        <w:t>GearState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state)</w:t>
      </w:r>
    </w:p>
    <w:p w14:paraId="7D470D6A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{switch(state) {</w:t>
      </w:r>
    </w:p>
    <w:p w14:paraId="29DA9F02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GEAR_P:                     // P 档：LED0亮，LED1灭</w:t>
      </w:r>
    </w:p>
    <w:p w14:paraId="4312E12C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HAL_GPIO_WritePin</w:t>
      </w:r>
      <w:proofErr w:type="spellEnd"/>
      <w:r>
        <w:rPr>
          <w:lang w:eastAsia="zh-CN"/>
          <w:szCs w:val="24"/>
          <w:rFonts w:eastAsia="宋体" w:cs="宋体" w:hint="eastAsia"/>
        </w:rPr>
        <w:t>(GPIOF, GPIO_PIN_9, GPIO_PIN_RESET);  // 低电平点亮</w:t>
      </w:r>
    </w:p>
    <w:p w14:paraId="46553FD5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HAL_GPIO_WritePin</w:t>
      </w:r>
      <w:proofErr w:type="spellEnd"/>
      <w:r>
        <w:rPr>
          <w:lang w:eastAsia="zh-CN"/>
          <w:szCs w:val="24"/>
          <w:rFonts w:eastAsia="宋体" w:cs="宋体" w:hint="eastAsia"/>
        </w:rPr>
        <w:t>(GPIOF, GPIO_PIN_10, GPIO_PIN_SET);   // 高电平熄灭</w:t>
      </w:r>
    </w:p>
    <w:p w14:paraId="4F7EA8F7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4924FCB9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GEAR_R:                     // R 档：LED0灭，LED1亮</w:t>
      </w:r>
    </w:p>
    <w:p w14:paraId="2B001BC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GPIO_PIN_9, GPIO_PIN_SET);</w:t>
      </w:r>
    </w:p>
    <w:p w14:paraId="3E3566B9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GPIO_PIN_10, GPIO_PIN_RESET);</w:t>
      </w:r>
    </w:p>
    <w:p w14:paraId="21B2961C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5B356DE9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GEAR_N:                     // N 档：全灭</w:t>
      </w:r>
    </w:p>
    <w:p w14:paraId="2BC67743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GPIO_PIN_9, GPIO_PIN_SET);</w:t>
      </w:r>
    </w:p>
    <w:p w14:paraId="77DA033A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GPIO_PIN_10, GPIO_PIN_SET);</w:t>
      </w:r>
    </w:p>
    <w:p w14:paraId="01BAC9A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75D5B4D8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GEAR_D:                     // D 档：全亮</w:t>
      </w:r>
    </w:p>
    <w:p w14:paraId="2287CBBE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GPIO_PIN_9, GPIO_PIN_RESET);</w:t>
      </w:r>
    </w:p>
    <w:p w14:paraId="4E9FF996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GPIO_PIN_10, GPIO_PIN_RESET);</w:t>
      </w:r>
    </w:p>
    <w:p w14:paraId="6A36C6DB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</w:t>
      </w:r>
      <w:proofErr w:type="gramStart"/>
      <w:r>
        <w:rPr>
          <w:lang w:eastAsia="zh-CN"/>
          <w:szCs w:val="24"/>
          <w:rFonts w:eastAsia="宋体" w:cs="宋体" w:hint="eastAsia"/>
        </w:rPr>
        <w:t>; }</w:t>
      </w:r>
      <w:proofErr w:type="gramEnd"/>
      <w:r>
        <w:rPr>
          <w:lang w:eastAsia="zh-CN"/>
          <w:szCs w:val="24"/>
          <w:rFonts w:eastAsia="宋体" w:cs="宋体" w:hint="eastAsia"/>
        </w:rPr>
        <w:t>}</w:t>
      </w:r>
    </w:p>
    <w:p w14:paraId="5277B7D1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4.档位切换函数</w:t>
      </w:r>
    </w:p>
    <w:p w14:paraId="55D3BB38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档位状态转移：P -&gt; R -&gt; N -&gt; D -&gt; P</w:t>
      </w:r>
    </w:p>
    <w:p w14:paraId="36C23B92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static void </w:t>
      </w:r>
      <w:proofErr w:type="spellStart"/>
      <w:r>
        <w:rPr>
          <w:lang w:eastAsia="zh-CN"/>
          <w:szCs w:val="24"/>
          <w:rFonts w:eastAsia="宋体" w:cs="宋体" w:hint="eastAsia"/>
        </w:rPr>
        <w:t>Gear_Shift</w:t>
      </w:r>
      <w:proofErr w:type="spellEnd"/>
      <w:r>
        <w:rPr>
          <w:lang w:eastAsia="zh-CN"/>
          <w:szCs w:val="24"/>
          <w:rFonts w:eastAsia="宋体" w:cs="宋体" w:hint="eastAsia"/>
        </w:rPr>
        <w:t>(void){switch(</w:t>
      </w:r>
      <w:proofErr w:type="spellStart"/>
      <w:r>
        <w:rPr>
          <w:lang w:eastAsia="zh-CN"/>
          <w:szCs w:val="24"/>
          <w:rFonts w:eastAsia="宋体" w:cs="宋体" w:hint="eastAsia"/>
        </w:rPr>
        <w:t>current_</w:t>
      </w:r>
      <w:proofErr w:type="gramStart"/>
      <w:r>
        <w:rPr>
          <w:lang w:eastAsia="zh-CN"/>
          <w:szCs w:val="24"/>
          <w:rFonts w:eastAsia="宋体" w:cs="宋体" w:hint="eastAsia"/>
        </w:rPr>
        <w:t>gear</w:t>
      </w:r>
      <w:proofErr w:type="spellEnd"/>
      <w:r>
        <w:rPr>
          <w:lang w:eastAsia="zh-CN"/>
          <w:szCs w:val="24"/>
          <w:rFonts w:eastAsia="宋体" w:cs="宋体" w:hint="eastAsia"/>
        </w:rPr>
        <w:t>){</w:t>
      </w:r>
      <w:proofErr w:type="gramEnd"/>
    </w:p>
    <w:p w14:paraId="54741CEA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GEAR_P:</w:t>
      </w:r>
    </w:p>
    <w:p w14:paraId="058624CA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GEAR_R;</w:t>
      </w:r>
    </w:p>
    <w:p w14:paraId="063DFC74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130AA1EB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GEAR_R:</w:t>
      </w:r>
    </w:p>
    <w:p w14:paraId="19F27B8E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GEAR_N;</w:t>
      </w:r>
    </w:p>
    <w:p w14:paraId="067ABF7F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2E11148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GEAR_N:</w:t>
      </w:r>
    </w:p>
    <w:p w14:paraId="604C302A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GEAR_D;</w:t>
      </w:r>
    </w:p>
    <w:p w14:paraId="65E0A7E7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7696314A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case GEAR_D:</w:t>
      </w:r>
    </w:p>
    <w:p w14:paraId="7AEDE50E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GEAR_P;</w:t>
      </w:r>
    </w:p>
    <w:p w14:paraId="13794FFC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2FFE40CD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    default:</w:t>
      </w:r>
    </w:p>
    <w:p w14:paraId="4808D289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GEAR_P;</w:t>
      </w:r>
    </w:p>
    <w:p w14:paraId="1581B859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break;</w:t>
      </w:r>
    </w:p>
    <w:p w14:paraId="2C89FB5C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}</w:t>
      </w:r>
    </w:p>
    <w:p w14:paraId="447CC7C5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// 切换后立即更新 LED 显示</w:t>
      </w:r>
    </w:p>
    <w:p w14:paraId="0208B81F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</w:t>
      </w:r>
      <w:proofErr w:type="spellStart"/>
      <w:r>
        <w:rPr>
          <w:lang w:eastAsia="zh-CN"/>
          <w:szCs w:val="24"/>
          <w:rFonts w:eastAsia="宋体" w:cs="宋体" w:hint="eastAsia"/>
        </w:rPr>
        <w:t>LED_Update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>);}</w:t>
      </w:r>
    </w:p>
    <w:p w14:paraId="238C31CA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5.</w:t>
      </w:r>
      <w:proofErr w:type="gramStart"/>
      <w:r>
        <w:rPr>
          <w:lang w:eastAsia="zh-CN"/>
          <w:szCs w:val="24"/>
          <w:rFonts w:eastAsia="宋体" w:cs="宋体" w:hint="eastAsia"/>
        </w:rPr>
        <w:t>中断回调函</w:t>
      </w:r>
      <w:proofErr w:type="gramEnd"/>
      <w:r>
        <w:rPr>
          <w:lang w:eastAsia="zh-CN"/>
          <w:szCs w:val="24"/>
          <w:rFonts w:eastAsia="宋体" w:cs="宋体" w:hint="eastAsia"/>
        </w:rPr>
        <w:t>数</w:t>
      </w:r>
    </w:p>
    <w:p w14:paraId="545ED286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// </w:t>
      </w:r>
      <w:proofErr w:type="gramStart"/>
      <w:r>
        <w:rPr>
          <w:lang w:eastAsia="zh-CN"/>
          <w:szCs w:val="24"/>
          <w:rFonts w:eastAsia="宋体" w:cs="宋体" w:hint="eastAsia"/>
        </w:rPr>
        <w:t>消抖时间</w:t>
      </w:r>
      <w:proofErr w:type="gramEnd"/>
      <w:r>
        <w:rPr>
          <w:lang w:eastAsia="zh-CN"/>
          <w:szCs w:val="24"/>
          <w:rFonts w:eastAsia="宋体" w:cs="宋体" w:hint="eastAsia"/>
        </w:rPr>
        <w:t>：50ms 对应的 CPU 周期数（168MHz 主频）</w:t>
      </w:r>
    </w:p>
    <w:p w14:paraId="54BF3BBD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#define DEBOUNCE_</w:t>
      </w:r>
      <w:proofErr w:type="gramStart"/>
      <w:r>
        <w:rPr>
          <w:lang w:eastAsia="zh-CN"/>
          <w:szCs w:val="24"/>
          <w:rFonts w:eastAsia="宋体" w:cs="宋体" w:hint="eastAsia"/>
        </w:rPr>
        <w:t>CYCLES  (</w:t>
      </w:r>
      <w:proofErr w:type="gramEnd"/>
      <w:r>
        <w:rPr>
          <w:lang w:eastAsia="zh-CN"/>
          <w:szCs w:val="24"/>
          <w:rFonts w:eastAsia="宋体" w:cs="宋体" w:hint="eastAsia"/>
        </w:rPr>
        <w:t>168000000 / 20)   // = 8,400,000</w:t>
      </w:r>
    </w:p>
    <w:p w14:paraId="4763B26D" w14:textId="77777777" w:rsidR="00407673" w:rsidRDefault="00407673">
      <w:pPr>
        <w:spacing w:after="283"/>
        <w:rPr>
          <w:lang w:eastAsia="zh-CN"/>
          <w:szCs w:val="24"/>
          <w:rFonts w:eastAsia="宋体" w:cs="宋体" w:hint="eastAsia"/>
        </w:rPr>
      </w:pPr>
    </w:p>
    <w:p w14:paraId="56C0E799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重写 HAL 库的</w:t>
      </w:r>
      <w:proofErr w:type="gramStart"/>
      <w:r>
        <w:rPr>
          <w:lang w:eastAsia="zh-CN"/>
          <w:szCs w:val="24"/>
          <w:rFonts w:eastAsia="宋体" w:cs="宋体" w:hint="eastAsia"/>
        </w:rPr>
        <w:t>中断回调函</w:t>
      </w:r>
      <w:proofErr w:type="gramEnd"/>
      <w:r>
        <w:rPr>
          <w:lang w:eastAsia="zh-CN"/>
          <w:szCs w:val="24"/>
          <w:rFonts w:eastAsia="宋体" w:cs="宋体" w:hint="eastAsia"/>
        </w:rPr>
        <w:t>数</w:t>
      </w:r>
    </w:p>
    <w:p w14:paraId="4181B6EB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void </w:t>
      </w:r>
      <w:proofErr w:type="spellStart"/>
      <w:r>
        <w:rPr>
          <w:lang w:eastAsia="zh-CN"/>
          <w:szCs w:val="24"/>
          <w:rFonts w:eastAsia="宋体" w:cs="宋体" w:hint="eastAsia"/>
        </w:rPr>
        <w:t>HAL_GPIO_EXTI_</w:t>
      </w:r>
      <w:proofErr w:type="gramStart"/>
      <w:r>
        <w:rPr>
          <w:lang w:eastAsia="zh-CN"/>
          <w:szCs w:val="24"/>
          <w:rFonts w:eastAsia="宋体" w:cs="宋体" w:hint="eastAsia"/>
        </w:rPr>
        <w:t>Callback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 xml:space="preserve">uint16_t </w:t>
      </w:r>
      <w:proofErr w:type="spellStart"/>
      <w:r>
        <w:rPr>
          <w:lang w:eastAsia="zh-CN"/>
          <w:szCs w:val="24"/>
          <w:rFonts w:eastAsia="宋体" w:cs="宋体" w:hint="eastAsia"/>
        </w:rPr>
        <w:t>GPIO_Pin</w:t>
      </w:r>
      <w:proofErr w:type="spellEnd"/>
      <w:r>
        <w:rPr>
          <w:lang w:eastAsia="zh-CN"/>
          <w:szCs w:val="24"/>
          <w:rFonts w:eastAsia="宋体" w:cs="宋体" w:hint="eastAsia"/>
        </w:rPr>
        <w:t>)</w:t>
      </w:r>
    </w:p>
    <w:p w14:paraId="28532326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 // 判断是否为 KEY0 引脚（PE4）</w:t>
      </w:r>
    </w:p>
    <w:p w14:paraId="1878311D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if(</w:t>
      </w:r>
      <w:proofErr w:type="spellStart"/>
      <w:r>
        <w:rPr>
          <w:lang w:eastAsia="zh-CN"/>
          <w:szCs w:val="24"/>
          <w:rFonts w:eastAsia="宋体" w:cs="宋体" w:hint="eastAsia"/>
        </w:rPr>
        <w:t>GPIO_Pin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== KEY0_Pin)   // KEY0_Pin 需提前定义为 GPIO_PIN_4</w:t>
      </w:r>
    </w:p>
    <w:p w14:paraId="5600E3E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</w:t>
      </w:r>
      <w:proofErr w:type="gramStart"/>
      <w:r>
        <w:rPr>
          <w:lang w:eastAsia="zh-CN"/>
          <w:szCs w:val="24"/>
          <w:rFonts w:eastAsia="宋体" w:cs="宋体" w:hint="eastAsia"/>
        </w:rPr>
        <w:t>{ uint</w:t>
      </w:r>
      <w:proofErr w:type="gramEnd"/>
      <w:r>
        <w:rPr>
          <w:lang w:eastAsia="zh-CN"/>
          <w:szCs w:val="24"/>
          <w:rFonts w:eastAsia="宋体" w:cs="宋体" w:hint="eastAsia"/>
        </w:rPr>
        <w:t xml:space="preserve">32_t </w:t>
      </w:r>
      <w:proofErr w:type="spellStart"/>
      <w:r>
        <w:rPr>
          <w:lang w:eastAsia="zh-CN"/>
          <w:szCs w:val="24"/>
          <w:rFonts w:eastAsia="宋体" w:cs="宋体" w:hint="eastAsia"/>
        </w:rPr>
        <w:t>current_cycle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</w:t>
      </w:r>
      <w:proofErr w:type="spellStart"/>
      <w:r>
        <w:rPr>
          <w:lang w:eastAsia="zh-CN"/>
          <w:szCs w:val="24"/>
          <w:rFonts w:eastAsia="宋体" w:cs="宋体" w:hint="eastAsia"/>
        </w:rPr>
        <w:t>DWT_</w:t>
      </w:r>
      <w:proofErr w:type="gramStart"/>
      <w:r>
        <w:rPr>
          <w:lang w:eastAsia="zh-CN"/>
          <w:szCs w:val="24"/>
          <w:rFonts w:eastAsia="宋体" w:cs="宋体" w:hint="eastAsia"/>
        </w:rPr>
        <w:t>GetCycle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);</w:t>
      </w:r>
    </w:p>
    <w:p w14:paraId="7B32E702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// 与上一次有效按键的时间差大于 50ms 才认为是有效按键</w:t>
      </w:r>
    </w:p>
    <w:p w14:paraId="6AD52160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</w:t>
      </w:r>
      <w:proofErr w:type="gramStart"/>
      <w:r>
        <w:rPr>
          <w:lang w:eastAsia="zh-CN"/>
          <w:szCs w:val="24"/>
          <w:rFonts w:eastAsia="宋体" w:cs="宋体" w:hint="eastAsia"/>
        </w:rPr>
        <w:t>if(</w:t>
      </w:r>
      <w:proofErr w:type="gramEnd"/>
      <w:r>
        <w:rPr>
          <w:lang w:eastAsia="zh-CN"/>
          <w:szCs w:val="24"/>
          <w:rFonts w:eastAsia="宋体" w:cs="宋体" w:hint="eastAsia"/>
        </w:rPr>
        <w:t>(</w:t>
      </w:r>
      <w:proofErr w:type="spellStart"/>
      <w:r>
        <w:rPr>
          <w:lang w:eastAsia="zh-CN"/>
          <w:szCs w:val="24"/>
          <w:rFonts w:eastAsia="宋体" w:cs="宋体" w:hint="eastAsia"/>
        </w:rPr>
        <w:t>current_cycle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- </w:t>
      </w:r>
      <w:proofErr w:type="spellStart"/>
      <w:r>
        <w:rPr>
          <w:lang w:eastAsia="zh-CN"/>
          <w:szCs w:val="24"/>
          <w:rFonts w:eastAsia="宋体" w:cs="宋体" w:hint="eastAsia"/>
        </w:rPr>
        <w:t>last_interrupt_cycle</w:t>
      </w:r>
      <w:proofErr w:type="spellEnd"/>
      <w:r>
        <w:rPr>
          <w:lang w:eastAsia="zh-CN"/>
          <w:szCs w:val="24"/>
          <w:rFonts w:eastAsia="宋体" w:cs="宋体" w:hint="eastAsia"/>
        </w:rPr>
        <w:t>) &gt; DEBOUNCE_CYCLES)</w:t>
      </w:r>
    </w:p>
    <w:p w14:paraId="0D6E3E37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{</w:t>
      </w:r>
      <w:proofErr w:type="spellStart"/>
      <w:r>
        <w:rPr>
          <w:lang w:eastAsia="zh-CN"/>
          <w:szCs w:val="24"/>
          <w:rFonts w:eastAsia="宋体" w:cs="宋体" w:hint="eastAsia"/>
        </w:rPr>
        <w:t>last_interrupt_cycle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</w:t>
      </w:r>
      <w:proofErr w:type="spellStart"/>
      <w:r>
        <w:rPr>
          <w:lang w:eastAsia="zh-CN"/>
          <w:szCs w:val="24"/>
          <w:rFonts w:eastAsia="宋体" w:cs="宋体" w:hint="eastAsia"/>
        </w:rPr>
        <w:t>current_cycle</w:t>
      </w:r>
      <w:proofErr w:type="spellEnd"/>
      <w:r>
        <w:rPr>
          <w:lang w:eastAsia="zh-CN"/>
          <w:szCs w:val="24"/>
          <w:rFonts w:eastAsia="宋体" w:cs="宋体" w:hint="eastAsia"/>
        </w:rPr>
        <w:t>;   // 更新上一次时间</w:t>
      </w:r>
    </w:p>
    <w:p w14:paraId="59556B77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Gear_Shift</w:t>
      </w:r>
      <w:proofErr w:type="spellEnd"/>
      <w:r>
        <w:rPr>
          <w:lang w:eastAsia="zh-CN"/>
          <w:szCs w:val="24"/>
          <w:rFonts w:eastAsia="宋体" w:cs="宋体" w:hint="eastAsia"/>
        </w:rPr>
        <w:t>();                           // 执行档位切换   }</w:t>
      </w:r>
    </w:p>
    <w:p w14:paraId="3D08A9DE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// 否则丢弃此次中断（属于按键抖动）  }}</w:t>
      </w:r>
    </w:p>
    <w:p w14:paraId="10698A3C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4.3 中断服务程序说明</w:t>
      </w:r>
    </w:p>
    <w:p w14:paraId="6FBB65D2" w14:textId="7072D1E1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 xml:space="preserve">配置： </w:t>
      </w:r>
      <w:proofErr w:type="spellStart"/>
      <w:r w:rsidRPr="00074855">
        <w:rPr>
          <w:lang w:eastAsia="zh-CN"/>
          <w:szCs w:val="24"/>
          <w:rFonts w:eastAsia="宋体" w:cs="宋体" w:hint="eastAsia"/>
        </w:rPr>
        <w:t>CubeMX</w:t>
      </w:r>
      <w:proofErr w:type="spellEnd"/>
      <w:r w:rsidRPr="00074855">
        <w:rPr>
          <w:lang w:eastAsia="zh-CN"/>
          <w:szCs w:val="24"/>
          <w:rFonts w:eastAsia="宋体" w:cs="宋体" w:hint="eastAsia"/>
        </w:rPr>
        <w:t>中PE4选EXTI4，下降沿触发，使能NVIC。</w:t>
      </w:r>
    </w:p>
    <w:p w14:paraId="033E2347" w14:textId="77777777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 触发： PE4电平由高变低（按键按下）。</w:t>
      </w:r>
    </w:p>
    <w:p w14:paraId="30C8D1E1" w14:textId="01DC032F" w:rsidR="00407673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 处理： 回调中判断引脚，使用DWT比较时间差，超过50ms则执行档位切换并更新LED。</w:t>
      </w:r>
    </w:p>
    <w:p w14:paraId="23287716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4.4 团队成员负责的代码模块说明</w:t>
      </w:r>
    </w:p>
    <w:tbl>
      <w:tblPr>
        <w:tblW w:w="0" w:type="auto"/>
        <w:tblInd w:type="dxa" w:w="0.00000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 w14:textId="77777777" w14:paraId="04FD10A1" w:rsidR="00407673">
        <w:tc>
          <w:tcPr>
            <w:tcW w:w="3324" w:type="dxa"/>
          </w:tcPr>
          <w:p w14:paraId="626D525E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成员姓名</w:t>
            </w:r>
            <w:proofErr w:type="spellEnd"/>
          </w:p>
        </w:tc>
        <w:tc>
          <w:tcPr>
            <w:tcW w:w="3324" w:type="dxa"/>
          </w:tcPr>
          <w:p w14:paraId="16FDD603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负责模块</w:t>
            </w:r>
            <w:proofErr w:type="spellEnd"/>
          </w:p>
        </w:tc>
        <w:tc>
          <w:tcPr>
            <w:tcW w:w="3324" w:type="dxa"/>
          </w:tcPr>
          <w:p w14:paraId="23080037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完成情况</w:t>
            </w:r>
            <w:proofErr w:type="spellEnd"/>
          </w:p>
        </w:tc>
      </w:tr>
      <w:tr w14:textId="77777777" w14:paraId="1E7C5B98" w:rsidR="00407673">
        <w:tc>
          <w:tcPr>
            <w:tcW w:w="3324" w:type="dxa"/>
          </w:tcPr>
          <w:p w14:paraId="7B73B15F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t>陈星彤</w:t>
            </w:r>
            <w:proofErr w:type="spellEnd"/>
          </w:p>
        </w:tc>
        <w:tc>
          <w:tcPr>
            <w:tcW w:w="3324" w:type="dxa"/>
          </w:tcPr>
          <w:p w14:paraId="20689541" w14:textId="4E8304A9" w:rsidR="00407673" w:rsidRDefault="00074855">
            <w:pPr>
              <w:jc w:val="center"/>
              <w:rPr>
                <w:color w:val="000000"/>
                <w:szCs w:val="24"/>
                <w:rFonts w:eastAsia="宋体" w:cs="宋体" w:hint="eastAsia"/>
              </w:rPr>
            </w:pPr>
            <w:proofErr w:type="spellStart"/>
            <w:r w:rsidRPr="00074855">
              <w:rPr>
                <w:color w:val="000000"/>
                <w:szCs w:val="24"/>
                <w:rFonts w:eastAsia="宋体" w:cs="宋体"/>
              </w:rPr>
              <w:t>CubeMX配置、DWT初始化、烧录</w:t>
            </w:r>
            <w:proofErr w:type="spellEnd"/>
          </w:p>
        </w:tc>
        <w:tc>
          <w:tcPr>
            <w:tcW w:w="3324" w:type="dxa"/>
          </w:tcPr>
          <w:p w14:paraId="6732AF4F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r>
              <w:rPr>
                <w:szCs w:val="24"/>
                <w:rFonts w:eastAsia="宋体" w:cs="宋体" w:hint="eastAsia"/>
              </w:rPr>
              <w:t xml:space="preserve"> ① </w:t>
            </w:r>
            <w:proofErr w:type="spellStart"/>
            <w:r>
              <w:rPr>
                <w:szCs w:val="24"/>
                <w:rFonts w:eastAsia="宋体" w:cs="宋体" w:hint="eastAsia"/>
              </w:rPr>
              <w:t>使用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</w:t>
            </w:r>
            <w:proofErr w:type="spellStart"/>
            <w:r>
              <w:rPr>
                <w:szCs w:val="24"/>
                <w:rFonts w:eastAsia="宋体" w:cs="宋体" w:hint="eastAsia"/>
              </w:rPr>
              <w:t>CubeMX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</w:t>
            </w:r>
            <w:proofErr w:type="spellStart"/>
            <w:r>
              <w:rPr>
                <w:szCs w:val="24"/>
                <w:rFonts w:eastAsia="宋体" w:cs="宋体" w:hint="eastAsia"/>
              </w:rPr>
              <w:t>完成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PE4（下降沿中断、上拉）、PF9/PF10（推挽输出）引脚配置；② </w:t>
            </w:r>
            <w:proofErr w:type="spellStart"/>
            <w:r>
              <w:rPr>
                <w:szCs w:val="24"/>
                <w:rFonts w:eastAsia="宋体" w:cs="宋体" w:hint="eastAsia"/>
              </w:rPr>
              <w:t>生成初始化代码，并在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NVIC </w:t>
            </w:r>
            <w:proofErr w:type="spellStart"/>
            <w:r>
              <w:rPr>
                <w:szCs w:val="24"/>
                <w:rFonts w:eastAsia="宋体" w:cs="宋体" w:hint="eastAsia"/>
              </w:rPr>
              <w:t>中使能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EXTI4 </w:t>
            </w:r>
            <w:proofErr w:type="spellStart"/>
            <w:r>
              <w:rPr>
                <w:szCs w:val="24"/>
                <w:rFonts w:eastAsia="宋体" w:cs="宋体" w:hint="eastAsia"/>
              </w:rPr>
              <w:t>中断、设优先级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0；③ </w:t>
            </w:r>
            <w:proofErr w:type="spellStart"/>
            <w:r>
              <w:rPr>
                <w:szCs w:val="24"/>
                <w:rFonts w:eastAsia="宋体" w:cs="宋体" w:hint="eastAsia"/>
              </w:rPr>
              <w:t>编写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DWT </w:t>
            </w:r>
            <w:proofErr w:type="spellStart"/>
            <w:r>
              <w:rPr>
                <w:szCs w:val="24"/>
                <w:rFonts w:eastAsia="宋体" w:cs="宋体" w:hint="eastAsia"/>
              </w:rPr>
              <w:t>初始化函数及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DEBOUNCE_CYCLES </w:t>
            </w:r>
            <w:proofErr w:type="spellStart"/>
            <w:r>
              <w:rPr>
                <w:szCs w:val="24"/>
                <w:rFonts w:eastAsia="宋体" w:cs="宋体" w:hint="eastAsia"/>
              </w:rPr>
              <w:t>宏定义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；④ </w:t>
            </w:r>
            <w:proofErr w:type="spellStart"/>
            <w:r>
              <w:rPr>
                <w:szCs w:val="24"/>
                <w:rFonts w:eastAsia="宋体" w:cs="宋体" w:hint="eastAsia"/>
              </w:rPr>
              <w:t>使用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ISP </w:t>
            </w:r>
            <w:proofErr w:type="spellStart"/>
            <w:r>
              <w:rPr>
                <w:szCs w:val="24"/>
                <w:rFonts w:eastAsia="宋体" w:cs="宋体" w:hint="eastAsia"/>
              </w:rPr>
              <w:t>工具烧录固件，解决按键无反应的硬件配置问题</w:t>
            </w:r>
            <w:proofErr w:type="spellEnd"/>
            <w:r>
              <w:rPr>
                <w:szCs w:val="24"/>
                <w:rFonts w:eastAsia="宋体" w:cs="宋体" w:hint="eastAsia"/>
              </w:rPr>
              <w:t>。</w:t>
            </w:r>
          </w:p>
        </w:tc>
      </w:tr>
      <w:tr w14:textId="77777777" w14:paraId="78E205CE" w:rsidR="00407673">
        <w:tc>
          <w:tcPr>
            <w:tcW w:w="3324" w:type="dxa"/>
          </w:tcPr>
          <w:p w14:paraId="23D28D4B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t>侯鸿宾</w:t>
            </w:r>
            <w:proofErr w:type="spellEnd"/>
          </w:p>
        </w:tc>
        <w:tc>
          <w:tcPr>
            <w:tcW w:w="3324" w:type="dxa"/>
          </w:tcPr>
          <w:p w14:paraId="5F833D20" w14:textId="2718AE04" w:rsidR="00407673" w:rsidRDefault="00074855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 w:rsidRPr="00074855">
              <w:rPr>
                <w:lang w:eastAsia="zh-CN"/>
                <w:szCs w:val="24"/>
                <w:rFonts w:eastAsia="宋体" w:cs="宋体"/>
              </w:rPr>
              <w:t>状态机、LED更新、中断回调</w:t>
            </w:r>
          </w:p>
        </w:tc>
        <w:tc>
          <w:tcPr>
            <w:tcW w:w="3324" w:type="dxa"/>
          </w:tcPr>
          <w:p w14:paraId="48CCEE62" w14:textId="77777777" w:rsidR="00407673" w:rsidRDefault="00000000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 xml:space="preserve"> ① 编写档位枚举、全局变量及状态机切换函数 </w:t>
            </w:r>
            <w:proofErr w:type="spellStart"/>
            <w:r>
              <w:rPr>
                <w:lang w:eastAsia="zh-CN"/>
                <w:szCs w:val="24"/>
                <w:rFonts w:eastAsia="宋体" w:cs="宋体" w:hint="eastAsia"/>
              </w:rPr>
              <w:t>Gear_Shift</w:t>
            </w:r>
            <w:proofErr w:type="spellEnd"/>
            <w:r>
              <w:rPr>
                <w:lang w:eastAsia="zh-CN"/>
                <w:szCs w:val="24"/>
                <w:rFonts w:eastAsia="宋体" w:cs="宋体" w:hint="eastAsia"/>
              </w:rPr>
              <w:t xml:space="preserve">()；② 实现 </w:t>
            </w:r>
            <w:proofErr w:type="spellStart"/>
            <w:r>
              <w:rPr>
                <w:lang w:eastAsia="zh-CN"/>
                <w:szCs w:val="24"/>
                <w:rFonts w:eastAsia="宋体" w:cs="宋体" w:hint="eastAsia"/>
              </w:rPr>
              <w:t>LED_Update</w:t>
            </w:r>
            <w:proofErr w:type="spellEnd"/>
            <w:r>
              <w:rPr>
                <w:lang w:eastAsia="zh-CN"/>
                <w:szCs w:val="24"/>
                <w:rFonts w:eastAsia="宋体" w:cs="宋体" w:hint="eastAsia"/>
              </w:rPr>
              <w:t xml:space="preserve">() 显示函数（低电平点亮逻辑）；③ 重写 </w:t>
            </w:r>
            <w:proofErr w:type="spellStart"/>
            <w:r>
              <w:rPr>
                <w:lang w:eastAsia="zh-CN"/>
                <w:szCs w:val="24"/>
                <w:rFonts w:eastAsia="宋体" w:cs="宋体" w:hint="eastAsia"/>
              </w:rPr>
              <w:t>HAL_GPIO_EXTI_Callback</w:t>
            </w:r>
            <w:proofErr w:type="spellEnd"/>
            <w:r>
              <w:rPr>
                <w:lang w:eastAsia="zh-CN"/>
                <w:szCs w:val="24"/>
                <w:rFonts w:eastAsia="宋体" w:cs="宋体" w:hint="eastAsia"/>
              </w:rPr>
              <w:t>，加入 DWT 时间差比较实现消抖；④ 修复一次按键跳多档</w:t>
            </w:r>
            <w:r>
              <w:rPr>
                <w:lang w:eastAsia="zh-CN"/>
                <w:szCs w:val="24"/>
                <w:rFonts w:eastAsia="宋体" w:cs="宋体" w:hint="eastAsia"/>
              </w:rPr>
              <w:lastRenderedPageBreak/>
            </w:r>
            <w:r>
              <w:rPr>
                <w:lang w:eastAsia="zh-CN"/>
                <w:szCs w:val="24"/>
                <w:rFonts w:eastAsia="宋体" w:cs="宋体" w:hint="eastAsia"/>
              </w:rPr>
              <w:t>问题，确保</w:t>
            </w:r>
            <w:proofErr w:type="gramStart"/>
            <w:r>
              <w:rPr>
                <w:lang w:eastAsia="zh-CN"/>
                <w:szCs w:val="24"/>
                <w:rFonts w:eastAsia="宋体" w:cs="宋体" w:hint="eastAsia"/>
              </w:rPr>
              <w:t>消抖正常</w:t>
            </w:r>
            <w:proofErr w:type="gramEnd"/>
            <w:r>
              <w:rPr>
                <w:lang w:eastAsia="zh-CN"/>
                <w:szCs w:val="24"/>
                <w:rFonts w:eastAsia="宋体" w:cs="宋体" w:hint="eastAsia"/>
              </w:rPr>
              <w:t>工作。</w:t>
            </w:r>
          </w:p>
        </w:tc>
      </w:tr>
      <w:tr w14:textId="77777777" w14:paraId="1EEA3D36" w:rsidR="00407673">
        <w:tc>
          <w:tcPr>
            <w:tcW w:w="3324" w:type="dxa"/>
          </w:tcPr>
          <w:p w14:paraId="1205B8BC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lastRenderedPageBreak/>
            </w:r>
            <w:r>
              <w:rPr>
                <w:rFonts w:eastAsia="宋体" w:cs="宋体" w:hint="eastAsia"/>
              </w:rPr>
              <w:t>尚祥</w:t>
            </w:r>
            <w:proofErr w:type="spellEnd"/>
          </w:p>
        </w:tc>
        <w:tc>
          <w:tcPr>
            <w:tcW w:w="3324" w:type="dxa"/>
          </w:tcPr>
          <w:p w14:paraId="008CB262" w14:textId="7C86473E" w:rsidR="00407673" w:rsidRDefault="00074855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 w:rsidRPr="00074855">
              <w:rPr>
                <w:lang w:eastAsia="zh-CN"/>
                <w:szCs w:val="24"/>
                <w:rFonts w:eastAsia="宋体" w:cs="宋体"/>
              </w:rPr>
              <w:t>测试、记录、调试报告</w:t>
            </w:r>
          </w:p>
        </w:tc>
        <w:tc>
          <w:tcPr>
            <w:tcW w:w="3324" w:type="dxa"/>
          </w:tcPr>
          <w:p w14:paraId="30A401EA" w14:textId="77777777" w:rsidR="00407673" w:rsidRDefault="00000000">
            <w:pPr>
              <w:jc w:val="center"/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</w:t>
            </w:r>
            <w:proofErr w:type="gramStart"/>
            <w:r>
              <w:rPr>
                <w:lang w:eastAsia="zh-CN"/>
                <w:szCs w:val="24"/>
                <w:rFonts w:eastAsia="宋体" w:cs="宋体" w:hint="eastAsia"/>
              </w:rPr>
              <w:t>验证消抖效果</w:t>
            </w:r>
            <w:proofErr w:type="gramEnd"/>
            <w:r>
              <w:rPr>
                <w:lang w:eastAsia="zh-CN"/>
                <w:szCs w:val="24"/>
                <w:rFonts w:eastAsia="宋体" w:cs="宋体" w:hint="eastAsia"/>
              </w:rPr>
              <w:t>，完成所有按键循环测试，输出完整调试报告。</w:t>
            </w:r>
          </w:p>
        </w:tc>
      </w:tr>
    </w:tbl>
    <w:p w14:paraId="1B3AFF5F" w14:textId="77777777" w:rsidR="00407673" w:rsidRDefault="00407673">
      <w:pPr>
        <w:jc w:val="center"/>
        <w:spacing w:after="283"/>
        <w:rPr>
          <w:lang w:eastAsia="zh-CN"/>
          <w:szCs w:val="24"/>
          <w:rFonts w:eastAsia="宋体" w:cs="宋体" w:hint="eastAsia"/>
        </w:rPr>
      </w:pPr>
    </w:p>
    <w:p w14:paraId="4163AAED" w14:textId="77777777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五、实验结果分析（20分）</w:t>
      </w:r>
    </w:p>
    <w:p w14:paraId="27A12C44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5.1 实验现象记录</w:t>
      </w:r>
    </w:p>
    <w:p w14:paraId="7336F9B1" w14:textId="7CFEA17A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 上电：LED0亮，LED1灭（P档）。</w:t>
      </w:r>
    </w:p>
    <w:p w14:paraId="1F15E7B9" w14:textId="77777777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 按键依次：P→R（LED0灭、LED1亮）→N（全灭）→D（全亮）→P，循环正确。</w:t>
      </w:r>
    </w:p>
    <w:p w14:paraId="266777C1" w14:textId="77777777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 快速按键：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无跳档，消抖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有效。</w:t>
      </w:r>
    </w:p>
    <w:p w14:paraId="2FB49E7A" w14:textId="6A69EEE4" w:rsidR="00407673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· 长按：只触发一次。</w:t>
      </w:r>
    </w:p>
    <w:p w14:paraId="6C090024" w14:textId="4DFBF032" w:rsidR="00407673" w:rsidRPr="00074855" w:rsidRDefault="00074855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drawing>
          <wp:anchor distT="0" distB="0" distL="114300" distR="114300" simplePos="0" relativeHeight="251655168" behindDoc="0" locked="0" layoutInCell="1" allowOverlap="1" wp14:anchorId="097ADFE7" wp14:editId="0F6FC597">
            <wp:simplePos x="0" y="0"/>
            <wp:positionH relativeFrom="column">
              <wp:posOffset>118110</wp:posOffset>
            </wp:positionH>
            <wp:positionV relativeFrom="paragraph">
              <wp:posOffset>508635</wp:posOffset>
            </wp:positionV>
            <wp:extent cx="2876550" cy="2284730"/>
            <wp:effectExtent l="0" t="0" r="0" b="1270"/>
            <wp:wrapTopAndBottom wrapText="bothSides"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 w:val="1"/>
          <w:lang w:eastAsia="zh-CN"/>
          <w:szCs w:val="24"/>
          <w:rFonts w:eastAsia="宋体" w:cs="宋体" w:hint="eastAsia"/>
        </w:rPr>
        <w:t>5.2 结果照片或视频截图</w:t>
      </w:r>
    </w:p>
    <w:p w14:paraId="30575F4A" w14:textId="65BDA0A0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lastRenderedPageBreak/>
      </w:r>
      <w:r>
        <w:rPr>
          <w:b w:val="1"/>
          <w:lang w:eastAsia="zh-CN"/>
          <w:szCs w:val="24"/>
          <w:rFonts w:eastAsia="宋体" w:cs="宋体" w:hint="eastAsia"/>
        </w:rPr>
        <w:t>5.3 与预期结果对比分析</w:t>
      </w:r>
    </w:p>
    <w:p w14:paraId="22EF5740" w14:textId="1F3E0E85" w:rsidR="00074855" w:rsidRDefault="00074855" w:rsidP="00074855">
      <w:pPr>
        <w:spacing w:after="0"/>
        <w:rPr>
          <w:lang w:eastAsia="zh-CN"/>
          <w:szCs w:val="24"/>
          <w:rFonts w:eastAsia="宋体" w:cs="宋体"/>
        </w:rPr>
      </w:pPr>
      <w:r w:rsidRPr="00074855">
        <w:rPr>
          <w:lang w:eastAsia="zh-CN"/>
          <w:szCs w:val="24"/>
          <w:rFonts w:eastAsia="宋体" w:cs="宋体"/>
        </w:rPr>
        <w:t>实验结果与预期完全一致。曾出现“按键无反应”和“一次按键跳多档”问题，分别通过修正</w:t>
      </w:r>
      <w:proofErr w:type="spellStart"/>
      <w:r w:rsidRPr="00074855">
        <w:rPr>
          <w:lang w:eastAsia="zh-CN"/>
          <w:szCs w:val="24"/>
          <w:rFonts w:eastAsia="宋体" w:cs="宋体"/>
        </w:rPr>
        <w:t>CubeMX</w:t>
      </w:r>
      <w:proofErr w:type="spellEnd"/>
      <w:r w:rsidRPr="00074855">
        <w:rPr>
          <w:lang w:eastAsia="zh-CN"/>
          <w:szCs w:val="24"/>
          <w:rFonts w:eastAsia="宋体" w:cs="宋体"/>
        </w:rPr>
        <w:t>配置和添加DWT</w:t>
      </w:r>
      <w:proofErr w:type="gramStart"/>
      <w:r w:rsidRPr="00074855">
        <w:rPr>
          <w:lang w:eastAsia="zh-CN"/>
          <w:szCs w:val="24"/>
          <w:rFonts w:eastAsia="宋体" w:cs="宋体"/>
        </w:rPr>
        <w:t>消抖解决</w:t>
      </w:r>
      <w:proofErr w:type="gramEnd"/>
      <w:r w:rsidRPr="00074855">
        <w:rPr>
          <w:lang w:eastAsia="zh-CN"/>
          <w:szCs w:val="24"/>
          <w:rFonts w:eastAsia="宋体" w:cs="宋体"/>
        </w:rPr>
        <w:t>。证明细节决定成败。</w:t>
      </w:r>
    </w:p>
    <w:p w14:paraId="52F30306" w14:textId="553A8CCC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。</w:t>
      </w:r>
    </w:p>
    <w:p w14:paraId="4FC7CFAD" w14:textId="77777777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六、问题与讨论（15分）</w:t>
      </w:r>
    </w:p>
    <w:p w14:paraId="3F76F92A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6.1 调试过程中遇到的问题</w:t>
      </w:r>
    </w:p>
    <w:tbl>
      <w:tblPr>
        <w:tblW w:w="0" w:type="auto"/>
        <w:tblInd w:type="dxa" w:w="0.00000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 w14:textId="77777777" w14:paraId="2E8613CE" w:rsidR="00407673">
        <w:tc>
          <w:tcPr>
            <w:tcW w:w="3324" w:type="dxa"/>
          </w:tcPr>
          <w:p w14:paraId="52418784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问题现象</w:t>
            </w:r>
            <w:proofErr w:type="spellEnd"/>
          </w:p>
        </w:tc>
        <w:tc>
          <w:tcPr>
            <w:tcW w:w="3324" w:type="dxa"/>
          </w:tcPr>
          <w:p w14:paraId="36F8A2D4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可能原因</w:t>
            </w:r>
            <w:proofErr w:type="spellEnd"/>
          </w:p>
        </w:tc>
        <w:tc>
          <w:tcPr>
            <w:tcW w:w="3324" w:type="dxa"/>
          </w:tcPr>
          <w:p w14:paraId="7B8B6A9D" w14:textId="77777777" w:rsidR="00407673" w:rsidRDefault="00000000">
            <w:pPr>
              <w:jc w:val="center"/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解决方法</w:t>
            </w:r>
            <w:proofErr w:type="spellEnd"/>
          </w:p>
        </w:tc>
      </w:tr>
      <w:tr w14:textId="77777777" w14:paraId="2E300387" w:rsidR="00407673">
        <w:tc>
          <w:tcPr>
            <w:tcW w:w="3324" w:type="dxa"/>
          </w:tcPr>
          <w:p w14:paraId="68B28898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按下按键无反应，LED 保持初始状态</w:t>
            </w:r>
          </w:p>
        </w:tc>
        <w:tc>
          <w:tcPr>
            <w:tcW w:w="3324" w:type="dxa"/>
          </w:tcPr>
          <w:p w14:paraId="242F295B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40523E62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检查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</w:t>
            </w:r>
            <w:proofErr w:type="spellStart"/>
            <w:r>
              <w:rPr>
                <w:szCs w:val="24"/>
                <w:rFonts w:eastAsia="宋体" w:cs="宋体" w:hint="eastAsia"/>
              </w:rPr>
              <w:t>CubeMX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</w:t>
            </w:r>
            <w:proofErr w:type="spellStart"/>
            <w:r>
              <w:rPr>
                <w:szCs w:val="24"/>
                <w:rFonts w:eastAsia="宋体" w:cs="宋体" w:hint="eastAsia"/>
              </w:rPr>
              <w:t>配置（GPIO_MODE_IT_FALLING、GPIO_PULLUP</w:t>
            </w:r>
            <w:proofErr w:type="spellEnd"/>
            <w:r>
              <w:rPr>
                <w:szCs w:val="24"/>
                <w:rFonts w:eastAsia="宋体" w:cs="宋体" w:hint="eastAsia"/>
              </w:rPr>
              <w:t>），</w:t>
            </w:r>
            <w:proofErr w:type="spellStart"/>
            <w:r>
              <w:rPr>
                <w:szCs w:val="24"/>
                <w:rFonts w:eastAsia="宋体" w:cs="宋体" w:hint="eastAsia"/>
              </w:rPr>
              <w:t>重新生成代码；在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NVIC </w:t>
            </w:r>
            <w:proofErr w:type="spellStart"/>
            <w:r>
              <w:rPr>
                <w:szCs w:val="24"/>
                <w:rFonts w:eastAsia="宋体" w:cs="宋体" w:hint="eastAsia"/>
              </w:rPr>
              <w:t>中勾选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EXTI4 </w:t>
            </w:r>
            <w:proofErr w:type="spellStart"/>
            <w:r>
              <w:rPr>
                <w:szCs w:val="24"/>
                <w:rFonts w:eastAsia="宋体" w:cs="宋体" w:hint="eastAsia"/>
              </w:rPr>
              <w:t>并设优先级；用万用表测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PE4 </w:t>
            </w:r>
            <w:proofErr w:type="spellStart"/>
            <w:r>
              <w:rPr>
                <w:szCs w:val="24"/>
                <w:rFonts w:eastAsia="宋体" w:cs="宋体" w:hint="eastAsia"/>
              </w:rPr>
              <w:t>对地电压，更换按键或杜邦线</w:t>
            </w:r>
            <w:proofErr w:type="spellEnd"/>
            <w:r>
              <w:rPr>
                <w:szCs w:val="24"/>
                <w:rFonts w:eastAsia="宋体" w:cs="宋体" w:hint="eastAsia"/>
              </w:rPr>
              <w:t>。</w:t>
            </w:r>
          </w:p>
        </w:tc>
      </w:tr>
      <w:tr w14:textId="77777777" w14:paraId="4C81B449" w:rsidR="00407673">
        <w:tc>
          <w:tcPr>
            <w:tcW w:w="3324" w:type="dxa"/>
          </w:tcPr>
          <w:p w14:paraId="0304284A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518A54FB" w14:textId="77777777" w:rsidR="00407673" w:rsidRDefault="00000000">
            <w:pPr>
              <w:rPr>
                <w:lang w:eastAsia="zh-CN"/>
                <w:szCs w:val="24"/>
                <w:rFonts w:eastAsia="宋体" w:cs="宋体" w:hint="eastAsia"/>
              </w:rPr>
            </w:pPr>
            <w:r>
              <w:rPr>
                <w:lang w:eastAsia="zh-CN"/>
                <w:szCs w:val="24"/>
                <w:rFonts w:eastAsia="宋体" w:cs="宋体" w:hint="eastAsia"/>
              </w:rPr>
              <w:t>未</w:t>
            </w:r>
            <w:proofErr w:type="gramStart"/>
            <w:r>
              <w:rPr>
                <w:lang w:eastAsia="zh-CN"/>
                <w:szCs w:val="24"/>
                <w:rFonts w:eastAsia="宋体" w:cs="宋体" w:hint="eastAsia"/>
              </w:rPr>
              <w:t>添加消抖逻辑</w:t>
            </w:r>
            <w:proofErr w:type="gramEnd"/>
            <w:r>
              <w:rPr>
                <w:lang w:eastAsia="zh-CN"/>
                <w:szCs w:val="24"/>
                <w:rFonts w:eastAsia="宋体" w:cs="宋体" w:hint="eastAsia"/>
              </w:rPr>
              <w:t>；DWT 计数器未初始化；</w:t>
            </w:r>
            <w:proofErr w:type="gramStart"/>
            <w:r>
              <w:rPr>
                <w:lang w:eastAsia="zh-CN"/>
                <w:szCs w:val="24"/>
                <w:rFonts w:eastAsia="宋体" w:cs="宋体" w:hint="eastAsia"/>
              </w:rPr>
              <w:t>消抖周期</w:t>
            </w:r>
            <w:proofErr w:type="gramEnd"/>
            <w:r>
              <w:rPr>
                <w:lang w:eastAsia="zh-CN"/>
                <w:szCs w:val="24"/>
                <w:rFonts w:eastAsia="宋体" w:cs="宋体" w:hint="eastAsia"/>
              </w:rPr>
              <w:t>计算错误（过短）。</w:t>
            </w:r>
          </w:p>
        </w:tc>
        <w:tc>
          <w:tcPr>
            <w:tcW w:w="3324" w:type="dxa"/>
          </w:tcPr>
          <w:p w14:paraId="42EB0092" w14:textId="77777777" w:rsidR="00407673" w:rsidRDefault="00000000">
            <w:pPr>
              <w:rPr>
                <w:szCs w:val="24"/>
                <w:rFonts w:eastAsia="宋体" w:cs="宋体" w:hint="eastAsia"/>
              </w:rPr>
            </w:pPr>
            <w:proofErr w:type="spellStart"/>
            <w:r>
              <w:rPr>
                <w:szCs w:val="24"/>
                <w:rFonts w:eastAsia="宋体" w:cs="宋体" w:hint="eastAsia"/>
              </w:rPr>
              <w:t>在中断回调中加入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DWT 时间差比较（50ms）；在 main </w:t>
            </w:r>
            <w:proofErr w:type="spellStart"/>
            <w:r>
              <w:rPr>
                <w:szCs w:val="24"/>
                <w:rFonts w:eastAsia="宋体" w:cs="宋体" w:hint="eastAsia"/>
              </w:rPr>
              <w:t>中调用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</w:t>
            </w:r>
            <w:proofErr w:type="spellStart"/>
            <w:r>
              <w:rPr>
                <w:szCs w:val="24"/>
                <w:rFonts w:eastAsia="宋体" w:cs="宋体" w:hint="eastAsia"/>
              </w:rPr>
              <w:t>DWT_</w:t>
            </w:r>
            <w:proofErr w:type="gramStart"/>
            <w:r>
              <w:rPr>
                <w:szCs w:val="24"/>
                <w:rFonts w:eastAsia="宋体" w:cs="宋体" w:hint="eastAsia"/>
              </w:rPr>
              <w:t>Init</w:t>
            </w:r>
            <w:proofErr w:type="spellEnd"/>
            <w:r>
              <w:rPr>
                <w:szCs w:val="24"/>
                <w:rFonts w:eastAsia="宋体" w:cs="宋体" w:hint="eastAsia"/>
              </w:rPr>
              <w:t>(</w:t>
            </w:r>
            <w:proofErr w:type="gramEnd"/>
            <w:r>
              <w:rPr>
                <w:szCs w:val="24"/>
                <w:rFonts w:eastAsia="宋体" w:cs="宋体" w:hint="eastAsia"/>
              </w:rPr>
              <w:t xml:space="preserve">) </w:t>
            </w:r>
            <w:proofErr w:type="spellStart"/>
            <w:r>
              <w:rPr>
                <w:szCs w:val="24"/>
                <w:rFonts w:eastAsia="宋体" w:cs="宋体" w:hint="eastAsia"/>
              </w:rPr>
              <w:t>使能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</w:t>
            </w:r>
            <w:proofErr w:type="spellStart"/>
            <w:r>
              <w:rPr>
                <w:szCs w:val="24"/>
                <w:rFonts w:eastAsia="宋体" w:cs="宋体" w:hint="eastAsia"/>
              </w:rPr>
              <w:t>CYCCNT；确认</w:t>
            </w:r>
            <w:proofErr w:type="spellEnd"/>
            <w:r>
              <w:rPr>
                <w:szCs w:val="24"/>
                <w:rFonts w:eastAsia="宋体" w:cs="宋体" w:hint="eastAsia"/>
              </w:rPr>
              <w:t xml:space="preserve"> DEBOUNCE_CYCLES = 168000000/20 = 8400000。</w:t>
            </w:r>
          </w:p>
        </w:tc>
      </w:tr>
    </w:tbl>
    <w:p w14:paraId="26EE26CB" w14:textId="77777777" w:rsidR="00407673" w:rsidRDefault="00407673">
      <w:pPr>
        <w:spacing w:after="170"/>
        <w:rPr>
          <w:szCs w:val="24"/>
          <w:rFonts w:eastAsia="宋体" w:cs="宋体" w:hint="eastAsia"/>
        </w:rPr>
      </w:pPr>
    </w:p>
    <w:p w14:paraId="1952FE29" w14:textId="77777777" w:rsidR="00407673" w:rsidRDefault="00000000">
      <w:pPr>
        <w:spacing w:after="113" w:before="170"/>
        <w:rPr>
          <w:szCs w:val="24"/>
          <w:rFonts w:eastAsia="宋体" w:cs="宋体" w:hint="eastAsia"/>
        </w:rPr>
      </w:pPr>
      <w:r>
        <w:rPr>
          <w:b w:val="1"/>
          <w:szCs w:val="24"/>
          <w:rFonts w:eastAsia="宋体" w:cs="宋体" w:hint="eastAsia"/>
        </w:rPr>
        <w:t xml:space="preserve">6.2 </w:t>
      </w:r>
      <w:proofErr w:type="spellStart"/>
      <w:r>
        <w:rPr>
          <w:b w:val="1"/>
          <w:szCs w:val="24"/>
          <w:rFonts w:eastAsia="宋体" w:cs="宋体" w:hint="eastAsia"/>
        </w:rPr>
        <w:t>团队协作解决过程</w:t>
      </w:r>
      <w:proofErr w:type="spellEnd"/>
    </w:p>
    <w:p w14:paraId="1FED1827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说明：请描述团队如何协作解决上述问题</w:t>
      </w:r>
    </w:p>
    <w:p w14:paraId="65C45EEA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1. 现象复现：C 发现上电后 LED 正常，但按下 KEY0 无任何变化。</w:t>
      </w:r>
    </w:p>
    <w:p w14:paraId="397A338A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2. 联合排查：</w:t>
      </w:r>
    </w:p>
    <w:p w14:paraId="20180AA1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陈星彤 检查 </w:t>
      </w:r>
      <w:proofErr w:type="spellStart"/>
      <w:r>
        <w:rPr>
          <w:lang w:eastAsia="zh-CN"/>
          <w:szCs w:val="24"/>
          <w:rFonts w:eastAsia="宋体" w:cs="宋体" w:hint="eastAsia"/>
        </w:rPr>
        <w:t>CubeMX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工程：发现 PE4 误配为 </w:t>
      </w:r>
      <w:proofErr w:type="spellStart"/>
      <w:r>
        <w:rPr>
          <w:lang w:eastAsia="zh-CN"/>
          <w:szCs w:val="24"/>
          <w:rFonts w:eastAsia="宋体" w:cs="宋体" w:hint="eastAsia"/>
        </w:rPr>
        <w:t>GPIO_Input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而非 EXTI 模式，且 NVIC 中未使能 EXTI4 中断 → 修改配置并重新生成代码。</w:t>
      </w:r>
    </w:p>
    <w:p w14:paraId="555C7FA1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     · 侯鸿宾 检查代码：确认 </w:t>
      </w:r>
      <w:proofErr w:type="spellStart"/>
      <w:r>
        <w:rPr>
          <w:lang w:eastAsia="zh-CN"/>
          <w:szCs w:val="24"/>
          <w:rFonts w:eastAsia="宋体" w:cs="宋体" w:hint="eastAsia"/>
        </w:rPr>
        <w:t>HAL_GPIO_EXTI_Callback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函数存在且已重写，无语法错误。</w:t>
      </w:r>
    </w:p>
    <w:p w14:paraId="589925B8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尚祥 用万用表测 PE4 对地电压：按下时跳变正常，排除硬件接触问题。</w:t>
      </w:r>
    </w:p>
    <w:p w14:paraId="0648E2B5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3. 解决：A 修正配置后重新烧录，按键功能恢复正常。</w:t>
      </w:r>
    </w:p>
    <w:p w14:paraId="352DEB95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问题二：一次按键跳变多档</w:t>
      </w:r>
    </w:p>
    <w:p w14:paraId="3DB384F3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1. 现象复现：尚祥 发现快速按一次 KEY0，档位从 P 直接跳到 N（中间经过 R）。</w:t>
      </w:r>
    </w:p>
    <w:p w14:paraId="2B00459B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2. 联合排查：</w:t>
      </w:r>
    </w:p>
    <w:p w14:paraId="447B114B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侯鸿宾 分析中断回调：发现未添加</w:t>
      </w:r>
      <w:proofErr w:type="gramStart"/>
      <w:r>
        <w:rPr>
          <w:lang w:eastAsia="zh-CN"/>
          <w:szCs w:val="24"/>
          <w:rFonts w:eastAsia="宋体" w:cs="宋体" w:hint="eastAsia"/>
        </w:rPr>
        <w:t>任何消抖逻辑</w:t>
      </w:r>
      <w:proofErr w:type="gramEnd"/>
      <w:r>
        <w:rPr>
          <w:lang w:eastAsia="zh-CN"/>
          <w:szCs w:val="24"/>
          <w:rFonts w:eastAsia="宋体" w:cs="宋体" w:hint="eastAsia"/>
        </w:rPr>
        <w:t>，导致一次机械抖动触发多次中断 → 需要 DWT 消抖。</w:t>
      </w:r>
    </w:p>
    <w:p w14:paraId="405336C0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陈星彤检查 DWT 相关代码：发现 main 中未调用 </w:t>
      </w:r>
      <w:proofErr w:type="spellStart"/>
      <w:r>
        <w:rPr>
          <w:lang w:eastAsia="zh-CN"/>
          <w:szCs w:val="24"/>
          <w:rFonts w:eastAsia="宋体" w:cs="宋体" w:hint="eastAsia"/>
        </w:rPr>
        <w:t>DWT_Init</w:t>
      </w:r>
      <w:proofErr w:type="spellEnd"/>
      <w:r>
        <w:rPr>
          <w:lang w:eastAsia="zh-CN"/>
          <w:szCs w:val="24"/>
          <w:rFonts w:eastAsia="宋体" w:cs="宋体" w:hint="eastAsia"/>
        </w:rPr>
        <w:t>()，且 DEBOUNCE_CYCLES 宏未定义。</w:t>
      </w:r>
    </w:p>
    <w:p w14:paraId="536828AF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尚祥查阅任务书附录：确认 50ms 对应周期数应为 8,400,000（168MHz 主频）。</w:t>
      </w:r>
    </w:p>
    <w:p w14:paraId="5DED9F9C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3. 解决：</w:t>
      </w:r>
    </w:p>
    <w:p w14:paraId="0010FBF1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侯鸿宾 在中断回调中加入时间差判断；</w:t>
      </w:r>
    </w:p>
    <w:p w14:paraId="269DFEFB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陈星彤在 main 中添加 </w:t>
      </w:r>
      <w:proofErr w:type="spellStart"/>
      <w:r>
        <w:rPr>
          <w:lang w:eastAsia="zh-CN"/>
          <w:szCs w:val="24"/>
          <w:rFonts w:eastAsia="宋体" w:cs="宋体" w:hint="eastAsia"/>
        </w:rPr>
        <w:t>DWT_Init</w:t>
      </w:r>
      <w:proofErr w:type="spellEnd"/>
      <w:r>
        <w:rPr>
          <w:lang w:eastAsia="zh-CN"/>
          <w:szCs w:val="24"/>
          <w:rFonts w:eastAsia="宋体" w:cs="宋体" w:hint="eastAsia"/>
        </w:rPr>
        <w:t>() 调用并定义正确</w:t>
      </w:r>
      <w:proofErr w:type="gramStart"/>
      <w:r>
        <w:rPr>
          <w:lang w:eastAsia="zh-CN"/>
          <w:szCs w:val="24"/>
          <w:rFonts w:eastAsia="宋体" w:cs="宋体" w:hint="eastAsia"/>
        </w:rPr>
        <w:t>的消抖周期</w:t>
      </w:r>
      <w:proofErr w:type="gramEnd"/>
      <w:r>
        <w:rPr>
          <w:lang w:eastAsia="zh-CN"/>
          <w:szCs w:val="24"/>
          <w:rFonts w:eastAsia="宋体" w:cs="宋体" w:hint="eastAsia"/>
        </w:rPr>
        <w:t>；</w:t>
      </w:r>
    </w:p>
    <w:p w14:paraId="164BA008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· 尚祥重新测试：快速连续按键不再跳变，每次按键仅切换一档。</w:t>
      </w:r>
    </w:p>
    <w:p w14:paraId="6E470089" w14:textId="77777777" w:rsidR="00407673" w:rsidRDefault="00407673">
      <w:pPr>
        <w:spacing w:after="170"/>
        <w:rPr>
          <w:lang w:eastAsia="zh-CN"/>
          <w:szCs w:val="24"/>
          <w:rFonts w:eastAsia="宋体" w:cs="宋体" w:hint="eastAsia"/>
        </w:rPr>
      </w:pPr>
    </w:p>
    <w:p w14:paraId="34EC795D" w14:textId="77777777" w:rsidR="00407673" w:rsidRDefault="00000000">
      <w:pPr>
        <w:spacing w:after="113" w:before="170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6.3 个人心得体会（本部</w:t>
      </w:r>
      <w:proofErr w:type="gramStart"/>
      <w:r>
        <w:rPr>
          <w:b w:val="1"/>
          <w:lang w:eastAsia="zh-CN"/>
          <w:szCs w:val="24"/>
          <w:rFonts w:eastAsia="宋体" w:cs="宋体" w:hint="eastAsia"/>
        </w:rPr>
        <w:t>分需独立</w:t>
      </w:r>
      <w:proofErr w:type="gramEnd"/>
      <w:r>
        <w:rPr>
          <w:b w:val="1"/>
          <w:lang w:eastAsia="zh-CN"/>
          <w:szCs w:val="24"/>
          <w:rFonts w:eastAsia="宋体" w:cs="宋体" w:hint="eastAsia"/>
        </w:rPr>
        <w:t>撰写）</w:t>
      </w:r>
    </w:p>
    <w:p w14:paraId="21D22EA6" w14:textId="4C148296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陈星彤： 作为组长，我负责硬件配置和</w:t>
      </w:r>
      <w:proofErr w:type="spellStart"/>
      <w:r w:rsidRPr="00074855">
        <w:rPr>
          <w:lang w:eastAsia="zh-CN"/>
          <w:szCs w:val="24"/>
          <w:rFonts w:eastAsia="宋体" w:cs="宋体" w:hint="eastAsia"/>
        </w:rPr>
        <w:t>CubeMX</w:t>
      </w:r>
      <w:proofErr w:type="spellEnd"/>
      <w:r w:rsidRPr="00074855">
        <w:rPr>
          <w:lang w:eastAsia="zh-CN"/>
          <w:szCs w:val="24"/>
          <w:rFonts w:eastAsia="宋体" w:cs="宋体" w:hint="eastAsia"/>
        </w:rPr>
        <w:t>。一开始因为疏忽未使能NVIC，导致按键无反应，浪费不少时间。这次经历让我明白，嵌入式开发必须步步为营，每个配置都需核对。DWT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消抖让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我学会了非阻塞延时，理解了实时系统的要求。团队协作中，我体会到合理分工和及时沟通的重要性。</w:t>
      </w:r>
    </w:p>
    <w:p w14:paraId="1754692E" w14:textId="77777777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</w:p>
    <w:p w14:paraId="1C53B925" w14:textId="77777777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侯鸿宾： 我负责软件逻辑。状态机的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应用让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代码清晰易扩展，DWT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消抖让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我告别了</w:t>
      </w:r>
      <w:proofErr w:type="spellStart"/>
      <w:r w:rsidRPr="00074855">
        <w:rPr>
          <w:lang w:eastAsia="zh-CN"/>
          <w:szCs w:val="24"/>
          <w:rFonts w:eastAsia="宋体" w:cs="宋体" w:hint="eastAsia"/>
        </w:rPr>
        <w:t>HAL_Delay</w:t>
      </w:r>
      <w:proofErr w:type="spellEnd"/>
      <w:r w:rsidRPr="00074855">
        <w:rPr>
          <w:lang w:eastAsia="zh-CN"/>
          <w:szCs w:val="24"/>
          <w:rFonts w:eastAsia="宋体" w:cs="宋体" w:hint="eastAsia"/>
        </w:rPr>
        <w:t>。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中断回调函数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必须简洁，这是实时性的保证。通过这次实验，我的编程能力和调试能力都有了提升。</w:t>
      </w:r>
    </w:p>
    <w:p w14:paraId="52F27318" w14:textId="77777777" w:rsidR="00074855" w:rsidRPr="00074855" w:rsidRDefault="00074855" w:rsidP="00074855">
      <w:pPr>
        <w:spacing w:after="0"/>
        <w:rPr>
          <w:lang w:eastAsia="zh-CN"/>
          <w:szCs w:val="24"/>
          <w:rFonts w:eastAsia="宋体" w:cs="宋体" w:hint="eastAsia"/>
        </w:rPr>
      </w:pPr>
    </w:p>
    <w:p w14:paraId="54127BB3" w14:textId="3A363177" w:rsidR="00407673" w:rsidRDefault="00074855" w:rsidP="00074855">
      <w:pPr>
        <w:spacing w:after="0"/>
        <w:rPr>
          <w:lang w:eastAsia="zh-CN"/>
          <w:rFonts w:eastAsia="宋体" w:cs="宋体" w:hint="eastAsia"/>
        </w:rPr>
      </w:pPr>
      <w:r w:rsidRPr="00074855">
        <w:rPr>
          <w:lang w:eastAsia="zh-CN"/>
          <w:szCs w:val="24"/>
          <w:rFonts w:eastAsia="宋体" w:cs="宋体" w:hint="eastAsia"/>
        </w:rPr>
        <w:t>尚祥： 我负责测试和文档。反复测试中我发现了抖动问题，并用数据证明了50ms阈值最佳。我还独立完成了串口调试选做部分，当看到电脑打印出档位信息时非常有成就感。文档</w:t>
      </w:r>
      <w:proofErr w:type="gramStart"/>
      <w:r w:rsidRPr="00074855">
        <w:rPr>
          <w:lang w:eastAsia="zh-CN"/>
          <w:szCs w:val="24"/>
          <w:rFonts w:eastAsia="宋体" w:cs="宋体" w:hint="eastAsia"/>
        </w:rPr>
        <w:t>整理让</w:t>
      </w:r>
      <w:proofErr w:type="gramEnd"/>
      <w:r w:rsidRPr="00074855">
        <w:rPr>
          <w:lang w:eastAsia="zh-CN"/>
          <w:szCs w:val="24"/>
          <w:rFonts w:eastAsia="宋体" w:cs="宋体" w:hint="eastAsia"/>
        </w:rPr>
        <w:t>我更理解整个系统的设计。</w:t>
      </w:r>
    </w:p>
    <w:p w14:paraId="64205412" w14:textId="77777777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lastRenderedPageBreak/>
      </w:r>
      <w:r>
        <w:rPr>
          <w:b w:val="1"/>
          <w:lang w:eastAsia="zh-CN"/>
          <w:szCs w:val="24"/>
          <w:rFonts w:eastAsia="宋体" w:cs="宋体" w:hint="eastAsia"/>
        </w:rPr>
        <w:t>七、思考题回答（5分）</w:t>
      </w:r>
    </w:p>
    <w:p w14:paraId="6B168F8C" w14:textId="49E2A4F6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1.</w:t>
      </w:r>
    </w:p>
    <w:p w14:paraId="5B8DE1D9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6D1E2290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2. </w:t>
      </w:r>
    </w:p>
    <w:p w14:paraId="3820DB42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答：  优势：DWT</w:t>
      </w:r>
      <w:proofErr w:type="gramStart"/>
      <w:r>
        <w:rPr>
          <w:lang w:eastAsia="zh-CN"/>
          <w:szCs w:val="24"/>
          <w:rFonts w:eastAsia="宋体" w:cs="宋体" w:hint="eastAsia"/>
        </w:rPr>
        <w:t>消抖是非</w:t>
      </w:r>
      <w:proofErr w:type="gramEnd"/>
      <w:r>
        <w:rPr>
          <w:lang w:eastAsia="zh-CN"/>
          <w:szCs w:val="24"/>
          <w:rFonts w:eastAsia="宋体" w:cs="宋体" w:hint="eastAsia"/>
        </w:rPr>
        <w:t>阻塞的，精度高且不浪费CPU资源，适合多任务或实时系统</w:t>
      </w:r>
    </w:p>
    <w:p w14:paraId="5F885103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3. </w:t>
      </w:r>
    </w:p>
    <w:p w14:paraId="0B98B85C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   </w:t>
      </w:r>
      <w:proofErr w:type="spellStart"/>
      <w:r>
        <w:rPr>
          <w:szCs w:val="24"/>
          <w:rFonts w:eastAsia="宋体" w:cs="宋体" w:hint="eastAsia"/>
        </w:rPr>
        <w:t>答：switch</w:t>
      </w:r>
      <w:proofErr w:type="spellEnd"/>
      <w:r>
        <w:rPr>
          <w:szCs w:val="24"/>
          <w:rFonts w:eastAsia="宋体" w:cs="宋体" w:hint="eastAsia"/>
        </w:rPr>
        <w:t>(</w:t>
      </w:r>
      <w:proofErr w:type="spellStart"/>
      <w:r>
        <w:rPr>
          <w:szCs w:val="24"/>
          <w:rFonts w:eastAsia="宋体" w:cs="宋体" w:hint="eastAsia"/>
        </w:rPr>
        <w:t>current_gear</w:t>
      </w:r>
      <w:proofErr w:type="spellEnd"/>
      <w:r>
        <w:rPr>
          <w:szCs w:val="24"/>
          <w:rFonts w:eastAsia="宋体" w:cs="宋体" w:hint="eastAsia"/>
        </w:rPr>
        <w:t>) {</w:t>
      </w:r>
    </w:p>
    <w:p w14:paraId="7CE553D8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    case GEAR_P: </w:t>
      </w:r>
      <w:proofErr w:type="spellStart"/>
      <w:r>
        <w:rPr>
          <w:szCs w:val="24"/>
          <w:rFonts w:eastAsia="宋体" w:cs="宋体" w:hint="eastAsia"/>
        </w:rPr>
        <w:t>next_gear</w:t>
      </w:r>
      <w:proofErr w:type="spellEnd"/>
      <w:r>
        <w:rPr>
          <w:szCs w:val="24"/>
          <w:rFonts w:eastAsia="宋体" w:cs="宋体" w:hint="eastAsia"/>
        </w:rPr>
        <w:t xml:space="preserve"> = GEAR_R; break;</w:t>
      </w:r>
    </w:p>
    <w:p w14:paraId="04CE8F0B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    case GEAR_R: </w:t>
      </w:r>
      <w:proofErr w:type="spellStart"/>
      <w:r>
        <w:rPr>
          <w:szCs w:val="24"/>
          <w:rFonts w:eastAsia="宋体" w:cs="宋体" w:hint="eastAsia"/>
        </w:rPr>
        <w:t>next_gear</w:t>
      </w:r>
      <w:proofErr w:type="spellEnd"/>
      <w:r>
        <w:rPr>
          <w:szCs w:val="24"/>
          <w:rFonts w:eastAsia="宋体" w:cs="宋体" w:hint="eastAsia"/>
        </w:rPr>
        <w:t xml:space="preserve"> = GEAR_N; break;</w:t>
      </w:r>
    </w:p>
    <w:p w14:paraId="035238FF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    case GEAR_N: </w:t>
      </w:r>
      <w:proofErr w:type="spellStart"/>
      <w:r>
        <w:rPr>
          <w:szCs w:val="24"/>
          <w:rFonts w:eastAsia="宋体" w:cs="宋体" w:hint="eastAsia"/>
        </w:rPr>
        <w:t>next_gear</w:t>
      </w:r>
      <w:proofErr w:type="spellEnd"/>
      <w:r>
        <w:rPr>
          <w:szCs w:val="24"/>
          <w:rFonts w:eastAsia="宋体" w:cs="宋体" w:hint="eastAsia"/>
        </w:rPr>
        <w:t xml:space="preserve"> = GEAR_D; break;</w:t>
      </w:r>
    </w:p>
    <w:p w14:paraId="04613142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    case GEAR_D: </w:t>
      </w:r>
      <w:proofErr w:type="spellStart"/>
      <w:r>
        <w:rPr>
          <w:szCs w:val="24"/>
          <w:rFonts w:eastAsia="宋体" w:cs="宋体" w:hint="eastAsia"/>
        </w:rPr>
        <w:t>next_gear</w:t>
      </w:r>
      <w:proofErr w:type="spellEnd"/>
      <w:r>
        <w:rPr>
          <w:szCs w:val="24"/>
          <w:rFonts w:eastAsia="宋体" w:cs="宋体" w:hint="eastAsia"/>
        </w:rPr>
        <w:t xml:space="preserve"> = GEAR_N; break; // </w:t>
      </w:r>
      <w:proofErr w:type="spellStart"/>
      <w:r>
        <w:rPr>
          <w:szCs w:val="24"/>
          <w:rFonts w:eastAsia="宋体" w:cs="宋体" w:hint="eastAsia"/>
        </w:rPr>
        <w:t>修改此处：D只能到N</w:t>
      </w:r>
      <w:proofErr w:type="spellEnd"/>
    </w:p>
    <w:p w14:paraId="1FAB614F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4. </w:t>
      </w:r>
    </w:p>
    <w:p w14:paraId="0CC0E43E" w14:textId="77777777" w:rsidR="00407673" w:rsidRDefault="00000000">
      <w:pPr>
        <w:spacing w:after="0"/>
        <w:rPr>
          <w:szCs w:val="24"/>
          <w:rFonts w:eastAsia="宋体" w:cs="宋体" w:hint="eastAsia"/>
        </w:rPr>
      </w:pPr>
      <w:r>
        <w:rPr>
          <w:szCs w:val="24"/>
          <w:rFonts w:eastAsia="宋体" w:cs="宋体" w:hint="eastAsia"/>
        </w:rPr>
        <w:t xml:space="preserve">   答：· </w:t>
      </w:r>
      <w:proofErr w:type="spellStart"/>
      <w:r>
        <w:rPr>
          <w:szCs w:val="24"/>
          <w:rFonts w:eastAsia="宋体" w:cs="宋体" w:hint="eastAsia"/>
        </w:rPr>
        <w:t>实时性：中断服务程序（ISR）过长会延迟其他中断或主程序的执行，导致系统响应变慢</w:t>
      </w:r>
      <w:proofErr w:type="spellEnd"/>
      <w:r>
        <w:rPr>
          <w:szCs w:val="24"/>
          <w:rFonts w:eastAsia="宋体" w:cs="宋体" w:hint="eastAsia"/>
        </w:rPr>
        <w:t>。</w:t>
      </w:r>
    </w:p>
    <w:p w14:paraId="5F00CCDD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可重入与嵌套：若ISR未正确设计，长时间占用可能造成中断丢失或堆栈溢出。</w:t>
      </w:r>
    </w:p>
    <w:p w14:paraId="3CC03488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稳定性：减少复杂操作（如延时、打印、复杂计算）可降低</w:t>
      </w:r>
      <w:proofErr w:type="gramStart"/>
      <w:r>
        <w:rPr>
          <w:lang w:eastAsia="zh-CN"/>
          <w:szCs w:val="24"/>
          <w:rFonts w:eastAsia="宋体" w:cs="宋体" w:hint="eastAsia"/>
        </w:rPr>
        <w:t>竞态条件</w:t>
      </w:r>
      <w:proofErr w:type="gramEnd"/>
      <w:r>
        <w:rPr>
          <w:lang w:eastAsia="zh-CN"/>
          <w:szCs w:val="24"/>
          <w:rFonts w:eastAsia="宋体" w:cs="宋体" w:hint="eastAsia"/>
        </w:rPr>
        <w:t>风险。</w:t>
      </w:r>
    </w:p>
    <w:p w14:paraId="34AC1954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5. </w:t>
      </w:r>
    </w:p>
    <w:p w14:paraId="49546FC6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答：根据常见开发板原理图，LED通常阳极接VCC（3.3V），阴极通过限流电阻接GPIO。GPIO</w:t>
      </w:r>
      <w:proofErr w:type="gramStart"/>
      <w:r>
        <w:rPr>
          <w:lang w:eastAsia="zh-CN"/>
          <w:szCs w:val="24"/>
          <w:rFonts w:eastAsia="宋体" w:cs="宋体" w:hint="eastAsia"/>
        </w:rPr>
        <w:t>输出低</w:t>
      </w:r>
      <w:proofErr w:type="gramEnd"/>
      <w:r>
        <w:rPr>
          <w:lang w:eastAsia="zh-CN"/>
          <w:szCs w:val="24"/>
          <w:rFonts w:eastAsia="宋体" w:cs="宋体" w:hint="eastAsia"/>
        </w:rPr>
        <w:t>电平时LED导通点亮，即低电平点亮。</w:t>
      </w:r>
    </w:p>
    <w:p w14:paraId="4750EAFA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proofErr w:type="spellStart"/>
      <w:r>
        <w:rPr>
          <w:szCs w:val="24"/>
          <w:rFonts w:eastAsia="宋体" w:cs="宋体" w:hint="eastAsia"/>
        </w:rPr>
        <w:t>代码中体现：使用HAL_GPIO_</w:t>
      </w:r>
      <w:proofErr w:type="gramStart"/>
      <w:r>
        <w:rPr>
          <w:szCs w:val="24"/>
          <w:rFonts w:eastAsia="宋体" w:cs="宋体" w:hint="eastAsia"/>
        </w:rPr>
        <w:t>WritePin</w:t>
      </w:r>
      <w:proofErr w:type="spellEnd"/>
      <w:r>
        <w:rPr>
          <w:szCs w:val="24"/>
          <w:rFonts w:eastAsia="宋体" w:cs="宋体" w:hint="eastAsia"/>
        </w:rPr>
        <w:t>(</w:t>
      </w:r>
      <w:proofErr w:type="gramEnd"/>
      <w:r>
        <w:rPr>
          <w:szCs w:val="24"/>
          <w:rFonts w:eastAsia="宋体" w:cs="宋体" w:hint="eastAsia"/>
        </w:rPr>
        <w:t>LED0_GPIO_Port, LED0_Pin, GPIO_PIN_</w:t>
      </w:r>
      <w:proofErr w:type="gramStart"/>
      <w:r>
        <w:rPr>
          <w:szCs w:val="24"/>
          <w:rFonts w:eastAsia="宋体" w:cs="宋体" w:hint="eastAsia"/>
        </w:rPr>
        <w:t>RESET)</w:t>
      </w:r>
      <w:proofErr w:type="spellStart"/>
      <w:r>
        <w:rPr>
          <w:szCs w:val="24"/>
          <w:rFonts w:eastAsia="宋体" w:cs="宋体" w:hint="eastAsia"/>
        </w:rPr>
        <w:t>点亮</w:t>
      </w:r>
      <w:proofErr w:type="gramEnd"/>
      <w:r>
        <w:rPr>
          <w:szCs w:val="24"/>
          <w:rFonts w:eastAsia="宋体" w:cs="宋体" w:hint="eastAsia"/>
        </w:rPr>
        <w:t>；GPIO_PIN_SET熄灭</w:t>
      </w:r>
      <w:proofErr w:type="spellEnd"/>
      <w:r>
        <w:rPr>
          <w:szCs w:val="24"/>
          <w:rFonts w:eastAsia="宋体" w:cs="宋体" w:hint="eastAsia"/>
        </w:rPr>
        <w:t>。</w:t>
      </w:r>
      <w:r>
        <w:rPr>
          <w:lang w:eastAsia="zh-CN"/>
          <w:szCs w:val="24"/>
          <w:rFonts w:eastAsia="宋体" w:cs="宋体" w:hint="eastAsia"/>
        </w:rPr>
        <w:t>或者宏定义LED_ON为0、LED_OFF为1。</w:t>
      </w:r>
    </w:p>
    <w:p w14:paraId="06534FD1" w14:textId="77777777" w:rsidR="00407673" w:rsidRDefault="00407673">
      <w:pPr>
        <w:spacing w:after="0"/>
        <w:rPr>
          <w:lang w:eastAsia="zh-CN"/>
          <w:szCs w:val="24"/>
          <w:rFonts w:eastAsia="宋体" w:cs="宋体" w:hint="eastAsia"/>
        </w:rPr>
      </w:pPr>
    </w:p>
    <w:p w14:paraId="4529B3FB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6. </w:t>
      </w:r>
    </w:p>
    <w:p w14:paraId="6BEA80B8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答：现代汽车中档位传感器通常输出总线信号（如CAN、LIN）。</w:t>
      </w:r>
    </w:p>
    <w:p w14:paraId="1E58F933" w14:textId="77777777" w:rsidR="00407673" w:rsidRDefault="00407673">
      <w:pPr>
        <w:spacing w:after="0"/>
        <w:rPr>
          <w:lang w:eastAsia="zh-CN"/>
          <w:szCs w:val="24"/>
          <w:rFonts w:eastAsia="宋体" w:cs="宋体" w:hint="eastAsia"/>
        </w:rPr>
      </w:pPr>
    </w:p>
    <w:p w14:paraId="565CD1CC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传统机械式可能使用模拟量（电位计）或数字量（开关组合），但易磨损、可靠性低。</w:t>
      </w:r>
    </w:p>
    <w:p w14:paraId="41E968C2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3264B8AA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因此，答案应为总线信号（具体如CAN）。</w:t>
      </w:r>
    </w:p>
    <w:p w14:paraId="5D0D1198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7. </w:t>
      </w:r>
    </w:p>
    <w:p w14:paraId="5968EB21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答：状态扩展：在原有P/R/N/D基础上增加S、L等状态。</w:t>
      </w:r>
    </w:p>
    <w:p w14:paraId="291134F2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状态转移规则：确定如何切换。常见方式：</w:t>
      </w:r>
    </w:p>
    <w:p w14:paraId="1428E73B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· 循环顺序：P→R→N→D→S→L→P 或使用另一个按键（如模式键）来切换运动/经济模式。</w:t>
      </w:r>
    </w:p>
    <w:p w14:paraId="003B8892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· 通常S/L从D档进入，再次按键返回D。可设计为：当处于D时，</w:t>
      </w:r>
      <w:proofErr w:type="gramStart"/>
      <w:r>
        <w:rPr>
          <w:lang w:eastAsia="zh-CN"/>
          <w:szCs w:val="24"/>
          <w:rFonts w:eastAsia="宋体" w:cs="宋体" w:hint="eastAsia"/>
        </w:rPr>
        <w:t>长按或</w:t>
      </w:r>
      <w:proofErr w:type="gramEnd"/>
      <w:r>
        <w:rPr>
          <w:lang w:eastAsia="zh-CN"/>
          <w:szCs w:val="24"/>
          <w:rFonts w:eastAsia="宋体" w:cs="宋体" w:hint="eastAsia"/>
        </w:rPr>
        <w:t>额外按键切换到S，再</w:t>
      </w:r>
      <w:proofErr w:type="gramStart"/>
      <w:r>
        <w:rPr>
          <w:lang w:eastAsia="zh-CN"/>
          <w:szCs w:val="24"/>
          <w:rFonts w:eastAsia="宋体" w:cs="宋体" w:hint="eastAsia"/>
        </w:rPr>
        <w:t>按切回</w:t>
      </w:r>
      <w:proofErr w:type="gramEnd"/>
      <w:r>
        <w:rPr>
          <w:lang w:eastAsia="zh-CN"/>
          <w:szCs w:val="24"/>
          <w:rFonts w:eastAsia="宋体" w:cs="宋体" w:hint="eastAsia"/>
        </w:rPr>
        <w:t>D；L类似。</w:t>
      </w:r>
    </w:p>
    <w:p w14:paraId="06F2FD1E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代码实现：</w:t>
      </w:r>
    </w:p>
    <w:p w14:paraId="32E52498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· 使用状态机变量</w:t>
      </w:r>
      <w:proofErr w:type="spellStart"/>
      <w:r>
        <w:rPr>
          <w:lang w:eastAsia="zh-CN"/>
          <w:szCs w:val="24"/>
          <w:rFonts w:eastAsia="宋体" w:cs="宋体" w:hint="eastAsia"/>
        </w:rPr>
        <w:t>current_gear</w:t>
      </w:r>
      <w:proofErr w:type="spellEnd"/>
      <w:r>
        <w:rPr>
          <w:lang w:eastAsia="zh-CN"/>
          <w:szCs w:val="24"/>
          <w:rFonts w:eastAsia="宋体" w:cs="宋体" w:hint="eastAsia"/>
        </w:rPr>
        <w:t>，增加GEAR_S、GEAR_L枚举。</w:t>
      </w:r>
    </w:p>
    <w:p w14:paraId="1BB9A205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3B8956FF" w14:textId="77777777" w:rsidR="00407673" w:rsidRDefault="00000000">
      <w:pPr>
        <w:spacing w:after="0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· 显示：增加相应LED指示或数码</w:t>
      </w:r>
      <w:proofErr w:type="gramStart"/>
      <w:r>
        <w:rPr>
          <w:lang w:eastAsia="zh-CN"/>
          <w:szCs w:val="24"/>
          <w:rFonts w:eastAsia="宋体" w:cs="宋体" w:hint="eastAsia"/>
        </w:rPr>
        <w:t>管显示</w:t>
      </w:r>
      <w:proofErr w:type="gramEnd"/>
      <w:r>
        <w:rPr>
          <w:lang w:eastAsia="zh-CN"/>
          <w:szCs w:val="24"/>
          <w:rFonts w:eastAsia="宋体" w:cs="宋体" w:hint="eastAsia"/>
        </w:rPr>
        <w:t>字符。</w:t>
      </w:r>
    </w:p>
    <w:p w14:paraId="1EDB472C" w14:textId="77777777" w:rsidR="00407673" w:rsidRDefault="00407673">
      <w:pPr>
        <w:spacing w:after="283"/>
        <w:rPr>
          <w:lang w:eastAsia="zh-CN"/>
          <w:szCs w:val="24"/>
          <w:rFonts w:eastAsia="宋体" w:cs="宋体" w:hint="eastAsia"/>
        </w:rPr>
      </w:pPr>
    </w:p>
    <w:p w14:paraId="5D462C90" w14:textId="77777777" w:rsidR="00407673" w:rsidRDefault="00000000">
      <w:pPr>
        <w:spacing w:after="170" w:before="283"/>
        <w:rPr>
          <w:lang w:eastAsia="zh-CN"/>
          <w:szCs w:val="24"/>
          <w:rFonts w:eastAsia="宋体" w:cs="宋体" w:hint="eastAsia"/>
        </w:rPr>
      </w:pPr>
      <w:r>
        <w:rPr>
          <w:b w:val="1"/>
          <w:lang w:eastAsia="zh-CN"/>
          <w:szCs w:val="24"/>
          <w:rFonts w:eastAsia="宋体" w:cs="宋体" w:hint="eastAsia"/>
        </w:rPr>
        <w:t>八、附录：核心代码</w:t>
      </w:r>
    </w:p>
    <w:p w14:paraId="68287863" w14:textId="77777777" w:rsidR="00407673" w:rsidRDefault="00000000">
      <w:pPr>
        <w:spacing w:after="283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说明：请在此处粘贴完整的核心代码，代码需有详细注释</w:t>
      </w:r>
    </w:p>
    <w:p w14:paraId="739F5344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在此处粘贴核心代码...</w:t>
      </w:r>
    </w:p>
    <w:p w14:paraId="424A47B9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#include "</w:t>
      </w:r>
      <w:proofErr w:type="spellStart"/>
      <w:r>
        <w:rPr>
          <w:lang w:eastAsia="zh-CN"/>
          <w:szCs w:val="24"/>
          <w:rFonts w:eastAsia="宋体" w:cs="宋体" w:hint="eastAsia"/>
        </w:rPr>
        <w:t>main.h</w:t>
      </w:r>
      <w:proofErr w:type="spellEnd"/>
      <w:r>
        <w:rPr>
          <w:lang w:eastAsia="zh-CN"/>
          <w:szCs w:val="24"/>
          <w:rFonts w:eastAsia="宋体" w:cs="宋体" w:hint="eastAsia"/>
        </w:rPr>
        <w:t>"</w:t>
      </w:r>
    </w:p>
    <w:p w14:paraId="36AE4CF7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57CB6184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/* USER CODE BEGIN Includes */</w:t>
      </w:r>
    </w:p>
    <w:p w14:paraId="3068F13A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44FB039B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/* USER CODE END Includes */</w:t>
      </w:r>
    </w:p>
    <w:p w14:paraId="6CC61A5C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06EE3F73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/* USER CODE BEGIN PV */</w:t>
      </w:r>
    </w:p>
    <w:p w14:paraId="7D04D459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1. 档位枚举</w:t>
      </w:r>
    </w:p>
    <w:p w14:paraId="3D5355AA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typedef </w:t>
      </w:r>
      <w:proofErr w:type="spellStart"/>
      <w:r>
        <w:rPr>
          <w:lang w:eastAsia="zh-CN"/>
          <w:szCs w:val="24"/>
          <w:rFonts w:eastAsia="宋体" w:cs="宋体" w:hint="eastAsia"/>
        </w:rPr>
        <w:t>enum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{</w:t>
      </w:r>
    </w:p>
    <w:p w14:paraId="410A33FF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GEAR_P = 0,</w:t>
      </w:r>
    </w:p>
    <w:p w14:paraId="3F79A44A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    GEAR_R,</w:t>
      </w:r>
    </w:p>
    <w:p w14:paraId="38A07EE1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GEAR_N,</w:t>
      </w:r>
    </w:p>
    <w:p w14:paraId="003048F8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GEAR_D</w:t>
      </w:r>
    </w:p>
    <w:p w14:paraId="576C13A8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} </w:t>
      </w:r>
      <w:proofErr w:type="spellStart"/>
      <w:r>
        <w:rPr>
          <w:lang w:eastAsia="zh-CN"/>
          <w:szCs w:val="24"/>
          <w:rFonts w:eastAsia="宋体" w:cs="宋体" w:hint="eastAsia"/>
        </w:rPr>
        <w:t>GearState</w:t>
      </w:r>
      <w:proofErr w:type="spellEnd"/>
      <w:r>
        <w:rPr>
          <w:lang w:eastAsia="zh-CN"/>
          <w:szCs w:val="24"/>
          <w:rFonts w:eastAsia="宋体" w:cs="宋体" w:hint="eastAsia"/>
        </w:rPr>
        <w:t>;</w:t>
      </w:r>
    </w:p>
    <w:p w14:paraId="683AEB66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37658857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定义全局档位变量，初始为 P 档</w:t>
      </w:r>
    </w:p>
    <w:p w14:paraId="4D2C34BE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volatile </w:t>
      </w:r>
      <w:proofErr w:type="spellStart"/>
      <w:r>
        <w:rPr>
          <w:lang w:eastAsia="zh-CN"/>
          <w:szCs w:val="24"/>
          <w:rFonts w:eastAsia="宋体" w:cs="宋体" w:hint="eastAsia"/>
        </w:rPr>
        <w:t>GearState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gear = GEAR_P;</w:t>
      </w:r>
    </w:p>
    <w:p w14:paraId="33F02D46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20059E83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DWT 计数器相关变量</w:t>
      </w:r>
    </w:p>
    <w:p w14:paraId="129ED764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uint32_t </w:t>
      </w:r>
      <w:proofErr w:type="spellStart"/>
      <w:r>
        <w:rPr>
          <w:lang w:eastAsia="zh-CN"/>
          <w:szCs w:val="24"/>
          <w:rFonts w:eastAsia="宋体" w:cs="宋体" w:hint="eastAsia"/>
        </w:rPr>
        <w:t>last_interrupt_cycle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= 0;</w:t>
      </w:r>
    </w:p>
    <w:p w14:paraId="72B9DBF6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/* USER CODE END PV */</w:t>
      </w:r>
    </w:p>
    <w:p w14:paraId="5F3854E4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0F1D97A8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/* USER CODE BEGIN 0 */</w:t>
      </w:r>
    </w:p>
    <w:p w14:paraId="7D4FBFED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7782D444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DWT 初始化函数（用于精准消抖）</w:t>
      </w:r>
    </w:p>
    <w:p w14:paraId="71162791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void </w:t>
      </w:r>
      <w:proofErr w:type="spellStart"/>
      <w:r>
        <w:rPr>
          <w:lang w:eastAsia="zh-CN"/>
          <w:szCs w:val="24"/>
          <w:rFonts w:eastAsia="宋体" w:cs="宋体" w:hint="eastAsia"/>
        </w:rPr>
        <w:t>DWT_Init</w:t>
      </w:r>
      <w:proofErr w:type="spellEnd"/>
      <w:r>
        <w:rPr>
          <w:lang w:eastAsia="zh-CN"/>
          <w:szCs w:val="24"/>
          <w:rFonts w:eastAsia="宋体" w:cs="宋体" w:hint="eastAsia"/>
        </w:rPr>
        <w:t>(void)</w:t>
      </w:r>
    </w:p>
    <w:p w14:paraId="79F8D10B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</w:t>
      </w:r>
    </w:p>
    <w:p w14:paraId="59789E70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</w:t>
      </w:r>
      <w:proofErr w:type="spellStart"/>
      <w:r>
        <w:rPr>
          <w:lang w:eastAsia="zh-CN"/>
          <w:szCs w:val="24"/>
          <w:rFonts w:eastAsia="宋体" w:cs="宋体" w:hint="eastAsia"/>
        </w:rPr>
        <w:t>CoreDebug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-&gt;DEMCR |= </w:t>
      </w:r>
      <w:proofErr w:type="spellStart"/>
      <w:r>
        <w:rPr>
          <w:lang w:eastAsia="zh-CN"/>
          <w:szCs w:val="24"/>
          <w:rFonts w:eastAsia="宋体" w:cs="宋体" w:hint="eastAsia"/>
        </w:rPr>
        <w:t>CoreDebug_DEMCR_TRCENA_Msk</w:t>
      </w:r>
      <w:proofErr w:type="spellEnd"/>
      <w:r>
        <w:rPr>
          <w:lang w:eastAsia="zh-CN"/>
          <w:szCs w:val="24"/>
          <w:rFonts w:eastAsia="宋体" w:cs="宋体" w:hint="eastAsia"/>
        </w:rPr>
        <w:t>; // 启用 DWT 追踪</w:t>
      </w:r>
    </w:p>
    <w:p w14:paraId="036309E1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DWT-&gt;CYCCNT = 0;                                // 清零计数器</w:t>
      </w:r>
    </w:p>
    <w:p w14:paraId="097EB264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DWT-&gt;CTRL |= </w:t>
      </w:r>
      <w:proofErr w:type="spellStart"/>
      <w:r>
        <w:rPr>
          <w:lang w:eastAsia="zh-CN"/>
          <w:szCs w:val="24"/>
          <w:rFonts w:eastAsia="宋体" w:cs="宋体" w:hint="eastAsia"/>
        </w:rPr>
        <w:t>DWT_CTRL_CYCCNTENA_Msk</w:t>
      </w:r>
      <w:proofErr w:type="spellEnd"/>
      <w:r>
        <w:rPr>
          <w:lang w:eastAsia="zh-CN"/>
          <w:szCs w:val="24"/>
          <w:rFonts w:eastAsia="宋体" w:cs="宋体" w:hint="eastAsia"/>
        </w:rPr>
        <w:t>;            // 启用 CYCCNT 计数</w:t>
      </w:r>
    </w:p>
    <w:p w14:paraId="5C8E5BE7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}</w:t>
      </w:r>
    </w:p>
    <w:p w14:paraId="5C6881E3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304BBA8E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>// 读取 DWT 计数器值</w:t>
      </w:r>
    </w:p>
    <w:p w14:paraId="6440B24D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uint32_t </w:t>
      </w:r>
      <w:proofErr w:type="spellStart"/>
      <w:r>
        <w:rPr>
          <w:lang w:eastAsia="zh-CN"/>
          <w:szCs w:val="24"/>
          <w:rFonts w:eastAsia="宋体" w:cs="宋体" w:hint="eastAsia"/>
        </w:rPr>
        <w:t>DWT_GetCycle</w:t>
      </w:r>
      <w:proofErr w:type="spellEnd"/>
      <w:r>
        <w:rPr>
          <w:lang w:eastAsia="zh-CN"/>
          <w:szCs w:val="24"/>
          <w:rFonts w:eastAsia="宋体" w:cs="宋体" w:hint="eastAsia"/>
        </w:rPr>
        <w:t>(void)</w:t>
      </w:r>
    </w:p>
    <w:p w14:paraId="21051036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</w:t>
      </w:r>
    </w:p>
    <w:p w14:paraId="5A4BB218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return DWT-&gt;CYCCNT;</w:t>
      </w:r>
    </w:p>
    <w:p w14:paraId="24FC31B1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}</w:t>
      </w:r>
    </w:p>
    <w:p w14:paraId="7A0B0726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141E3152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LED 状态更新函数 (根据实验要求映射)</w:t>
      </w:r>
    </w:p>
    <w:p w14:paraId="6556DBA5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void </w:t>
      </w:r>
      <w:proofErr w:type="spellStart"/>
      <w:r>
        <w:rPr>
          <w:lang w:eastAsia="zh-CN"/>
          <w:szCs w:val="24"/>
          <w:rFonts w:eastAsia="宋体" w:cs="宋体" w:hint="eastAsia"/>
        </w:rPr>
        <w:t>LED_</w:t>
      </w:r>
      <w:proofErr w:type="gramStart"/>
      <w:r>
        <w:rPr>
          <w:lang w:eastAsia="zh-CN"/>
          <w:szCs w:val="24"/>
          <w:rFonts w:eastAsia="宋体" w:cs="宋体" w:hint="eastAsia"/>
        </w:rPr>
        <w:t>Update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spellStart"/>
      <w:proofErr w:type="gramEnd"/>
      <w:r>
        <w:rPr>
          <w:lang w:eastAsia="zh-CN"/>
          <w:szCs w:val="24"/>
          <w:rFonts w:eastAsia="宋体" w:cs="宋体" w:hint="eastAsia"/>
        </w:rPr>
        <w:t>GearState</w:t>
      </w:r>
      <w:proofErr w:type="spellEnd"/>
      <w:r>
        <w:rPr>
          <w:lang w:eastAsia="zh-CN"/>
          <w:szCs w:val="24"/>
          <w:rFonts w:eastAsia="宋体" w:cs="宋体" w:hint="eastAsia"/>
        </w:rPr>
        <w:t xml:space="preserve"> state)</w:t>
      </w:r>
    </w:p>
    <w:p w14:paraId="5035465F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</w:t>
      </w:r>
    </w:p>
    <w:p w14:paraId="26D986E6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switch(state)</w:t>
      </w:r>
    </w:p>
    <w:p w14:paraId="0218FDF9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{</w:t>
      </w:r>
    </w:p>
    <w:p w14:paraId="13D3F9D3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case GEAR_P: // P档 (LED0亮，LED1灭)</w:t>
      </w:r>
    </w:p>
    <w:p w14:paraId="4623C841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GPIO_PIN_9, GPIO_PIN_SET);</w:t>
      </w:r>
    </w:p>
    <w:p w14:paraId="65C643B9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GPIO_PIN_10, GPIO_PIN_RESET);</w:t>
      </w:r>
    </w:p>
    <w:p w14:paraId="0220EF72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break;</w:t>
      </w:r>
    </w:p>
    <w:p w14:paraId="448E96B8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case GEAR_R: // R档 (LED0灭，LED1亮)</w:t>
      </w:r>
    </w:p>
    <w:p w14:paraId="2D38F46D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GPIO_PIN_9, GPIO_PIN_RESET);</w:t>
      </w:r>
    </w:p>
    <w:p w14:paraId="7D05D36F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GPIO_PIN_10, GPIO_PIN_SET);</w:t>
      </w:r>
    </w:p>
    <w:p w14:paraId="638D415C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break;</w:t>
      </w:r>
    </w:p>
    <w:p w14:paraId="3D113FF6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case GEAR_N: // N档 (LED0灭，LED1灭)</w:t>
      </w:r>
    </w:p>
    <w:p w14:paraId="59CF9C87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GPIO_PIN_9, GPIO_PIN_RESET);</w:t>
      </w:r>
    </w:p>
    <w:p w14:paraId="0CB4D0EC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GPIO_PIN_10, GPIO_PIN_RESET);</w:t>
      </w:r>
    </w:p>
    <w:p w14:paraId="0FBF941A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            break;</w:t>
      </w:r>
    </w:p>
    <w:p w14:paraId="43A15CEC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case GEAR_D: // D档 (LED0亮，LED1亮)</w:t>
      </w:r>
    </w:p>
    <w:p w14:paraId="20769B69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GPIO_PIN_9, GPIO_PIN_SET);</w:t>
      </w:r>
    </w:p>
    <w:p w14:paraId="0134BE2D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</w:t>
      </w:r>
      <w:proofErr w:type="spellStart"/>
      <w:r>
        <w:rPr>
          <w:lang w:eastAsia="zh-CN"/>
          <w:szCs w:val="24"/>
          <w:rFonts w:eastAsia="宋体" w:cs="宋体" w:hint="eastAsia"/>
        </w:rPr>
        <w:t>HAL_GPIO_</w:t>
      </w:r>
      <w:proofErr w:type="gramStart"/>
      <w:r>
        <w:rPr>
          <w:lang w:eastAsia="zh-CN"/>
          <w:szCs w:val="24"/>
          <w:rFonts w:eastAsia="宋体" w:cs="宋体" w:hint="eastAsia"/>
        </w:rPr>
        <w:t>WritePin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GPIOF, GPIO_PIN_10, GPIO_PIN_SET);</w:t>
      </w:r>
    </w:p>
    <w:p w14:paraId="5F706C35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        break;</w:t>
      </w:r>
    </w:p>
    <w:p w14:paraId="76F41F5E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}</w:t>
      </w:r>
    </w:p>
    <w:p w14:paraId="0E6456F5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}</w:t>
      </w:r>
    </w:p>
    <w:p w14:paraId="3A68A795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5BF1C9E8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// 档位切换逻辑：P -&gt; R -&gt; N -&gt; D -&gt; P 循环</w:t>
      </w:r>
    </w:p>
    <w:p w14:paraId="65DBADC2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void </w:t>
      </w:r>
      <w:proofErr w:type="spellStart"/>
      <w:r>
        <w:rPr>
          <w:lang w:eastAsia="zh-CN"/>
          <w:szCs w:val="24"/>
          <w:rFonts w:eastAsia="宋体" w:cs="宋体" w:hint="eastAsia"/>
        </w:rPr>
        <w:t>Gear_Shift</w:t>
      </w:r>
      <w:proofErr w:type="spellEnd"/>
      <w:r>
        <w:rPr>
          <w:lang w:eastAsia="zh-CN"/>
          <w:szCs w:val="24"/>
          <w:rFonts w:eastAsia="宋体" w:cs="宋体" w:hint="eastAsia"/>
        </w:rPr>
        <w:t>(void)</w:t>
      </w:r>
    </w:p>
    <w:p w14:paraId="37A5DB92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</w:t>
      </w:r>
    </w:p>
    <w:p w14:paraId="70E53FAF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gear = (gear + 1) % 4; // 利用枚举顺序循环</w:t>
      </w:r>
    </w:p>
    <w:p w14:paraId="25C92000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}</w:t>
      </w:r>
    </w:p>
    <w:p w14:paraId="2FDD6A8E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/* USER CODE END 0 */</w:t>
      </w:r>
    </w:p>
    <w:p w14:paraId="5C4D9929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27F98FFD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int main(void)</w:t>
      </w:r>
    </w:p>
    <w:p w14:paraId="2C15AB70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{</w:t>
      </w:r>
    </w:p>
    <w:p w14:paraId="565EA8F3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</w:t>
      </w:r>
      <w:proofErr w:type="spellStart"/>
      <w:r>
        <w:rPr>
          <w:lang w:eastAsia="zh-CN"/>
          <w:szCs w:val="24"/>
          <w:rFonts w:eastAsia="宋体" w:cs="宋体" w:hint="eastAsia"/>
        </w:rPr>
        <w:t>HAL_</w:t>
      </w:r>
      <w:proofErr w:type="gramStart"/>
      <w:r>
        <w:rPr>
          <w:lang w:eastAsia="zh-CN"/>
          <w:szCs w:val="24"/>
          <w:rFonts w:eastAsia="宋体" w:cs="宋体" w:hint="eastAsia"/>
        </w:rPr>
        <w:t>Init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);</w:t>
      </w:r>
    </w:p>
    <w:p w14:paraId="08845423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</w:t>
      </w:r>
      <w:proofErr w:type="spellStart"/>
      <w:r>
        <w:rPr>
          <w:lang w:eastAsia="zh-CN"/>
          <w:szCs w:val="24"/>
          <w:rFonts w:eastAsia="宋体" w:cs="宋体" w:hint="eastAsia"/>
        </w:rPr>
        <w:t>SystemClock_</w:t>
      </w:r>
      <w:proofErr w:type="gramStart"/>
      <w:r>
        <w:rPr>
          <w:lang w:eastAsia="zh-CN"/>
          <w:szCs w:val="24"/>
          <w:rFonts w:eastAsia="宋体" w:cs="宋体" w:hint="eastAsia"/>
        </w:rPr>
        <w:t>Config</w:t>
      </w:r>
      <w:proofErr w:type="spellEnd"/>
      <w:r>
        <w:rPr>
          <w:lang w:eastAsia="zh-CN"/>
          <w:szCs w:val="24"/>
          <w:rFonts w:eastAsia="宋体" w:cs="宋体" w:hint="eastAsia"/>
        </w:rPr>
        <w:t>(</w:t>
      </w:r>
      <w:proofErr w:type="gramEnd"/>
      <w:r>
        <w:rPr>
          <w:lang w:eastAsia="zh-CN"/>
          <w:szCs w:val="24"/>
          <w:rFonts w:eastAsia="宋体" w:cs="宋体" w:hint="eastAsia"/>
        </w:rPr>
        <w:t>);</w:t>
      </w:r>
    </w:p>
    <w:p w14:paraId="579C7EBB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</w:t>
      </w:r>
      <w:proofErr w:type="spellStart"/>
      <w:r>
        <w:rPr>
          <w:lang w:eastAsia="zh-CN"/>
          <w:szCs w:val="24"/>
          <w:rFonts w:eastAsia="宋体" w:cs="宋体" w:hint="eastAsia"/>
        </w:rPr>
        <w:t>MX_GPIO_Init</w:t>
      </w:r>
      <w:proofErr w:type="spellEnd"/>
      <w:r>
        <w:rPr>
          <w:lang w:eastAsia="zh-CN"/>
          <w:szCs w:val="24"/>
          <w:rFonts w:eastAsia="宋体" w:cs="宋体" w:hint="eastAsia"/>
        </w:rPr>
        <w:t>(); // 确保这里初始化了 PE4, PF9, PF10</w:t>
      </w:r>
    </w:p>
    <w:p w14:paraId="29B6B8BB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61D9ADE1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/* USER CODE BEGIN 2 */</w:t>
      </w:r>
    </w:p>
    <w:p w14:paraId="76F089AB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lastRenderedPageBreak/>
      </w:r>
      <w:r>
        <w:rPr>
          <w:lang w:eastAsia="zh-CN"/>
          <w:szCs w:val="24"/>
          <w:rFonts w:eastAsia="宋体" w:cs="宋体" w:hint="eastAsia"/>
        </w:rPr>
        <w:t xml:space="preserve">  </w:t>
      </w:r>
      <w:proofErr w:type="spellStart"/>
      <w:r>
        <w:rPr>
          <w:lang w:eastAsia="zh-CN"/>
          <w:szCs w:val="24"/>
          <w:rFonts w:eastAsia="宋体" w:cs="宋体" w:hint="eastAsia"/>
        </w:rPr>
        <w:t>DWT_Init</w:t>
      </w:r>
      <w:proofErr w:type="spellEnd"/>
      <w:r>
        <w:rPr>
          <w:lang w:eastAsia="zh-CN"/>
          <w:szCs w:val="24"/>
          <w:rFonts w:eastAsia="宋体" w:cs="宋体" w:hint="eastAsia"/>
        </w:rPr>
        <w:t>();         // 初始化 DWT 计数器</w:t>
      </w:r>
    </w:p>
    <w:p w14:paraId="04DE6BC5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</w:t>
      </w:r>
      <w:proofErr w:type="spellStart"/>
      <w:r>
        <w:rPr>
          <w:lang w:eastAsia="zh-CN"/>
          <w:szCs w:val="24"/>
          <w:rFonts w:eastAsia="宋体" w:cs="宋体" w:hint="eastAsia"/>
        </w:rPr>
        <w:t>LED_Update</w:t>
      </w:r>
      <w:proofErr w:type="spellEnd"/>
      <w:r>
        <w:rPr>
          <w:lang w:eastAsia="zh-CN"/>
          <w:szCs w:val="24"/>
          <w:rFonts w:eastAsia="宋体" w:cs="宋体" w:hint="eastAsia"/>
        </w:rPr>
        <w:t>(gear);   // 上电初始化时显示 P 档</w:t>
      </w:r>
    </w:p>
    <w:p w14:paraId="63D927C6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/* USER CODE END 2 */</w:t>
      </w:r>
    </w:p>
    <w:p w14:paraId="1CD7D483" w14:textId="77777777" w:rsidR="00407673" w:rsidRDefault="00407673">
      <w:pPr>
        <w:spacing w:after="283" w:line="240" w:lineRule="auto"/>
        <w:rPr>
          <w:lang w:eastAsia="zh-CN"/>
          <w:szCs w:val="24"/>
          <w:rFonts w:eastAsia="宋体" w:cs="宋体" w:hint="eastAsia"/>
        </w:rPr>
      </w:pPr>
    </w:p>
    <w:p w14:paraId="1F00698D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while (1)</w:t>
      </w:r>
    </w:p>
    <w:p w14:paraId="6DDE1665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{</w:t>
      </w:r>
    </w:p>
    <w:p w14:paraId="7C0E082A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/* USER CODE BEGIN 3 */</w:t>
      </w:r>
    </w:p>
    <w:p w14:paraId="415C2D9E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// 主循环只负责显示LED状态，减轻中断负担</w:t>
      </w:r>
    </w:p>
    <w:p w14:paraId="084ED1B5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</w:t>
      </w:r>
      <w:proofErr w:type="spellStart"/>
      <w:r>
        <w:rPr>
          <w:lang w:eastAsia="zh-CN"/>
          <w:szCs w:val="24"/>
          <w:rFonts w:eastAsia="宋体" w:cs="宋体" w:hint="eastAsia"/>
        </w:rPr>
        <w:t>LED_Update</w:t>
      </w:r>
      <w:proofErr w:type="spellEnd"/>
      <w:r>
        <w:rPr>
          <w:lang w:eastAsia="zh-CN"/>
          <w:szCs w:val="24"/>
          <w:rFonts w:eastAsia="宋体" w:cs="宋体" w:hint="eastAsia"/>
        </w:rPr>
        <w:t>(gear);</w:t>
      </w:r>
    </w:p>
    <w:p w14:paraId="52CFAEEC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  </w:t>
      </w:r>
      <w:proofErr w:type="spellStart"/>
      <w:r>
        <w:rPr>
          <w:lang w:eastAsia="zh-CN"/>
          <w:szCs w:val="24"/>
          <w:rFonts w:eastAsia="宋体" w:cs="宋体" w:hint="eastAsia"/>
        </w:rPr>
        <w:t>HAL_Delay</w:t>
      </w:r>
      <w:proofErr w:type="spellEnd"/>
      <w:r>
        <w:rPr>
          <w:lang w:eastAsia="zh-CN"/>
          <w:szCs w:val="24"/>
          <w:rFonts w:eastAsia="宋体" w:cs="宋体" w:hint="eastAsia"/>
        </w:rPr>
        <w:t>(10); // 稍微延时，防止刷新过快闪烁</w:t>
      </w:r>
    </w:p>
    <w:p w14:paraId="047666FC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}</w:t>
      </w:r>
    </w:p>
    <w:p w14:paraId="4D597D74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 xml:space="preserve">  /* USER CODE END 3 */</w:t>
      </w:r>
    </w:p>
    <w:p w14:paraId="7D2EB5E9" w14:textId="77777777" w:rsidR="00407673" w:rsidRDefault="00000000">
      <w:pPr>
        <w:spacing w:after="283" w:line="240" w:lineRule="auto"/>
        <w:rPr>
          <w:lang w:eastAsia="zh-CN"/>
          <w:szCs w:val="24"/>
          <w:rFonts w:eastAsia="宋体" w:cs="宋体" w:hint="eastAsia"/>
        </w:rPr>
      </w:pPr>
      <w:r>
        <w:rPr>
          <w:lang w:eastAsia="zh-CN"/>
          <w:szCs w:val="24"/>
          <w:rFonts w:eastAsia="宋体" w:cs="宋体" w:hint="eastAsia"/>
        </w:rPr>
        <w:t>}</w:t>
      </w:r>
    </w:p>
    <w:p w14:paraId="0405A5A2" w14:textId="77777777" w:rsidR="00407673" w:rsidRDefault="00407673">
      <w:pPr>
        <w:spacing w:after="283"/>
        <w:rPr>
          <w:lang w:eastAsia="zh-CN"/>
          <w:szCs w:val="24"/>
          <w:rFonts w:eastAsia="宋体" w:cs="宋体" w:hint="eastAsia"/>
        </w:rPr>
      </w:pPr>
    </w:p>
    <w:p w14:paraId="2069F85A" w14:textId="16DF3D7F" w:rsidR="00407673" w:rsidRDefault="00407673">
      <w:pPr>
        <w:jc w:val="center"/>
        <w:spacing w:after="0" w:before="283"/>
        <w:rPr>
          <w:lang w:eastAsia="zh-CN"/>
          <w:rFonts w:hint="eastAsia"/>
        </w:rPr>
      </w:pPr>
    </w:p>
    <w:sectPr w:rsidR="00407673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endnote w:type="separator" w:id="-1">
    <w:p w14:paraId="7A578612" w14:textId="77777777" w:rsidR="00FF1FF8" w:rsidRDefault="00FF1FF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765B36E" w14:textId="77777777" w:rsidR="00FF1FF8" w:rsidRDefault="00FF1FF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footnote w:type="separator" w:id="-1">
    <w:p w14:paraId="2C0121C3" w14:textId="77777777" w:rsidR="00FF1FF8" w:rsidRDefault="00FF1FF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5986335" w14:textId="77777777" w:rsidR="00FF1FF8" w:rsidRDefault="00FF1FF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sdtfl="http://schemas.microsoft.com/office/word/2024/wordml/sdtformatlock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16sdtfl w16du wp14">
  <w:abstractNum w:abstractNumId="0" w:restartNumberingAfterBreak="0">
    <w:nsid w:val="B5E306ED"/>
    <w:multiLevelType w:val="singleLevel"/>
    <w:tmpl w:val="B5E306ED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hanging="360" w:left="720"/>
      </w:pPr>
    </w:lvl>
  </w:abstractNum>
  <w:abstractNum w:abstractNumId="1" w:restartNumberingAfterBreak="0">
    <w:nsid w:val="BF205925"/>
    <w:multiLevelType w:val="singleLevel"/>
    <w:tmpl w:val="BF205925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hanging="360" w:left="360"/>
      </w:pPr>
    </w:lvl>
  </w:abstractNum>
  <w:abstractNum w:abstractNumId="2" w:restartNumberingAfterBreak="0">
    <w:nsid w:val="CF092B84"/>
    <w:multiLevelType w:val="singleLevel"/>
    <w:tmpl w:val="CF092B8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hanging="360" w:left="720"/>
      </w:pPr>
      <w:rPr>
        <w:rFonts w:ascii="Symbol" w:hAnsi="Symbol" w:hint="default"/>
      </w:rPr>
    </w:lvl>
  </w:abstractNum>
  <w:abstractNum w:abstractNumId="3" w:restartNumberingAfterBreak="0">
    <w:nsid w:val="0053208E"/>
    <w:multiLevelType w:val="singleLevel"/>
    <w:tmpl w:val="0053208E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hanging="360" w:left="360"/>
      </w:pPr>
      <w:rPr>
        <w:rFonts w:ascii="Symbol" w:hAnsi="Symbol" w:hint="default"/>
      </w:rPr>
    </w:lvl>
  </w:abstractNum>
  <w:abstractNum w:abstractNumId="4" w:restartNumberingAfterBreak="0">
    <w:nsid w:val="03D62ECE"/>
    <w:multiLevelType w:val="singleLevel"/>
    <w:tmpl w:val="03D62EC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hanging="360" w:left="1080"/>
      </w:pPr>
    </w:lvl>
  </w:abstractNum>
  <w:abstractNum w:abstractNumId="5" w:restartNumberingAfterBreak="0">
    <w:nsid w:val="03E46F4B"/>
    <w:multiLevelType w:val="multilevel"/>
    <w:tmpl w:val="DD62A0E8"/>
    <w:lvl w:ilvl="0">
      <w:start w:val="1"/>
      <w:numFmt w:val="decimal"/>
      <w:lvlText w:val="%1."/>
      <w:lvlJc w:val="left"/>
      <w:pPr>
        <w:tabs>
          <w:tab w:val="num" w:pos="720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hanging="360" w:left="6480"/>
      </w:pPr>
    </w:lvl>
  </w:abstractNum>
  <w:abstractNum w:abstractNumId="6" w:restartNumberingAfterBreak="0">
    <w:nsid w:val="10DC78FB"/>
    <w:multiLevelType w:val="multilevel"/>
    <w:tmpl w:val="05C6E8D4"/>
    <w:lvl w:ilvl="0">
      <w:start w:val="1"/>
      <w:numFmt w:val="bullet"/>
      <w:lvlText w:val=""/>
      <w:lvlJc w:val="left"/>
      <w:pPr>
        <w:tabs>
          <w:tab w:val="num" w:pos="720"/>
        </w:tabs>
        <w:ind w:hanging="360" w:left="720"/>
      </w:pPr>
      <w:rPr>
        <w:sz w:val="20"/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hanging="360" w:left="1440"/>
      </w:pPr>
      <w:rPr>
        <w:sz w:val="20"/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hanging="360" w:left="2160"/>
      </w:pPr>
      <w:rPr>
        <w:sz w:val="20"/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hanging="360" w:left="2880"/>
      </w:pPr>
      <w:rPr>
        <w:sz w:val="20"/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hanging="360" w:left="3600"/>
      </w:pPr>
      <w:rPr>
        <w:sz w:val="20"/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hanging="360" w:left="4320"/>
      </w:pPr>
      <w:rPr>
        <w:sz w:val="20"/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hanging="360" w:left="5040"/>
      </w:pPr>
      <w:rPr>
        <w:sz w:val="20"/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hanging="360" w:left="5760"/>
      </w:pPr>
      <w:rPr>
        <w:sz w:val="20"/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hanging="360" w:left="6480"/>
      </w:pPr>
      <w:rPr>
        <w:sz w:val="20"/>
        <w:rFonts w:ascii="Wingdings" w:hAnsi="Wingdings" w:hint="default"/>
      </w:rPr>
    </w:lvl>
  </w:abstractNum>
  <w:abstractNum w:abstractNumId="7" w:restartNumberingAfterBreak="0">
    <w:nsid w:val="59ADCABA"/>
    <w:multiLevelType w:val="singleLevel"/>
    <w:tmpl w:val="59ADCAB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hanging="360" w:left="1080"/>
      </w:pPr>
      <w:rPr>
        <w:rFonts w:ascii="Symbol" w:hAnsi="Symbol" w:hint="default"/>
      </w:rPr>
    </w:lvl>
  </w:abstractNum>
  <w:num w:numId="1" w16cid:durableId="1747920151">
    <w:abstractNumId w:val="0"/>
  </w:num>
  <w:num w:numId="2" w16cid:durableId="556625248">
    <w:abstractNumId w:val="1"/>
  </w:num>
  <w:num w:numId="3" w16cid:durableId="1292252363">
    <w:abstractNumId w:val="3"/>
  </w:num>
  <w:num w:numId="4" w16cid:durableId="1047873681">
    <w:abstractNumId w:val="7"/>
  </w:num>
  <w:num w:numId="5" w16cid:durableId="1573154422">
    <w:abstractNumId w:val="4"/>
  </w:num>
  <w:num w:numId="6" w16cid:durableId="849878959">
    <w:abstractNumId w:val="2"/>
  </w:num>
  <w:num w:numId="7" w16cid:durableId="1071806531">
    <w:abstractNumId w:val="5"/>
  </w:num>
  <w:num w:numId="8" w16cid:durableId="1317025789">
    <w:abstractNumId w:val="6"/>
  </w:num>
</w:numbering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du="http://schemas.microsoft.com/office/word/2023/wordml/word16du" xmlns:w16cid="http://schemas.microsoft.com/office/word/2016/wordml/cid" xmlns:w14="http://schemas.microsoft.com/office/word/2010/wordml" xmlns:w16sdtfl="http://schemas.microsoft.com/office/word/2024/wordml/sdtformatlock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 w16sdtfl w16du">
  <w:bordersDoNotSurroundHeader/>
  <w:bordersDoNotSurroundFooter/>
  <w:proofState w:grammar="clean" w:spelling="clean"/>
  <w:defaultTabStop w:val="720"/>
  <w:drawingGridVerticalSpacing w:val="163"/>
  <w:drawingGridHorizontalSpacing w:val="12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zoom w:percent="100"/>
  <w:compat>
    <w:spaceForUL/>
    <w:useFELayout/>
    <w:compatSetting w:val="14" w:uri="http://schemas.microsoft.com/office/word" w:name="compatibilityMode"/>
    <w:compatSetting w:val="1" w:uri="http://schemas.microsoft.com/office/word" w:name="useWord2013TrackBottomHyphenation"/>
  </w:compat>
  <w:rsids>
    <w:rsidRoot w:val="00407673"/>
    <w:rsid w:val="00074855"/>
    <w:rsid w:val="00164B9F"/>
    <w:rsid w:val="002D7C1E"/>
    <w:rsid w:val="002F4363"/>
    <w:rsid w:val="00407673"/>
    <w:rsid w:val="00516887"/>
    <w:rsid w:val="009A2AA4"/>
    <w:rsid w:val="00E80EA0"/>
    <w:rsid w:val="00EF2F72"/>
    <w:rsid w:val="00F054D1"/>
    <w:rsid w:val="00FF1FF8"/>
    <w:rsid w:val="0C3C4937"/>
    <w:rsid w:val="15F0598A"/>
    <w:rsid w:val="57FC4B02"/>
  </w:rsids>
  <m:mathPr>
    <m:mathFont val="Cambria Math"/>
    <m:brkBin val="before"/>
    <m:brkBinSub val="--"/>
    <m:smallFrac val="0"/>
    <m:dispDef/>
    <m:lMargin val="1440"/>
    <m:rMargin val="1440"/>
    <m:defJc val="centerGroup"/>
    <m:wrapIndent val="1440"/>
    <m:intLim val="subSup"/>
    <m:naryLim val="undOvr"/>
  </m:mathPr>
  <w:themeFontLang w:eastAsia="zh-CN" w:val="en-US"/>
  <w:shapeDefaults>
    <o:shapedefaults v:ext="edit" spidmax="1026" fillcolor="white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4D3DECF1"/>
  <w15:docId w15:val="{C1B0EF41-E72B-439B-BAC8-688948E3A6DA}"/>
</w:settings>
</file>

<file path=word/styles.xml><?xml version="1.0" encoding="utf-8"?>
<w:styles xmlns:w16se="http://schemas.microsoft.com/office/word/2015/wordml/symex" xmlns:w16sdtdh="http://schemas.microsoft.com/office/word/2020/wordml/sdtdatahash" xmlns:w16sdtfl="http://schemas.microsoft.com/office/word/2024/wordml/sdtformatlock" xmlns:w15="http://schemas.microsoft.com/office/word/2012/wordml" xmlns:w16cex="http://schemas.microsoft.com/office/word/2018/wordml/cex" xmlns:w="http://schemas.openxmlformats.org/wordprocessingml/2006/main" xmlns:w16du="http://schemas.microsoft.com/office/word/2023/wordml/word16du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 w16sdtfl w16du">
  <w:docDefaults>
    <w:rPrDefault>
      <w:rPr>
        <w:lang w:val="en-US" w:eastAsia="zh-CN" w:bidi="ar-SA"/>
        <w:rFonts w:ascii="Times New Roman" w:hAnsi="Times New Roman" w:eastAsia="宋体" w:cs="Times New Roman"/>
      </w:rPr>
    </w:rPrDefault>
    <w:pPrDefault/>
  </w:docDefaults>
  <w:latentStyles w:defLockedState="0" w:defSemiHidden="0" w:defUnhideWhenUsed="0" w:defQFormat="0" w:defUIPriority="99" w:count="376">
    <w:lsdException w:name="Bibliography" w:semiHidden="1" w:unhideWhenUsed="1"/>
    <w:lsdException w:name="Book Title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Bottom of Form" w:semiHidden="1" w:unhideWhenUsed="1"/>
    <w:lsdException w:name="HTML Top of Form" w:semiHidden="1" w:unhideWhenUsed="1"/>
    <w:lsdException w:name="Hashtag" w:semiHidden="1" w:unhideWhenUsed="1"/>
    <w:lsdException w:name="Intense Emphasis"/>
    <w:lsdException w:name="Intense Quote" w:semiHidden="1" w:unhideWhenUsed="1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 Paragraph" w:semiHidden="1" w:unhideWhenUsed="1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No List" w:semiHidden="1" w:unhideWhenUsed="1"/>
    <w:lsdException w:name="No Spacing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Plain Table 1"/>
    <w:lsdException w:name="Plain Table 2"/>
    <w:lsdException w:name="Plain Table 3"/>
    <w:lsdException w:name="Plain Table 4"/>
    <w:lsdException w:name="Plain Table 5"/>
    <w:lsdException w:name="Quote" w:semiHidden="1" w:unhideWhenUsed="1"/>
    <w:lsdException w:name="Revision" w:semiHidden="1" w:unhideWhenUsed="1"/>
    <w:lsdException w:name="Smart Hyperlink" w:semiHidden="1" w:unhideWhenUsed="1"/>
    <w:lsdException w:name="Smart Link" w:semiHidden="1" w:unhideWhenUsed="1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Unresolved Mention" w:semiHidden="1" w:unhideWhenUsed="1"/>
  </w:latentStyles>
  <w:style w:type="paragraph" w:styleId="a1" w:default="1">
    <w:name w:val="Normal"/>
    <w:qFormat/>
    <w:pPr>
      <w:spacing w:after="200" w:line="324" w:lineRule="auto"/>
    </w:pPr>
    <w:rPr>
      <w:sz w:val="24"/>
      <w:lang w:eastAsia="en-US"/>
      <w:szCs w:val="22"/>
      <w:rFonts w:ascii="宋体" w:hAnsi="宋体" w:eastAsia="MS Mincho" w:cs="Arial"/>
    </w:rPr>
  </w:style>
  <w:style w:type="paragraph" w:styleId="1">
    <w:name w:val="heading 1"/>
    <w:basedOn w:val="a1"/>
    <w:pPr>
      <w:keepNext w:val="1"/>
      <w:keepLines w:val="1"/>
      <w:outlineLvl w:val="0"/>
      <w:spacing w:after="0" w:before="480"/>
    </w:pPr>
    <w:rPr>
      <w:b w:val="1"/>
      <w:color w:val="365F91"/>
      <w:sz w:val="32"/>
      <w:bCs/>
      <w:szCs w:val="28"/>
      <w:rFonts w:ascii="黑体" w:hAnsi="黑体" w:eastAsia="MS Gothic" w:cs="Times New Roman"/>
    </w:rPr>
  </w:style>
  <w:style w:type="paragraph" w:styleId="21">
    <w:name w:val="heading 2"/>
    <w:basedOn w:val="a1"/>
    <w:pPr>
      <w:keepNext w:val="1"/>
      <w:keepLines w:val="1"/>
      <w:outlineLvl w:val="1"/>
      <w:spacing w:after="0" w:before="200"/>
    </w:pPr>
    <w:rPr>
      <w:b w:val="1"/>
      <w:color w:val="4F81BD"/>
      <w:sz w:val="28"/>
      <w:bCs/>
      <w:szCs w:val="26"/>
      <w:rFonts w:ascii="黑体" w:hAnsi="黑体" w:eastAsia="MS Gothic" w:cs="Times New Roman"/>
    </w:rPr>
  </w:style>
  <w:style w:type="paragraph" w:styleId="31">
    <w:name w:val="heading 3"/>
    <w:basedOn w:val="a1"/>
    <w:qFormat/>
    <w:pPr>
      <w:keepNext w:val="1"/>
      <w:keepLines w:val="1"/>
      <w:outlineLvl w:val="2"/>
      <w:spacing w:after="0" w:before="200"/>
    </w:pPr>
    <w:rPr>
      <w:b w:val="1"/>
      <w:color w:val="4F81BD"/>
      <w:bCs/>
      <w:rFonts w:ascii="Calibri" w:hAnsi="Calibri" w:eastAsia="MS Gothic" w:cs="Times New Roman"/>
    </w:rPr>
  </w:style>
  <w:style w:type="paragraph" w:styleId="4">
    <w:name w:val="heading 4"/>
    <w:basedOn w:val="a1"/>
    <w:qFormat/>
    <w:pPr>
      <w:keepNext w:val="1"/>
      <w:keepLines w:val="1"/>
      <w:outlineLvl w:val="3"/>
      <w:spacing w:after="0" w:before="200"/>
    </w:pPr>
    <w:rPr>
      <w:b w:val="1"/>
      <w:i w:val="1"/>
      <w:color w:val="4F81BD"/>
      <w:bCs/>
      <w:iCs/>
      <w:rFonts w:ascii="Calibri" w:hAnsi="Calibri" w:eastAsia="MS Gothic" w:cs="Times New Roman"/>
    </w:rPr>
  </w:style>
  <w:style w:type="paragraph" w:styleId="5">
    <w:name w:val="heading 5"/>
    <w:basedOn w:val="a1"/>
    <w:qFormat/>
    <w:pPr>
      <w:keepNext w:val="1"/>
      <w:keepLines w:val="1"/>
      <w:outlineLvl w:val="4"/>
      <w:spacing w:after="0" w:before="200"/>
    </w:pPr>
    <w:rPr>
      <w:color w:val="243F60"/>
      <w:rFonts w:ascii="Calibri" w:hAnsi="Calibri" w:eastAsia="MS Gothic" w:cs="Times New Roman"/>
    </w:rPr>
  </w:style>
  <w:style w:type="paragraph" w:styleId="6">
    <w:name w:val="heading 6"/>
    <w:basedOn w:val="a1"/>
    <w:qFormat/>
    <w:pPr>
      <w:keepNext w:val="1"/>
      <w:keepLines w:val="1"/>
      <w:outlineLvl w:val="5"/>
      <w:spacing w:after="0" w:before="200"/>
    </w:pPr>
    <w:rPr>
      <w:i w:val="1"/>
      <w:color w:val="243F60"/>
      <w:iCs/>
      <w:rFonts w:ascii="Calibri" w:hAnsi="Calibri" w:eastAsia="MS Gothic" w:cs="Times New Roman"/>
    </w:rPr>
  </w:style>
  <w:style w:type="paragraph" w:styleId="7">
    <w:name w:val="heading 7"/>
    <w:basedOn w:val="a1"/>
    <w:qFormat/>
    <w:pPr>
      <w:keepNext w:val="1"/>
      <w:keepLines w:val="1"/>
      <w:outlineLvl w:val="6"/>
      <w:spacing w:after="0" w:before="200"/>
    </w:pPr>
    <w:rPr>
      <w:i w:val="1"/>
      <w:color w:val="404040"/>
      <w:iCs/>
      <w:rFonts w:ascii="Calibri" w:hAnsi="Calibri" w:eastAsia="MS Gothic" w:cs="Times New Roman"/>
    </w:rPr>
  </w:style>
  <w:style w:type="paragraph" w:styleId="8">
    <w:name w:val="heading 8"/>
    <w:basedOn w:val="a1"/>
    <w:qFormat/>
    <w:pPr>
      <w:keepNext w:val="1"/>
      <w:keepLines w:val="1"/>
      <w:outlineLvl w:val="7"/>
      <w:spacing w:after="0" w:before="200"/>
    </w:pPr>
    <w:rPr>
      <w:color w:val="4F81BD"/>
      <w:sz w:val="20"/>
      <w:szCs w:val="20"/>
      <w:rFonts w:ascii="Calibri" w:hAnsi="Calibri" w:eastAsia="MS Gothic" w:cs="Times New Roman"/>
    </w:rPr>
  </w:style>
  <w:style w:type="paragraph" w:styleId="9">
    <w:name w:val="heading 9"/>
    <w:basedOn w:val="a1"/>
    <w:qFormat/>
    <w:pPr>
      <w:keepNext w:val="1"/>
      <w:keepLines w:val="1"/>
      <w:outlineLvl w:val="8"/>
      <w:spacing w:after="0" w:before="200"/>
    </w:pPr>
    <w:rPr>
      <w:i w:val="1"/>
      <w:color w:val="404040"/>
      <w:sz w:val="20"/>
      <w:iCs/>
      <w:szCs w:val="20"/>
      <w:rFonts w:ascii="Calibri" w:hAnsi="Calibri" w:eastAsia="MS Gothic" w:cs="Times New Roman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lang w:eastAsia="en-US"/>
      <w:rFonts w:ascii="Courier" w:hAnsi="Courier" w:eastAsia="MS Mincho" w:cs="Arial"/>
    </w:rPr>
  </w:style>
  <w:style w:type="paragraph" w:styleId="32">
    <w:name w:val="List 3"/>
    <w:basedOn w:val="a1"/>
    <w:pPr>
      <w:contextualSpacing/>
      <w:ind w:hanging="360" w:left="1080"/>
    </w:pPr>
  </w:style>
  <w:style w:type="paragraph" w:styleId="2">
    <w:name w:val="List Number 2"/>
    <w:basedOn w:val="a1"/>
    <w:qFormat/>
    <w:pPr>
      <w:contextualSpacing/>
      <w:numPr>
        <w:ilvl w:val="0"/>
        <w:numId w:val="1"/>
      </w:numPr>
    </w:pPr>
  </w:style>
  <w:style w:type="paragraph" w:styleId="a">
    <w:name w:val="List Number"/>
    <w:basedOn w:val="a1"/>
    <w:qFormat/>
    <w:pPr>
      <w:contextualSpacing/>
      <w:numPr>
        <w:ilvl w:val="0"/>
        <w:numId w:val="2"/>
      </w:numPr>
    </w:pPr>
  </w:style>
  <w:style w:type="paragraph" w:styleId="a6">
    <w:name w:val="caption"/>
    <w:basedOn w:val="a1"/>
    <w:qFormat/>
    <w:pPr>
      <w:spacing w:line="240" w:lineRule="auto"/>
    </w:pPr>
    <w:rPr>
      <w:b w:val="1"/>
      <w:color w:val="4F81BD"/>
      <w:sz w:val="18"/>
      <w:bCs/>
      <w:szCs w:val="18"/>
    </w:rPr>
  </w:style>
  <w:style w:type="paragraph" w:styleId="a0">
    <w:name w:val="List Bullet"/>
    <w:basedOn w:val="a1"/>
    <w:qFormat/>
    <w:pPr>
      <w:contextualSpacing/>
      <w:numPr>
        <w:ilvl w:val="0"/>
        <w:numId w:val="3"/>
      </w:numPr>
    </w:pPr>
  </w:style>
  <w:style w:type="paragraph" w:styleId="33">
    <w:name w:val="Body Text 3"/>
    <w:basedOn w:val="a1"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qFormat/>
    <w:pPr>
      <w:contextualSpacing/>
      <w:numPr>
        <w:ilvl w:val="0"/>
        <w:numId w:val="4"/>
      </w:numPr>
    </w:pPr>
  </w:style>
  <w:style w:type="paragraph" w:styleId="a7">
    <w:name w:val="Body Text"/>
    <w:basedOn w:val="a1"/>
    <w:pPr>
      <w:spacing w:after="120"/>
    </w:pPr>
  </w:style>
  <w:style w:type="paragraph" w:styleId="3">
    <w:name w:val="List Number 3"/>
    <w:basedOn w:val="a1"/>
    <w:qFormat/>
    <w:pPr>
      <w:contextualSpacing/>
      <w:numPr>
        <w:ilvl w:val="0"/>
        <w:numId w:val="5"/>
      </w:numPr>
    </w:pPr>
  </w:style>
  <w:style w:type="paragraph" w:styleId="22">
    <w:name w:val="List 2"/>
    <w:basedOn w:val="a1"/>
    <w:pPr>
      <w:contextualSpacing/>
      <w:ind w:hanging="360" w:left="720"/>
    </w:pPr>
  </w:style>
  <w:style w:type="paragraph" w:styleId="a8">
    <w:name w:val="List Continue"/>
    <w:basedOn w:val="a1"/>
    <w:qFormat/>
    <w:pPr>
      <w:contextualSpacing/>
      <w:spacing w:after="120"/>
      <w:ind w:left="360"/>
    </w:pPr>
  </w:style>
  <w:style w:type="paragraph" w:styleId="20">
    <w:name w:val="List Bullet 2"/>
    <w:basedOn w:val="a1"/>
    <w:qFormat/>
    <w:pPr>
      <w:contextualSpacing/>
      <w:numPr>
        <w:ilvl w:val="0"/>
        <w:numId w:val="6"/>
      </w:numPr>
    </w:pPr>
  </w:style>
  <w:style w:type="paragraph" w:styleId="a9">
    <w:name w:val="footer"/>
    <w:basedOn w:val="a1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rPr>
      <w:i w:val="1"/>
      <w:color w:val="4F81BD"/>
      <w:spacing w:val="15"/>
      <w:iCs/>
      <w:szCs w:val="24"/>
      <w:rFonts w:ascii="Calibri" w:hAnsi="Calibri" w:eastAsia="MS Gothic" w:cs="Times New Roman"/>
    </w:rPr>
  </w:style>
  <w:style w:type="paragraph" w:styleId="ac">
    <w:name w:val="List"/>
    <w:basedOn w:val="a1"/>
    <w:qFormat/>
    <w:pPr>
      <w:contextualSpacing/>
      <w:ind w:hanging="360" w:left="360"/>
    </w:pPr>
  </w:style>
  <w:style w:type="paragraph" w:styleId="23">
    <w:name w:val="Body Text 2"/>
    <w:basedOn w:val="a1"/>
    <w:pPr>
      <w:spacing w:after="120" w:line="480" w:lineRule="auto"/>
    </w:pPr>
  </w:style>
  <w:style w:type="paragraph" w:styleId="24">
    <w:name w:val="List Continue 2"/>
    <w:basedOn w:val="a1"/>
    <w:qFormat/>
    <w:pPr>
      <w:contextualSpacing/>
      <w:spacing w:after="120"/>
      <w:ind w:left="720"/>
    </w:pPr>
  </w:style>
  <w:style w:type="paragraph" w:styleId="34">
    <w:name w:val="List Continue 3"/>
    <w:basedOn w:val="a1"/>
    <w:qFormat/>
    <w:pPr>
      <w:contextualSpacing/>
      <w:spacing w:after="120"/>
      <w:ind w:left="1080"/>
    </w:pPr>
  </w:style>
  <w:style w:type="paragraph" w:styleId="ad">
    <w:name w:val="Title"/>
    <w:basedOn w:val="a1"/>
    <w:pPr>
      <w:contextualSpacing/>
      <w:pBdr>
        <w:bottom w:val="single" w:color="4F81BD" w:sz="8" w:space="4"/>
      </w:pBdr>
      <w:spacing w:after="300" w:line="240" w:lineRule="auto"/>
    </w:pPr>
    <w:rPr>
      <w:color w:val="17365D"/>
      <w:spacing w:val="5"/>
      <w:sz w:val="52"/>
      <w:kern w:val="28"/>
      <w:szCs w:val="52"/>
      <w:rFonts w:ascii="Calibri" w:hAnsi="Calibri" w:eastAsia="MS Gothic" w:cs="Times New Roman"/>
    </w:rPr>
  </w:style>
  <w:style w:type="character" w:styleId="ae">
    <w:name w:val="Strong"/>
    <w:basedOn w:val="a2"/>
    <w:qFormat/>
    <w:rPr>
      <w:b w:val="1"/>
      <w:bCs/>
    </w:rPr>
  </w:style>
  <w:style w:type="character" w:styleId="af">
    <w:name w:val="Emphasis"/>
    <w:basedOn w:val="a2"/>
    <w:qFormat/>
    <w:rPr>
      <w:i w:val="1"/>
      <w:iCs/>
    </w:rPr>
  </w:style>
  <w:style w:type="paragraph" w:styleId="10" w:customStyle="1">
    <w:name w:val="无间隔1"/>
    <w:qFormat/>
    <w:rPr>
      <w:sz w:val="22"/>
      <w:lang w:eastAsia="en-US"/>
      <w:szCs w:val="22"/>
      <w:rFonts w:ascii="Cambria" w:hAnsi="Cambria" w:eastAsia="MS Mincho" w:cs="Arial"/>
    </w:rPr>
  </w:style>
  <w:style w:type="paragraph" w:styleId="11" w:customStyle="1">
    <w:name w:val="列出段落1"/>
    <w:basedOn w:val="a1"/>
    <w:pPr>
      <w:contextualSpacing/>
      <w:ind w:left="720"/>
    </w:pPr>
  </w:style>
  <w:style w:type="paragraph" w:styleId="12" w:customStyle="1">
    <w:name w:val="引用1"/>
    <w:basedOn w:val="a1"/>
    <w:rPr>
      <w:i w:val="1"/>
      <w:color w:val="000000"/>
      <w:iCs/>
    </w:rPr>
  </w:style>
  <w:style w:type="paragraph" w:styleId="13" w:customStyle="1">
    <w:name w:val="明显引用1"/>
    <w:basedOn w:val="a1"/>
    <w:qFormat/>
    <w:pPr>
      <w:pBdr>
        <w:bottom w:val="single" w:color="4F81BD" w:sz="4" w:space="4"/>
      </w:pBdr>
      <w:spacing w:after="280" w:before="200"/>
      <w:ind w:left="936" w:right="936"/>
    </w:pPr>
    <w:rPr>
      <w:b w:val="1"/>
      <w:i w:val="1"/>
      <w:color w:val="4F81BD"/>
      <w:bCs/>
      <w:iCs/>
    </w:rPr>
  </w:style>
  <w:style w:type="character" w:styleId="14" w:customStyle="1">
    <w:name w:val="不明显强调1"/>
    <w:basedOn w:val="a2"/>
    <w:qFormat/>
    <w:rPr>
      <w:i w:val="1"/>
      <w:color w:val="808080"/>
      <w:iCs/>
    </w:rPr>
  </w:style>
  <w:style w:type="character" w:styleId="15" w:customStyle="1">
    <w:name w:val="明显强调1"/>
    <w:basedOn w:val="a2"/>
    <w:qFormat/>
    <w:rPr>
      <w:b w:val="1"/>
      <w:i w:val="1"/>
      <w:color w:val="4F81BD"/>
      <w:bCs/>
      <w:iCs/>
    </w:rPr>
  </w:style>
  <w:style w:type="character" w:styleId="16" w:customStyle="1">
    <w:name w:val="不明显参考1"/>
    <w:basedOn w:val="a2"/>
    <w:qFormat/>
    <w:rPr>
      <w:u w:val="single"/>
      <w:color w:val="C0504D"/>
    </w:rPr>
  </w:style>
  <w:style w:type="character" w:styleId="17" w:customStyle="1">
    <w:name w:val="明显参考1"/>
    <w:basedOn w:val="a2"/>
    <w:qFormat/>
    <w:rPr>
      <w:b w:val="1"/>
      <w:u w:val="single"/>
      <w:color w:val="C0504D"/>
      <w:spacing w:val="5"/>
      <w:bCs/>
    </w:rPr>
  </w:style>
  <w:style w:type="character" w:styleId="18" w:customStyle="1">
    <w:name w:val="书籍标题1"/>
    <w:basedOn w:val="a2"/>
    <w:qFormat/>
    <w:rPr>
      <w:b w:val="1"/>
      <w:spacing w:val="5"/>
      <w:bCs/>
    </w:rPr>
  </w:style>
  <w:style w:type="paragraph" w:styleId="TOC1" w:customStyle="1">
    <w:name w:val="TOC 标题1"/>
    <w:basedOn w:val="1"/>
    <w:qFormat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9" Type="http://schemas.openxmlformats.org/officeDocument/2006/relationships/image" Target="media/image3.jpeg" /><Relationship Id="rId8" Type="http://schemas.openxmlformats.org/officeDocument/2006/relationships/image" Target="media/image2.jpeg" /><Relationship Id="rId5" Type="http://schemas.openxmlformats.org/officeDocument/2006/relationships/theme" Target="theme/theme1.xml" /><Relationship Id="rId7" Type="http://schemas.openxmlformats.org/officeDocument/2006/relationships/image" Target="media/image1.jpeg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0000000000000000000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游ゴシック Light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libri" panose="00000000000000000000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游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94</TotalTime>
  <Pages>19</Pages>
  <Words>3980</Words>
  <Characters>6408</Characters>
  <Application>Microsoft Office Word</Application>
  <DocSecurity>0</DocSecurity>
  <Lines>337</Lines>
  <Paragraphs>399</Paragraphs>
  <ScaleCrop>false</ScaleCrop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>William Gao</cp:lastModifiedBy>
  <cp:revision>6</cp:revision>
  <dcterms:created xsi:type="dcterms:W3CDTF">2026-06-04T07:09:00Z</dcterms:created>
  <dcterms:modified xsi:type="dcterms:W3CDTF">2026-06-14T11:29:00Z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eyJoZGlkIjoiNTEyNWM3NmNkMjRjNDc5ZGQ4YjA0MWM4NWE0ZDZmNzciLCJ1c2VySWQiOiIxNTM1OTQzOTIyIn0=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1AC54FC6E6234AABAD523B2BB57F3F7B_13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B00C" w14:textId="77777777" w:rsidR="00407673" w:rsidRDefault="00000000">
      <w:pPr>
        <w:jc w:val="center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汽车微处理器原理与应用</w:t>
      </w:r>
    </w:p>
    <w:p w14:paraId="28236F03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726697D5" w14:textId="77777777" w:rsidR="00407673" w:rsidRDefault="00000000">
      <w:pPr>
        <w:jc w:val="center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实　验　报　告</w:t>
      </w:r>
    </w:p>
    <w:p w14:paraId="64DBCD19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5F5828B3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541E3517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25E799EF" w14:textId="77777777" w:rsidR="00407673" w:rsidRDefault="00407673">
      <w:pPr>
        <w:spacing w:after="0" w:line="240" w:lineRule="auto"/>
        <w:rPr>
          <w:rFonts w:eastAsia="宋体" w:cs="宋体" w:hint="eastAsia"/>
          <w:szCs w:val="24"/>
          <w:lang w:eastAsia="zh-CN"/>
        </w:rPr>
      </w:pPr>
    </w:p>
    <w:p w14:paraId="410932DA" w14:textId="77777777" w:rsidR="00407673" w:rsidRDefault="00000000">
      <w:pPr>
        <w:spacing w:before="283" w:after="170"/>
        <w:jc w:val="center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基本信息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07673" w14:paraId="70EA0C62" w14:textId="77777777">
        <w:tc>
          <w:tcPr>
            <w:tcW w:w="2493" w:type="dxa"/>
          </w:tcPr>
          <w:p w14:paraId="18F0A48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实验名称</w:t>
            </w:r>
            <w:proofErr w:type="spellEnd"/>
          </w:p>
        </w:tc>
        <w:tc>
          <w:tcPr>
            <w:tcW w:w="2493" w:type="dxa"/>
          </w:tcPr>
          <w:p w14:paraId="62E5500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汽车档位模拟设计</w:t>
            </w:r>
            <w:proofErr w:type="spellEnd"/>
          </w:p>
        </w:tc>
        <w:tc>
          <w:tcPr>
            <w:tcW w:w="2493" w:type="dxa"/>
          </w:tcPr>
          <w:p w14:paraId="123CB74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学生姓名</w:t>
            </w:r>
            <w:proofErr w:type="spellEnd"/>
          </w:p>
        </w:tc>
        <w:tc>
          <w:tcPr>
            <w:tcW w:w="2493" w:type="dxa"/>
          </w:tcPr>
          <w:p w14:paraId="3E4ED264" w14:textId="5D8ABE3B" w:rsidR="00407673" w:rsidRDefault="00F054D1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lang w:eastAsia="zh-CN"/>
              </w:rPr>
              <w:t>尚祥</w:t>
            </w:r>
          </w:p>
        </w:tc>
      </w:tr>
      <w:tr w:rsidR="00407673" w14:paraId="7B1EB1A8" w14:textId="77777777">
        <w:tc>
          <w:tcPr>
            <w:tcW w:w="2493" w:type="dxa"/>
          </w:tcPr>
          <w:p w14:paraId="5DEA056F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gramStart"/>
            <w:r>
              <w:rPr>
                <w:rFonts w:eastAsia="宋体" w:cs="宋体" w:hint="eastAsia"/>
                <w:szCs w:val="24"/>
              </w:rPr>
              <w:t>学　　号</w:t>
            </w:r>
            <w:proofErr w:type="gramEnd"/>
          </w:p>
        </w:tc>
        <w:tc>
          <w:tcPr>
            <w:tcW w:w="2493" w:type="dxa"/>
          </w:tcPr>
          <w:p w14:paraId="75DF5AA6" w14:textId="0183D453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</w:rPr>
              <w:t>230711402</w:t>
            </w:r>
            <w:r w:rsidR="00F054D1">
              <w:rPr>
                <w:rFonts w:eastAsia="宋体" w:cs="宋体" w:hint="eastAsia"/>
                <w:szCs w:val="24"/>
                <w:lang w:eastAsia="zh-CN"/>
              </w:rPr>
              <w:t>28</w:t>
            </w:r>
          </w:p>
        </w:tc>
        <w:tc>
          <w:tcPr>
            <w:tcW w:w="2493" w:type="dxa"/>
          </w:tcPr>
          <w:p w14:paraId="14A57EA7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gramStart"/>
            <w:r>
              <w:rPr>
                <w:rFonts w:eastAsia="宋体" w:cs="宋体" w:hint="eastAsia"/>
                <w:szCs w:val="24"/>
              </w:rPr>
              <w:t>班　　级</w:t>
            </w:r>
            <w:proofErr w:type="gramEnd"/>
          </w:p>
        </w:tc>
        <w:tc>
          <w:tcPr>
            <w:tcW w:w="2493" w:type="dxa"/>
          </w:tcPr>
          <w:p w14:paraId="2BF89952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汽服2302B班</w:t>
            </w:r>
          </w:p>
        </w:tc>
      </w:tr>
      <w:tr w:rsidR="00407673" w14:paraId="7CF71FF5" w14:textId="77777777">
        <w:tc>
          <w:tcPr>
            <w:tcW w:w="2493" w:type="dxa"/>
          </w:tcPr>
          <w:p w14:paraId="6392763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gramStart"/>
            <w:r>
              <w:rPr>
                <w:rFonts w:eastAsia="宋体" w:cs="宋体" w:hint="eastAsia"/>
                <w:szCs w:val="24"/>
              </w:rPr>
              <w:t>组　　号</w:t>
            </w:r>
            <w:proofErr w:type="gramEnd"/>
          </w:p>
        </w:tc>
        <w:tc>
          <w:tcPr>
            <w:tcW w:w="2493" w:type="dxa"/>
          </w:tcPr>
          <w:p w14:paraId="04CCE888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第十组</w:t>
            </w:r>
          </w:p>
        </w:tc>
        <w:tc>
          <w:tcPr>
            <w:tcW w:w="2493" w:type="dxa"/>
          </w:tcPr>
          <w:p w14:paraId="44015BC2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指导教师</w:t>
            </w:r>
            <w:proofErr w:type="spellEnd"/>
          </w:p>
        </w:tc>
        <w:tc>
          <w:tcPr>
            <w:tcW w:w="2493" w:type="dxa"/>
          </w:tcPr>
          <w:p w14:paraId="0329FDB8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刘兆骐</w:t>
            </w:r>
            <w:proofErr w:type="spellEnd"/>
          </w:p>
        </w:tc>
      </w:tr>
      <w:tr w:rsidR="00407673" w14:paraId="0B4F965A" w14:textId="77777777">
        <w:tc>
          <w:tcPr>
            <w:tcW w:w="2493" w:type="dxa"/>
          </w:tcPr>
          <w:p w14:paraId="2F91E8FA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实验日期</w:t>
            </w:r>
            <w:proofErr w:type="spellEnd"/>
          </w:p>
        </w:tc>
        <w:tc>
          <w:tcPr>
            <w:tcW w:w="2493" w:type="dxa"/>
          </w:tcPr>
          <w:p w14:paraId="0BA389A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2026.6.4</w:t>
            </w:r>
          </w:p>
        </w:tc>
        <w:tc>
          <w:tcPr>
            <w:tcW w:w="2493" w:type="dxa"/>
          </w:tcPr>
          <w:p w14:paraId="1BE576EF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提交日期</w:t>
            </w:r>
            <w:proofErr w:type="spellEnd"/>
          </w:p>
        </w:tc>
        <w:tc>
          <w:tcPr>
            <w:tcW w:w="2493" w:type="dxa"/>
          </w:tcPr>
          <w:p w14:paraId="4D10746F" w14:textId="511419CD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</w:rPr>
              <w:t>2026.6.</w:t>
            </w:r>
            <w:r w:rsidR="00F054D1">
              <w:rPr>
                <w:rFonts w:eastAsia="宋体" w:cs="宋体" w:hint="eastAsia"/>
                <w:szCs w:val="24"/>
                <w:lang w:eastAsia="zh-CN"/>
              </w:rPr>
              <w:t>14</w:t>
            </w:r>
          </w:p>
        </w:tc>
      </w:tr>
    </w:tbl>
    <w:p w14:paraId="0747ADE0" w14:textId="77777777" w:rsidR="00407673" w:rsidRDefault="00407673">
      <w:pPr>
        <w:spacing w:after="283"/>
        <w:rPr>
          <w:rFonts w:eastAsia="宋体" w:cs="宋体" w:hint="eastAsia"/>
          <w:szCs w:val="24"/>
        </w:rPr>
      </w:pPr>
    </w:p>
    <w:p w14:paraId="63E6202C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一、团队信息与分工（5分）</w:t>
      </w:r>
    </w:p>
    <w:p w14:paraId="0E6D21DD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t xml:space="preserve">1.1 </w:t>
      </w:r>
      <w:proofErr w:type="spellStart"/>
      <w:r>
        <w:rPr>
          <w:rFonts w:eastAsia="宋体" w:cs="宋体" w:hint="eastAsia"/>
          <w:b/>
          <w:szCs w:val="24"/>
        </w:rPr>
        <w:t>团队成员基本信息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07673" w14:paraId="07525754" w14:textId="77777777">
        <w:tc>
          <w:tcPr>
            <w:tcW w:w="2493" w:type="dxa"/>
          </w:tcPr>
          <w:p w14:paraId="0BB8C1A7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组号</w:t>
            </w:r>
            <w:proofErr w:type="spellEnd"/>
          </w:p>
        </w:tc>
        <w:tc>
          <w:tcPr>
            <w:tcW w:w="2493" w:type="dxa"/>
          </w:tcPr>
          <w:p w14:paraId="49E9D725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角色</w:t>
            </w:r>
            <w:proofErr w:type="spellEnd"/>
          </w:p>
        </w:tc>
        <w:tc>
          <w:tcPr>
            <w:tcW w:w="2493" w:type="dxa"/>
          </w:tcPr>
          <w:p w14:paraId="2AEF781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姓名</w:t>
            </w:r>
            <w:proofErr w:type="spellEnd"/>
          </w:p>
        </w:tc>
        <w:tc>
          <w:tcPr>
            <w:tcW w:w="2493" w:type="dxa"/>
          </w:tcPr>
          <w:p w14:paraId="3FDFC9E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学号</w:t>
            </w:r>
            <w:proofErr w:type="spellEnd"/>
          </w:p>
        </w:tc>
      </w:tr>
      <w:tr w:rsidR="00407673" w14:paraId="5B0C1E79" w14:textId="77777777">
        <w:tc>
          <w:tcPr>
            <w:tcW w:w="2493" w:type="dxa"/>
          </w:tcPr>
          <w:p w14:paraId="7CECD6E7" w14:textId="150E6708" w:rsidR="00407673" w:rsidRDefault="00074855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十</w:t>
            </w:r>
          </w:p>
        </w:tc>
        <w:tc>
          <w:tcPr>
            <w:tcW w:w="2493" w:type="dxa"/>
          </w:tcPr>
          <w:p w14:paraId="24FD4E43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组员</w:t>
            </w:r>
            <w:proofErr w:type="spellEnd"/>
          </w:p>
        </w:tc>
        <w:tc>
          <w:tcPr>
            <w:tcW w:w="2493" w:type="dxa"/>
          </w:tcPr>
          <w:p w14:paraId="24B01B03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</w:rPr>
              <w:t>尚祥</w:t>
            </w:r>
            <w:proofErr w:type="spellEnd"/>
          </w:p>
        </w:tc>
        <w:tc>
          <w:tcPr>
            <w:tcW w:w="2493" w:type="dxa"/>
          </w:tcPr>
          <w:p w14:paraId="1308FE2F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23071140228</w:t>
            </w:r>
          </w:p>
        </w:tc>
      </w:tr>
      <w:tr w:rsidR="00407673" w14:paraId="28268F10" w14:textId="77777777">
        <w:tc>
          <w:tcPr>
            <w:tcW w:w="2493" w:type="dxa"/>
          </w:tcPr>
          <w:p w14:paraId="7AF9FA25" w14:textId="10C92EE6" w:rsidR="00407673" w:rsidRDefault="00074855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十</w:t>
            </w:r>
          </w:p>
        </w:tc>
        <w:tc>
          <w:tcPr>
            <w:tcW w:w="2493" w:type="dxa"/>
          </w:tcPr>
          <w:p w14:paraId="62FE56C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组长</w:t>
            </w:r>
            <w:proofErr w:type="spellEnd"/>
          </w:p>
        </w:tc>
        <w:tc>
          <w:tcPr>
            <w:tcW w:w="2493" w:type="dxa"/>
          </w:tcPr>
          <w:p w14:paraId="5252E096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</w:rPr>
              <w:t>陈星彤</w:t>
            </w:r>
            <w:proofErr w:type="spellEnd"/>
          </w:p>
        </w:tc>
        <w:tc>
          <w:tcPr>
            <w:tcW w:w="2493" w:type="dxa"/>
          </w:tcPr>
          <w:p w14:paraId="507EB65B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23071140214</w:t>
            </w:r>
          </w:p>
        </w:tc>
      </w:tr>
      <w:tr w:rsidR="00407673" w14:paraId="6210F8B7" w14:textId="77777777">
        <w:tc>
          <w:tcPr>
            <w:tcW w:w="2493" w:type="dxa"/>
          </w:tcPr>
          <w:p w14:paraId="6A4B0FA8" w14:textId="7045D151" w:rsidR="00407673" w:rsidRDefault="00074855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十</w:t>
            </w:r>
          </w:p>
        </w:tc>
        <w:tc>
          <w:tcPr>
            <w:tcW w:w="2493" w:type="dxa"/>
          </w:tcPr>
          <w:p w14:paraId="5CA49EB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组员</w:t>
            </w:r>
            <w:proofErr w:type="spellEnd"/>
          </w:p>
        </w:tc>
        <w:tc>
          <w:tcPr>
            <w:tcW w:w="2493" w:type="dxa"/>
          </w:tcPr>
          <w:p w14:paraId="326A720E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</w:rPr>
              <w:t>侯鸿宾</w:t>
            </w:r>
            <w:proofErr w:type="spellEnd"/>
          </w:p>
        </w:tc>
        <w:tc>
          <w:tcPr>
            <w:tcW w:w="2493" w:type="dxa"/>
          </w:tcPr>
          <w:p w14:paraId="38A6622C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23071140215</w:t>
            </w:r>
          </w:p>
        </w:tc>
      </w:tr>
    </w:tbl>
    <w:p w14:paraId="4022704D" w14:textId="77777777" w:rsidR="00407673" w:rsidRDefault="00407673">
      <w:pPr>
        <w:spacing w:after="170"/>
        <w:rPr>
          <w:rFonts w:eastAsia="宋体" w:cs="宋体" w:hint="eastAsia"/>
          <w:szCs w:val="24"/>
        </w:rPr>
      </w:pPr>
    </w:p>
    <w:p w14:paraId="043B226D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t xml:space="preserve">1.2 </w:t>
      </w:r>
      <w:proofErr w:type="spellStart"/>
      <w:r>
        <w:rPr>
          <w:rFonts w:eastAsia="宋体" w:cs="宋体" w:hint="eastAsia"/>
          <w:b/>
          <w:szCs w:val="24"/>
        </w:rPr>
        <w:t>个人分工说明</w:t>
      </w:r>
      <w:proofErr w:type="spellEnd"/>
    </w:p>
    <w:p w14:paraId="7873EC65" w14:textId="77DB601E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·陈星彤（组长）： 负责实验总体方案设计、任务分配与协调。主要承担硬件连接与测试、STM32CubeMX工程配置（PE4外部中断、PF9/PF10推挽输出）、系统时钟配置、ISP烧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录工具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使用。同时负责撰写报告中的硬件设计部分和团队协作总结。</w:t>
      </w:r>
    </w:p>
    <w:p w14:paraId="1240E591" w14:textId="36034A7F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lastRenderedPageBreak/>
        <w:t>·侯鸿宾（组员）： 主要负责软件代码编写，包括档位状态机逻辑实现、LED显示更新函数、DWT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消抖函数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编写、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中断回调函数重写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，并辅助进行代码调试。负责撰写报告中的软件设计部分和核心代码注释。</w:t>
      </w:r>
    </w:p>
    <w:p w14:paraId="618F55AD" w14:textId="374DBDAF" w:rsidR="00407673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·尚祥（组员）： 主要负责实验文档整理、实验现象记录、照片/截图采集、调试排查。同时负责回答思考题、撰写个人心得体会，并辅助进行硬件连接验证。</w:t>
      </w:r>
    </w:p>
    <w:p w14:paraId="11FCC4D1" w14:textId="3C72AA5B" w:rsidR="00407673" w:rsidRDefault="00000000" w:rsidP="00074855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b/>
          <w:szCs w:val="24"/>
          <w:lang w:eastAsia="zh-CN"/>
        </w:rPr>
        <w:t>1.3 团队协作过程记录</w:t>
      </w:r>
    </w:p>
    <w:p w14:paraId="4740E39F" w14:textId="5D9278FA" w:rsidR="00074855" w:rsidRPr="00074855" w:rsidRDefault="00074855" w:rsidP="00074855">
      <w:pPr>
        <w:spacing w:after="283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本次实验采用分组协作模式。首先，小组三人集中阅读实验任务书，明确实验目标为“设计一个通过按键循环切换P/R/N/D档位并用LED指示的模拟器”。我们通过讨论确定了采用“中断+状态机”的核心架构。</w:t>
      </w:r>
    </w:p>
    <w:p w14:paraId="50CB599C" w14:textId="38A16C66" w:rsidR="00407673" w:rsidRDefault="00074855" w:rsidP="00074855">
      <w:pPr>
        <w:spacing w:after="283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在硬件搭建阶段，陈星彤负责连接电路，尚祥根据任务书核对引脚连接，确保PE4、PF9、PF10连接无误。在软件编写阶段，侯鸿宾编写了初始版本的档位切换逻辑，但在测试时发现按键抖动严重，导致一次按下会触发多次档位切换。我们通过共同分析，决定采用任务书中推荐的DWT精准延时方案。陈星彤负责集成DWT初始化代码，侯鸿宾修改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中断回调函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数，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加入消抖逻辑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，尚祥负责反复测试验证。最终，经过多次烧录测试，系统功能稳定。整个过程体现了明确分工、及时沟通和协同解决问题的团队精神。</w:t>
      </w:r>
    </w:p>
    <w:p w14:paraId="2439961B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二、实验目的与原理（10分）</w:t>
      </w:r>
    </w:p>
    <w:p w14:paraId="50405AE1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2.1 实验目的</w:t>
      </w:r>
    </w:p>
    <w:p w14:paraId="129FF30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bookmarkStart w:id="0" w:name="OLE_LINK1"/>
      <w:r>
        <w:rPr>
          <w:rFonts w:eastAsia="宋体" w:cs="宋体" w:hint="eastAsia"/>
          <w:szCs w:val="24"/>
          <w:lang w:eastAsia="zh-CN"/>
        </w:rPr>
        <w:t>1. 掌握 STM32F407 GPIO 外部中断的配置方法</w:t>
      </w:r>
    </w:p>
    <w:p w14:paraId="1D3A361F" w14:textId="659119C6" w:rsidR="00407673" w:rsidRDefault="00F054D1">
      <w:pPr>
        <w:spacing w:after="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>学会利用 STM32CubeMX 将 PE4 引脚设为外部中断模式（下降沿触发、内部上拉），正确配置 NVIC 中断优先级并启用中断；在代码中完成 GPIO 初始化，并编写相应的中断服务函数</w:t>
      </w:r>
      <w:r>
        <w:rPr>
          <w:rFonts w:eastAsia="宋体" w:cs="宋体" w:hint="eastAsia"/>
          <w:szCs w:val="24"/>
          <w:lang w:eastAsia="zh-CN"/>
        </w:rPr>
        <w:t>。</w:t>
      </w:r>
    </w:p>
    <w:p w14:paraId="5D3B050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 掌握状态机思想在嵌入式系统中的应用</w:t>
      </w:r>
    </w:p>
    <w:p w14:paraId="3C3D89A2" w14:textId="17B8F83F" w:rsidR="00407673" w:rsidRDefault="00F054D1">
      <w:pPr>
        <w:spacing w:after="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>能够定义档位枚举类型（如 P、R、N、D），实现状态间的转移逻辑（顺序为 P→R→N→D→P），并根据当前档位状态控制 LED 显示，保证代码结构清晰且模块化</w:t>
      </w:r>
      <w:r>
        <w:rPr>
          <w:rFonts w:eastAsia="宋体" w:cs="宋体" w:hint="eastAsia"/>
          <w:szCs w:val="24"/>
          <w:lang w:eastAsia="zh-CN"/>
        </w:rPr>
        <w:t>。</w:t>
      </w:r>
    </w:p>
    <w:p w14:paraId="1FD5D163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 学习使用 DWT 计数器实现精准按键消抖</w:t>
      </w:r>
    </w:p>
    <w:p w14:paraId="56DE797A" w14:textId="3F31B774" w:rsidR="00407673" w:rsidRDefault="00F054D1" w:rsidP="00F054D1">
      <w:pPr>
        <w:spacing w:after="0"/>
        <w:rPr>
          <w:rFonts w:eastAsia="宋体" w:cs="宋体" w:hint="eastAsia"/>
          <w:szCs w:val="24"/>
          <w:lang w:eastAsia="zh-CN"/>
        </w:rPr>
      </w:pPr>
      <w:r w:rsidRPr="00F054D1">
        <w:rPr>
          <w:rFonts w:eastAsia="宋体" w:cs="宋体"/>
          <w:szCs w:val="24"/>
          <w:lang w:eastAsia="zh-CN"/>
        </w:rPr>
        <w:t xml:space="preserve">理解如何利用 DWT 中的 CYCCNT 寄存器计算 50ms </w:t>
      </w:r>
      <w:proofErr w:type="gramStart"/>
      <w:r w:rsidRPr="00F054D1">
        <w:rPr>
          <w:rFonts w:eastAsia="宋体" w:cs="宋体"/>
          <w:szCs w:val="24"/>
          <w:lang w:eastAsia="zh-CN"/>
        </w:rPr>
        <w:t>的去抖周期</w:t>
      </w:r>
      <w:proofErr w:type="gramEnd"/>
      <w:r w:rsidRPr="00F054D1">
        <w:rPr>
          <w:rFonts w:eastAsia="宋体" w:cs="宋体"/>
          <w:szCs w:val="24"/>
          <w:lang w:eastAsia="zh-CN"/>
        </w:rPr>
        <w:t xml:space="preserve">（在 168MHz 主频下对应 8,400,000 </w:t>
      </w:r>
      <w:proofErr w:type="gramStart"/>
      <w:r w:rsidRPr="00F054D1">
        <w:rPr>
          <w:rFonts w:eastAsia="宋体" w:cs="宋体"/>
          <w:szCs w:val="24"/>
          <w:lang w:eastAsia="zh-CN"/>
        </w:rPr>
        <w:t>个</w:t>
      </w:r>
      <w:proofErr w:type="gramEnd"/>
      <w:r w:rsidRPr="00F054D1">
        <w:rPr>
          <w:rFonts w:eastAsia="宋体" w:cs="宋体"/>
          <w:szCs w:val="24"/>
          <w:lang w:eastAsia="zh-CN"/>
        </w:rPr>
        <w:t>时钟周期），并设计非阻塞</w:t>
      </w:r>
      <w:proofErr w:type="gramStart"/>
      <w:r w:rsidRPr="00F054D1">
        <w:rPr>
          <w:rFonts w:eastAsia="宋体" w:cs="宋体"/>
          <w:szCs w:val="24"/>
          <w:lang w:eastAsia="zh-CN"/>
        </w:rPr>
        <w:t>的去抖逻辑</w:t>
      </w:r>
      <w:proofErr w:type="gramEnd"/>
      <w:r w:rsidRPr="00F054D1">
        <w:rPr>
          <w:rFonts w:eastAsia="宋体" w:cs="宋体"/>
          <w:szCs w:val="24"/>
          <w:lang w:eastAsia="zh-CN"/>
        </w:rPr>
        <w:t>，避免使用软件延时占用 CPU 资源</w:t>
      </w:r>
      <w:r>
        <w:rPr>
          <w:rFonts w:eastAsia="宋体" w:cs="宋体" w:hint="eastAsia"/>
          <w:szCs w:val="24"/>
          <w:lang w:eastAsia="zh-CN"/>
        </w:rPr>
        <w:t>。</w:t>
      </w:r>
      <w:bookmarkEnd w:id="0"/>
    </w:p>
    <w:p w14:paraId="2FE7191C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2.2 实验原理</w:t>
      </w:r>
    </w:p>
    <w:p w14:paraId="5CF0C2EA" w14:textId="08B1AE8E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lastRenderedPageBreak/>
        <w:t>本实验的核心原理基于STM32F407微控制器的外部中断机制和状态机设计模式。</w:t>
      </w:r>
    </w:p>
    <w:p w14:paraId="1B72739C" w14:textId="58017C0F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·外部中断： 当按键KEY0（连接至PE4引脚）被按下时，电平信号从高电平跳变为低电平（下降沿）。通过配置GPIO为外部中断模式，并设置触发条件为下降沿，CPU可以暂停当前正在执行的主程序，跳转到对应的中断服务程序中去执行档位切换任务，执行完毕后再返回主程序。这种方式相比轮询方式，极大地提高了CPU的利用率和系统实时性。</w:t>
      </w:r>
    </w:p>
    <w:p w14:paraId="10C9F108" w14:textId="23822A78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·按键消抖： 机械按键在按下和释放的瞬间会产生几毫秒到几十毫秒的电平波动（即抖动）。如果不进行处理，一次按键操作可能会被误判为多次。本实验使用Cortex-M4内核自带的DWT单元进行精准延时消抖。DWT有一个32位的自由运行计数器（CYCCNT），它以CPU主频（168MHz）为时钟。通过在中断触发时读取当前CYCCNT值，并与上次记录的触发时间比较，若间隔大于设定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的消抖时间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（如50ms，对应8,400,000个时钟周期），则认为是有效按键，否则丢弃。这种方法不占用CPU循环等待，比</w:t>
      </w:r>
      <w:proofErr w:type="spellStart"/>
      <w:r w:rsidRPr="00074855">
        <w:rPr>
          <w:rFonts w:eastAsia="宋体" w:cs="宋体" w:hint="eastAsia"/>
          <w:szCs w:val="24"/>
          <w:lang w:eastAsia="zh-CN"/>
        </w:rPr>
        <w:t>HAL_Delay</w:t>
      </w:r>
      <w:proofErr w:type="spellEnd"/>
      <w:r w:rsidRPr="00074855">
        <w:rPr>
          <w:rFonts w:eastAsia="宋体" w:cs="宋体" w:hint="eastAsia"/>
          <w:szCs w:val="24"/>
          <w:lang w:eastAsia="zh-CN"/>
        </w:rPr>
        <w:t>阻塞式延时更高效。</w:t>
      </w:r>
    </w:p>
    <w:p w14:paraId="159211BB" w14:textId="53A40FDD" w:rsidR="00407673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 xml:space="preserve">·状态机思想： 汽车档位切换是一个典型的有限状态机（FSM）。系统在任何时刻只能处于P、R、N、D四种状态之一。每次有效按键事件，都会触发一个状态转移：P→R→N→D→P。本实验使用typedef </w:t>
      </w:r>
      <w:proofErr w:type="spellStart"/>
      <w:r w:rsidRPr="00074855">
        <w:rPr>
          <w:rFonts w:eastAsia="宋体" w:cs="宋体" w:hint="eastAsia"/>
          <w:szCs w:val="24"/>
          <w:lang w:eastAsia="zh-CN"/>
        </w:rPr>
        <w:t>enum</w:t>
      </w:r>
      <w:proofErr w:type="spellEnd"/>
      <w:r w:rsidRPr="00074855">
        <w:rPr>
          <w:rFonts w:eastAsia="宋体" w:cs="宋体" w:hint="eastAsia"/>
          <w:szCs w:val="24"/>
          <w:lang w:eastAsia="zh-CN"/>
        </w:rPr>
        <w:t>定义档位状态，并在中断服务程序中调用状态转移函数，更新当前状态，并调用LED显示函数将状态以光信号输出。</w:t>
      </w:r>
    </w:p>
    <w:p w14:paraId="1FBEE2AA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三、硬件设计与连接（15分）</w:t>
      </w:r>
    </w:p>
    <w:p w14:paraId="790A6248" w14:textId="382657FC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3.1 硬件连接图</w:t>
      </w:r>
    </w:p>
    <w:p w14:paraId="3A78A0FB" w14:textId="1659D8AC" w:rsidR="00407673" w:rsidRPr="00074855" w:rsidRDefault="00074855" w:rsidP="00074855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drawing>
          <wp:anchor distT="0" distB="0" distL="114300" distR="114300" simplePos="0" relativeHeight="251663360" behindDoc="1" locked="0" layoutInCell="1" allowOverlap="1" wp14:anchorId="1C696578" wp14:editId="37D8E1C3">
            <wp:simplePos x="0" y="0"/>
            <wp:positionH relativeFrom="column">
              <wp:posOffset>-2540</wp:posOffset>
            </wp:positionH>
            <wp:positionV relativeFrom="paragraph">
              <wp:posOffset>464185</wp:posOffset>
            </wp:positionV>
            <wp:extent cx="3987800" cy="2863850"/>
            <wp:effectExtent l="0" t="0" r="0" b="0"/>
            <wp:wrapTopAndBottom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宋体" w:cs="宋体" w:hint="eastAsia"/>
          <w:szCs w:val="24"/>
          <w:lang w:eastAsia="zh-CN"/>
        </w:rPr>
        <w:t>说明：请绘制或插入硬件连接图，清晰标注各引脚连接关系</w:t>
      </w:r>
    </w:p>
    <w:p w14:paraId="40C48C3C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lastRenderedPageBreak/>
        <w:t xml:space="preserve">3.2 </w:t>
      </w:r>
      <w:proofErr w:type="spellStart"/>
      <w:r>
        <w:rPr>
          <w:rFonts w:eastAsia="宋体" w:cs="宋体" w:hint="eastAsia"/>
          <w:b/>
          <w:szCs w:val="24"/>
        </w:rPr>
        <w:t>引脚配置说明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7673" w14:paraId="4B79CE7C" w14:textId="77777777">
        <w:tc>
          <w:tcPr>
            <w:tcW w:w="3324" w:type="dxa"/>
          </w:tcPr>
          <w:p w14:paraId="4F44B0F0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功能</w:t>
            </w:r>
            <w:proofErr w:type="spellEnd"/>
          </w:p>
        </w:tc>
        <w:tc>
          <w:tcPr>
            <w:tcW w:w="3324" w:type="dxa"/>
          </w:tcPr>
          <w:p w14:paraId="1944CA8C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GPIO引脚</w:t>
            </w:r>
            <w:proofErr w:type="spellEnd"/>
          </w:p>
        </w:tc>
        <w:tc>
          <w:tcPr>
            <w:tcW w:w="3324" w:type="dxa"/>
          </w:tcPr>
          <w:p w14:paraId="7F1B0AC9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配置说明</w:t>
            </w:r>
            <w:proofErr w:type="spellEnd"/>
          </w:p>
        </w:tc>
      </w:tr>
      <w:tr w:rsidR="00407673" w14:paraId="6C4DE58B" w14:textId="77777777">
        <w:tc>
          <w:tcPr>
            <w:tcW w:w="3324" w:type="dxa"/>
          </w:tcPr>
          <w:p w14:paraId="1AF3427E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按键输入</w:t>
            </w:r>
          </w:p>
        </w:tc>
        <w:tc>
          <w:tcPr>
            <w:tcW w:w="3324" w:type="dxa"/>
          </w:tcPr>
          <w:p w14:paraId="014A8E47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PE4</w:t>
            </w:r>
          </w:p>
        </w:tc>
        <w:tc>
          <w:tcPr>
            <w:tcW w:w="3324" w:type="dxa"/>
          </w:tcPr>
          <w:p w14:paraId="2440FD9B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外部中断（下降沿）+上拉</w:t>
            </w:r>
          </w:p>
        </w:tc>
      </w:tr>
      <w:tr w:rsidR="00407673" w14:paraId="6C5CF972" w14:textId="77777777">
        <w:tc>
          <w:tcPr>
            <w:tcW w:w="3324" w:type="dxa"/>
          </w:tcPr>
          <w:p w14:paraId="036C00B8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LED0输出</w:t>
            </w:r>
          </w:p>
        </w:tc>
        <w:tc>
          <w:tcPr>
            <w:tcW w:w="3324" w:type="dxa"/>
          </w:tcPr>
          <w:p w14:paraId="61644E69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PF9</w:t>
            </w:r>
          </w:p>
        </w:tc>
        <w:tc>
          <w:tcPr>
            <w:tcW w:w="3324" w:type="dxa"/>
          </w:tcPr>
          <w:p w14:paraId="6020FB7E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驱动能力强，直接控制LED</w:t>
            </w:r>
            <w:proofErr w:type="gramStart"/>
            <w:r>
              <w:rPr>
                <w:rFonts w:eastAsia="宋体" w:cs="宋体" w:hint="eastAsia"/>
                <w:szCs w:val="24"/>
                <w:lang w:eastAsia="zh-CN"/>
              </w:rPr>
              <w:t>亮灭</w:t>
            </w:r>
            <w:proofErr w:type="gramEnd"/>
          </w:p>
        </w:tc>
      </w:tr>
      <w:tr w:rsidR="00407673" w14:paraId="751B96EF" w14:textId="77777777">
        <w:tc>
          <w:tcPr>
            <w:tcW w:w="3324" w:type="dxa"/>
          </w:tcPr>
          <w:p w14:paraId="45DA811A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LED1输出</w:t>
            </w:r>
          </w:p>
        </w:tc>
        <w:tc>
          <w:tcPr>
            <w:tcW w:w="3324" w:type="dxa"/>
          </w:tcPr>
          <w:p w14:paraId="6A97917E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53B580D0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驱动能力强，直接控制LED</w:t>
            </w:r>
            <w:proofErr w:type="gramStart"/>
            <w:r>
              <w:rPr>
                <w:rFonts w:eastAsia="宋体" w:cs="宋体" w:hint="eastAsia"/>
                <w:szCs w:val="24"/>
                <w:lang w:eastAsia="zh-CN"/>
              </w:rPr>
              <w:t>亮灭</w:t>
            </w:r>
            <w:proofErr w:type="gramEnd"/>
          </w:p>
        </w:tc>
      </w:tr>
    </w:tbl>
    <w:p w14:paraId="3E7A33D4" w14:textId="77777777" w:rsidR="00407673" w:rsidRDefault="00407673">
      <w:pPr>
        <w:spacing w:after="170"/>
        <w:rPr>
          <w:rFonts w:eastAsia="宋体" w:cs="宋体" w:hint="eastAsia"/>
          <w:szCs w:val="24"/>
          <w:lang w:eastAsia="zh-CN"/>
        </w:rPr>
      </w:pPr>
    </w:p>
    <w:p w14:paraId="3710024F" w14:textId="4AC4F5B8" w:rsidR="00407673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/>
          <w:szCs w:val="24"/>
          <w:lang w:eastAsia="zh-CN"/>
        </w:rPr>
        <w:t>配置理由： PE4使用中断可实时响应按键，上</w:t>
      </w:r>
      <w:proofErr w:type="gramStart"/>
      <w:r w:rsidRPr="00074855">
        <w:rPr>
          <w:rFonts w:eastAsia="宋体" w:cs="宋体"/>
          <w:szCs w:val="24"/>
          <w:lang w:eastAsia="zh-CN"/>
        </w:rPr>
        <w:t>拉保证</w:t>
      </w:r>
      <w:proofErr w:type="gramEnd"/>
      <w:r w:rsidRPr="00074855">
        <w:rPr>
          <w:rFonts w:eastAsia="宋体" w:cs="宋体"/>
          <w:szCs w:val="24"/>
          <w:lang w:eastAsia="zh-CN"/>
        </w:rPr>
        <w:t>电平稳定；PF9/PF10推挽输出提供足够驱动电流，低电平点亮符合开发板原理图设计。</w:t>
      </w:r>
    </w:p>
    <w:p w14:paraId="7C355D93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3.3 ISP烧录电路说明</w:t>
      </w:r>
    </w:p>
    <w:p w14:paraId="711E7397" w14:textId="0CA2C52F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连接方式： USB转TTL模块的TXD→PA10（USART1_RX），RXD→PA9（USART1_TX），GND→GND。烧录前BOOT0接3.3V，BOOT1接GND；烧录后BOOT0接GND，按复位键运行。</w:t>
      </w:r>
    </w:p>
    <w:p w14:paraId="384548F7" w14:textId="77777777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</w:p>
    <w:p w14:paraId="2E11AEC8" w14:textId="550CEECA" w:rsidR="00407673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工具使用方法： 安装CH340驱动，打开ATK-XISP，选择正确COM口和115200波特率，加载.hex文件，点击“下载”。成功后切换BOOT0并复位。</w:t>
      </w:r>
    </w:p>
    <w:p w14:paraId="026EC7E0" w14:textId="6EF67CAB" w:rsidR="00074855" w:rsidRDefault="00074855">
      <w:pPr>
        <w:spacing w:before="283" w:after="170"/>
        <w:rPr>
          <w:rFonts w:eastAsia="宋体" w:cs="宋体"/>
          <w:b/>
          <w:szCs w:val="24"/>
          <w:lang w:eastAsia="zh-CN"/>
        </w:rPr>
      </w:pPr>
    </w:p>
    <w:p w14:paraId="776AFEFA" w14:textId="17285C6F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四、软件设计与实现（30分）</w:t>
      </w:r>
    </w:p>
    <w:p w14:paraId="5EC4B23B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4.1 核心代码流程图</w:t>
      </w:r>
    </w:p>
    <w:p w14:paraId="1BBBB434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lastRenderedPageBreak/>
        <w:drawing>
          <wp:inline distT="0" distB="0" distL="85090" distR="85090" wp14:anchorId="01266EAD" wp14:editId="72FC7A2E">
            <wp:extent cx="3105150" cy="8228266"/>
            <wp:effectExtent l="0" t="0" r="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2341" cy="824732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AFCE96A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lastRenderedPageBreak/>
        <w:t>4.2 关键代码片段及注释</w:t>
      </w:r>
    </w:p>
    <w:p w14:paraId="617E906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1.档位枚举与全局变量</w:t>
      </w:r>
    </w:p>
    <w:p w14:paraId="4F768A7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档位状态枚举</w:t>
      </w:r>
    </w:p>
    <w:p w14:paraId="11AC042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typedef </w:t>
      </w:r>
      <w:proofErr w:type="spellStart"/>
      <w:r>
        <w:rPr>
          <w:rFonts w:eastAsia="宋体" w:cs="宋体" w:hint="eastAsia"/>
          <w:szCs w:val="24"/>
          <w:lang w:eastAsia="zh-CN"/>
        </w:rPr>
        <w:t>enum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{GEAR_P = 0,   // 停车</w:t>
      </w:r>
      <w:proofErr w:type="gramStart"/>
      <w:r>
        <w:rPr>
          <w:rFonts w:eastAsia="宋体" w:cs="宋体" w:hint="eastAsia"/>
          <w:szCs w:val="24"/>
          <w:lang w:eastAsia="zh-CN"/>
        </w:rPr>
        <w:t>档</w:t>
      </w:r>
      <w:proofErr w:type="gramEnd"/>
    </w:p>
    <w:p w14:paraId="0F271F3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GEAR_R,       // 倒车</w:t>
      </w:r>
      <w:proofErr w:type="gramStart"/>
      <w:r>
        <w:rPr>
          <w:rFonts w:eastAsia="宋体" w:cs="宋体" w:hint="eastAsia"/>
          <w:szCs w:val="24"/>
          <w:lang w:eastAsia="zh-CN"/>
        </w:rPr>
        <w:t>档</w:t>
      </w:r>
      <w:proofErr w:type="gramEnd"/>
    </w:p>
    <w:p w14:paraId="6AE611F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GEAR_N,       // 空档</w:t>
      </w:r>
    </w:p>
    <w:p w14:paraId="174B3FE4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GEAR_D        // 前进档} </w:t>
      </w:r>
      <w:proofErr w:type="spellStart"/>
      <w:r>
        <w:rPr>
          <w:rFonts w:eastAsia="宋体" w:cs="宋体" w:hint="eastAsia"/>
          <w:szCs w:val="24"/>
          <w:lang w:eastAsia="zh-CN"/>
        </w:rPr>
        <w:t>GearState</w:t>
      </w:r>
      <w:proofErr w:type="spellEnd"/>
      <w:r>
        <w:rPr>
          <w:rFonts w:eastAsia="宋体" w:cs="宋体" w:hint="eastAsia"/>
          <w:szCs w:val="24"/>
          <w:lang w:eastAsia="zh-CN"/>
        </w:rPr>
        <w:t>;</w:t>
      </w:r>
    </w:p>
    <w:p w14:paraId="3CDED2B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volatile </w:t>
      </w:r>
      <w:proofErr w:type="spellStart"/>
      <w:r>
        <w:rPr>
          <w:rFonts w:eastAsia="宋体" w:cs="宋体" w:hint="eastAsia"/>
          <w:szCs w:val="24"/>
          <w:lang w:eastAsia="zh-CN"/>
        </w:rPr>
        <w:t>GearState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GEAR_P;   // 当前档位，初始为 P</w:t>
      </w:r>
    </w:p>
    <w:p w14:paraId="4B45810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static uint32_t </w:t>
      </w:r>
      <w:proofErr w:type="spellStart"/>
      <w:r>
        <w:rPr>
          <w:rFonts w:eastAsia="宋体" w:cs="宋体" w:hint="eastAsia"/>
          <w:szCs w:val="24"/>
          <w:lang w:eastAsia="zh-CN"/>
        </w:rPr>
        <w:t>last_interrupt_cycle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0;   // 上一次有效按键的 DWT 计数值</w:t>
      </w:r>
    </w:p>
    <w:p w14:paraId="4472DFC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2.DWT初始化函数</w:t>
      </w:r>
    </w:p>
    <w:p w14:paraId="05FEA12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初始化 DWT 计数器（在 main 函数中调用）</w:t>
      </w:r>
    </w:p>
    <w:p w14:paraId="1479AEF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static void </w:t>
      </w:r>
      <w:proofErr w:type="spellStart"/>
      <w:r>
        <w:rPr>
          <w:rFonts w:eastAsia="宋体" w:cs="宋体" w:hint="eastAsia"/>
          <w:szCs w:val="24"/>
          <w:lang w:eastAsia="zh-CN"/>
        </w:rPr>
        <w:t>DWT_Init</w:t>
      </w:r>
      <w:proofErr w:type="spellEnd"/>
      <w:r>
        <w:rPr>
          <w:rFonts w:eastAsia="宋体" w:cs="宋体" w:hint="eastAsia"/>
          <w:szCs w:val="24"/>
          <w:lang w:eastAsia="zh-CN"/>
        </w:rPr>
        <w:t>(void)</w:t>
      </w:r>
    </w:p>
    <w:p w14:paraId="1B3AD48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{// 使能 DWT 调试跟踪单元（</w:t>
      </w:r>
      <w:proofErr w:type="spellStart"/>
      <w:r>
        <w:rPr>
          <w:rFonts w:eastAsia="宋体" w:cs="宋体" w:hint="eastAsia"/>
          <w:szCs w:val="24"/>
          <w:lang w:eastAsia="zh-CN"/>
        </w:rPr>
        <w:t>CoreDebug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寄存器）</w:t>
      </w:r>
    </w:p>
    <w:p w14:paraId="3AF76CB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</w:t>
      </w:r>
      <w:proofErr w:type="spellStart"/>
      <w:r>
        <w:rPr>
          <w:rFonts w:eastAsia="宋体" w:cs="宋体" w:hint="eastAsia"/>
          <w:szCs w:val="24"/>
          <w:lang w:eastAsia="zh-CN"/>
        </w:rPr>
        <w:t>CoreDebug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-&gt;DEMCR |= </w:t>
      </w:r>
      <w:proofErr w:type="spellStart"/>
      <w:r>
        <w:rPr>
          <w:rFonts w:eastAsia="宋体" w:cs="宋体" w:hint="eastAsia"/>
          <w:szCs w:val="24"/>
          <w:lang w:eastAsia="zh-CN"/>
        </w:rPr>
        <w:t>CoreDebug_DEMCR_TRCENA_Msk</w:t>
      </w:r>
      <w:proofErr w:type="spellEnd"/>
      <w:r>
        <w:rPr>
          <w:rFonts w:eastAsia="宋体" w:cs="宋体" w:hint="eastAsia"/>
          <w:szCs w:val="24"/>
          <w:lang w:eastAsia="zh-CN"/>
        </w:rPr>
        <w:t>;</w:t>
      </w:r>
    </w:p>
    <w:p w14:paraId="4111D0F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复位并使能 CYCCNT 计数器</w:t>
      </w:r>
    </w:p>
    <w:p w14:paraId="638A679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DWT-&gt;CYCCNT = 0;</w:t>
      </w:r>
    </w:p>
    <w:p w14:paraId="4FB4560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DWT-&gt;CTRL |= </w:t>
      </w:r>
      <w:proofErr w:type="spellStart"/>
      <w:r>
        <w:rPr>
          <w:rFonts w:eastAsia="宋体" w:cs="宋体" w:hint="eastAsia"/>
          <w:szCs w:val="24"/>
          <w:lang w:eastAsia="zh-CN"/>
        </w:rPr>
        <w:t>DWT_CTRL_CYCCNTENA_Msk</w:t>
      </w:r>
      <w:proofErr w:type="spellEnd"/>
      <w:r>
        <w:rPr>
          <w:rFonts w:eastAsia="宋体" w:cs="宋体" w:hint="eastAsia"/>
          <w:szCs w:val="24"/>
          <w:lang w:eastAsia="zh-CN"/>
        </w:rPr>
        <w:t>;}</w:t>
      </w:r>
    </w:p>
    <w:p w14:paraId="54564741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0CF85F3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读取当前 CPU 周期数（用于时间差计算）</w:t>
      </w:r>
    </w:p>
    <w:p w14:paraId="2F6A336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static uint32_t </w:t>
      </w:r>
      <w:proofErr w:type="spellStart"/>
      <w:r>
        <w:rPr>
          <w:rFonts w:eastAsia="宋体" w:cs="宋体" w:hint="eastAsia"/>
          <w:szCs w:val="24"/>
          <w:lang w:eastAsia="zh-CN"/>
        </w:rPr>
        <w:t>DWT_GetCycle</w:t>
      </w:r>
      <w:proofErr w:type="spellEnd"/>
      <w:r>
        <w:rPr>
          <w:rFonts w:eastAsia="宋体" w:cs="宋体" w:hint="eastAsia"/>
          <w:szCs w:val="24"/>
          <w:lang w:eastAsia="zh-CN"/>
        </w:rPr>
        <w:t>(void</w:t>
      </w:r>
      <w:proofErr w:type="gramStart"/>
      <w:r>
        <w:rPr>
          <w:rFonts w:eastAsia="宋体" w:cs="宋体" w:hint="eastAsia"/>
          <w:szCs w:val="24"/>
          <w:lang w:eastAsia="zh-CN"/>
        </w:rPr>
        <w:t>){</w:t>
      </w:r>
      <w:proofErr w:type="gramEnd"/>
      <w:r>
        <w:rPr>
          <w:rFonts w:eastAsia="宋体" w:cs="宋体" w:hint="eastAsia"/>
          <w:szCs w:val="24"/>
          <w:lang w:eastAsia="zh-CN"/>
        </w:rPr>
        <w:t>return DWT-&gt;CYCCNT}</w:t>
      </w:r>
    </w:p>
    <w:p w14:paraId="1841B4A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3.LED更新显示函数</w:t>
      </w:r>
    </w:p>
    <w:p w14:paraId="2BBC4F2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根据当前档位更新 LED0(PF9) 和 LED1(PF10) 状态</w:t>
      </w:r>
    </w:p>
    <w:p w14:paraId="72352E8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static void </w:t>
      </w:r>
      <w:proofErr w:type="spellStart"/>
      <w:r>
        <w:rPr>
          <w:rFonts w:eastAsia="宋体" w:cs="宋体" w:hint="eastAsia"/>
          <w:szCs w:val="24"/>
          <w:lang w:eastAsia="zh-CN"/>
        </w:rPr>
        <w:t>LED_</w:t>
      </w:r>
      <w:proofErr w:type="gramStart"/>
      <w:r>
        <w:rPr>
          <w:rFonts w:eastAsia="宋体" w:cs="宋体" w:hint="eastAsia"/>
          <w:szCs w:val="24"/>
          <w:lang w:eastAsia="zh-CN"/>
        </w:rPr>
        <w:t>Update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spellStart"/>
      <w:proofErr w:type="gramEnd"/>
      <w:r>
        <w:rPr>
          <w:rFonts w:eastAsia="宋体" w:cs="宋体" w:hint="eastAsia"/>
          <w:szCs w:val="24"/>
          <w:lang w:eastAsia="zh-CN"/>
        </w:rPr>
        <w:t>GearState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state)</w:t>
      </w:r>
    </w:p>
    <w:p w14:paraId="7D470D6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{switch(state) {</w:t>
      </w:r>
    </w:p>
    <w:p w14:paraId="29DA9F0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GEAR_P:                     // P 档：LED0亮，LED1灭</w:t>
      </w:r>
    </w:p>
    <w:p w14:paraId="4312E12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HAL_GPIO_WritePin</w:t>
      </w:r>
      <w:proofErr w:type="spellEnd"/>
      <w:r>
        <w:rPr>
          <w:rFonts w:eastAsia="宋体" w:cs="宋体" w:hint="eastAsia"/>
          <w:szCs w:val="24"/>
          <w:lang w:eastAsia="zh-CN"/>
        </w:rPr>
        <w:t>(GPIOF, GPIO_PIN_9, GPIO_PIN_RESET);  // 低电平点亮</w:t>
      </w:r>
    </w:p>
    <w:p w14:paraId="46553FD5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HAL_GPIO_WritePin</w:t>
      </w:r>
      <w:proofErr w:type="spellEnd"/>
      <w:r>
        <w:rPr>
          <w:rFonts w:eastAsia="宋体" w:cs="宋体" w:hint="eastAsia"/>
          <w:szCs w:val="24"/>
          <w:lang w:eastAsia="zh-CN"/>
        </w:rPr>
        <w:t>(GPIOF, GPIO_PIN_10, GPIO_PIN_SET);   // 高电平熄灭</w:t>
      </w:r>
    </w:p>
    <w:p w14:paraId="4F7EA8F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4924FCB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GEAR_R:                     // R 档：LED0灭，LED1亮</w:t>
      </w:r>
    </w:p>
    <w:p w14:paraId="2B001BC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GPIO_PIN_9, GPIO_PIN_SET);</w:t>
      </w:r>
    </w:p>
    <w:p w14:paraId="3E3566B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GPIO_PIN_10, GPIO_PIN_RESET);</w:t>
      </w:r>
    </w:p>
    <w:p w14:paraId="21B2961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5B356DE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GEAR_N:                     // N 档：全灭</w:t>
      </w:r>
    </w:p>
    <w:p w14:paraId="2BC6774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GPIO_PIN_9, GPIO_PIN_SET);</w:t>
      </w:r>
    </w:p>
    <w:p w14:paraId="77DA033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GPIO_PIN_10, GPIO_PIN_SET);</w:t>
      </w:r>
    </w:p>
    <w:p w14:paraId="01BAC9A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75D5B4D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GEAR_D:                     // D 档：全亮</w:t>
      </w:r>
    </w:p>
    <w:p w14:paraId="2287CBB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GPIO_PIN_9, GPIO_PIN_RESET);</w:t>
      </w:r>
    </w:p>
    <w:p w14:paraId="4E9FF99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GPIO_PIN_10, GPIO_PIN_RESET);</w:t>
      </w:r>
    </w:p>
    <w:p w14:paraId="6A36C6D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</w:t>
      </w:r>
      <w:proofErr w:type="gramStart"/>
      <w:r>
        <w:rPr>
          <w:rFonts w:eastAsia="宋体" w:cs="宋体" w:hint="eastAsia"/>
          <w:szCs w:val="24"/>
          <w:lang w:eastAsia="zh-CN"/>
        </w:rPr>
        <w:t>; }</w:t>
      </w:r>
      <w:proofErr w:type="gramEnd"/>
      <w:r>
        <w:rPr>
          <w:rFonts w:eastAsia="宋体" w:cs="宋体" w:hint="eastAsia"/>
          <w:szCs w:val="24"/>
          <w:lang w:eastAsia="zh-CN"/>
        </w:rPr>
        <w:t>}</w:t>
      </w:r>
    </w:p>
    <w:p w14:paraId="5277B7D1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4.档位切换函数</w:t>
      </w:r>
    </w:p>
    <w:p w14:paraId="55D3BB38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档位状态转移：P -&gt; R -&gt; N -&gt; D -&gt; P</w:t>
      </w:r>
    </w:p>
    <w:p w14:paraId="36C23B9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static void </w:t>
      </w:r>
      <w:proofErr w:type="spellStart"/>
      <w:r>
        <w:rPr>
          <w:rFonts w:eastAsia="宋体" w:cs="宋体" w:hint="eastAsia"/>
          <w:szCs w:val="24"/>
          <w:lang w:eastAsia="zh-CN"/>
        </w:rPr>
        <w:t>Gear_Shift</w:t>
      </w:r>
      <w:proofErr w:type="spellEnd"/>
      <w:r>
        <w:rPr>
          <w:rFonts w:eastAsia="宋体" w:cs="宋体" w:hint="eastAsia"/>
          <w:szCs w:val="24"/>
          <w:lang w:eastAsia="zh-CN"/>
        </w:rPr>
        <w:t>(void){switch(</w:t>
      </w:r>
      <w:proofErr w:type="spellStart"/>
      <w:r>
        <w:rPr>
          <w:rFonts w:eastAsia="宋体" w:cs="宋体" w:hint="eastAsia"/>
          <w:szCs w:val="24"/>
          <w:lang w:eastAsia="zh-CN"/>
        </w:rPr>
        <w:t>current_</w:t>
      </w:r>
      <w:proofErr w:type="gramStart"/>
      <w:r>
        <w:rPr>
          <w:rFonts w:eastAsia="宋体" w:cs="宋体" w:hint="eastAsia"/>
          <w:szCs w:val="24"/>
          <w:lang w:eastAsia="zh-CN"/>
        </w:rPr>
        <w:t>gear</w:t>
      </w:r>
      <w:proofErr w:type="spellEnd"/>
      <w:r>
        <w:rPr>
          <w:rFonts w:eastAsia="宋体" w:cs="宋体" w:hint="eastAsia"/>
          <w:szCs w:val="24"/>
          <w:lang w:eastAsia="zh-CN"/>
        </w:rPr>
        <w:t>){</w:t>
      </w:r>
      <w:proofErr w:type="gramEnd"/>
    </w:p>
    <w:p w14:paraId="54741CE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GEAR_P:</w:t>
      </w:r>
    </w:p>
    <w:p w14:paraId="058624C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GEAR_R;</w:t>
      </w:r>
    </w:p>
    <w:p w14:paraId="063DFC74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130AA1E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GEAR_R:</w:t>
      </w:r>
    </w:p>
    <w:p w14:paraId="19F27B8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GEAR_N;</w:t>
      </w:r>
    </w:p>
    <w:p w14:paraId="067ABF7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2E11148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GEAR_N:</w:t>
      </w:r>
    </w:p>
    <w:p w14:paraId="604C302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GEAR_D;</w:t>
      </w:r>
    </w:p>
    <w:p w14:paraId="65E0A7E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7696314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GEAR_D:</w:t>
      </w:r>
    </w:p>
    <w:p w14:paraId="7AEDE50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GEAR_P;</w:t>
      </w:r>
    </w:p>
    <w:p w14:paraId="13794FF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2FFE40C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default:</w:t>
      </w:r>
    </w:p>
    <w:p w14:paraId="4808D28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GEAR_P;</w:t>
      </w:r>
    </w:p>
    <w:p w14:paraId="1581B85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14:paraId="2C89FB5C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}</w:t>
      </w:r>
    </w:p>
    <w:p w14:paraId="447CC7C5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切换后立即更新 LED 显示</w:t>
      </w:r>
    </w:p>
    <w:p w14:paraId="0208B81F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</w:t>
      </w:r>
      <w:proofErr w:type="spellStart"/>
      <w:r>
        <w:rPr>
          <w:rFonts w:eastAsia="宋体" w:cs="宋体" w:hint="eastAsia"/>
          <w:szCs w:val="24"/>
          <w:lang w:eastAsia="zh-CN"/>
        </w:rPr>
        <w:t>LED_Update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>);}</w:t>
      </w:r>
    </w:p>
    <w:p w14:paraId="238C31CA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5.</w:t>
      </w:r>
      <w:proofErr w:type="gramStart"/>
      <w:r>
        <w:rPr>
          <w:rFonts w:eastAsia="宋体" w:cs="宋体" w:hint="eastAsia"/>
          <w:szCs w:val="24"/>
          <w:lang w:eastAsia="zh-CN"/>
        </w:rPr>
        <w:t>中断回调函</w:t>
      </w:r>
      <w:proofErr w:type="gramEnd"/>
      <w:r>
        <w:rPr>
          <w:rFonts w:eastAsia="宋体" w:cs="宋体" w:hint="eastAsia"/>
          <w:szCs w:val="24"/>
          <w:lang w:eastAsia="zh-CN"/>
        </w:rPr>
        <w:t>数</w:t>
      </w:r>
    </w:p>
    <w:p w14:paraId="545ED28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proofErr w:type="gramStart"/>
      <w:r>
        <w:rPr>
          <w:rFonts w:eastAsia="宋体" w:cs="宋体" w:hint="eastAsia"/>
          <w:szCs w:val="24"/>
          <w:lang w:eastAsia="zh-CN"/>
        </w:rPr>
        <w:t>消抖时间</w:t>
      </w:r>
      <w:proofErr w:type="gramEnd"/>
      <w:r>
        <w:rPr>
          <w:rFonts w:eastAsia="宋体" w:cs="宋体" w:hint="eastAsia"/>
          <w:szCs w:val="24"/>
          <w:lang w:eastAsia="zh-CN"/>
        </w:rPr>
        <w:t>：50ms 对应的 CPU 周期数（168MHz 主频）</w:t>
      </w:r>
    </w:p>
    <w:p w14:paraId="54BF3BB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#define DEBOUNCE_</w:t>
      </w:r>
      <w:proofErr w:type="gramStart"/>
      <w:r>
        <w:rPr>
          <w:rFonts w:eastAsia="宋体" w:cs="宋体" w:hint="eastAsia"/>
          <w:szCs w:val="24"/>
          <w:lang w:eastAsia="zh-CN"/>
        </w:rPr>
        <w:t>CYCLES  (</w:t>
      </w:r>
      <w:proofErr w:type="gramEnd"/>
      <w:r>
        <w:rPr>
          <w:rFonts w:eastAsia="宋体" w:cs="宋体" w:hint="eastAsia"/>
          <w:szCs w:val="24"/>
          <w:lang w:eastAsia="zh-CN"/>
        </w:rPr>
        <w:t>168000000 / 20)   // = 8,400,000</w:t>
      </w:r>
    </w:p>
    <w:p w14:paraId="4763B26D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56C0E799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重写 HAL 库的</w:t>
      </w:r>
      <w:proofErr w:type="gramStart"/>
      <w:r>
        <w:rPr>
          <w:rFonts w:eastAsia="宋体" w:cs="宋体" w:hint="eastAsia"/>
          <w:szCs w:val="24"/>
          <w:lang w:eastAsia="zh-CN"/>
        </w:rPr>
        <w:t>中断回调函</w:t>
      </w:r>
      <w:proofErr w:type="gramEnd"/>
      <w:r>
        <w:rPr>
          <w:rFonts w:eastAsia="宋体" w:cs="宋体" w:hint="eastAsia"/>
          <w:szCs w:val="24"/>
          <w:lang w:eastAsia="zh-CN"/>
        </w:rPr>
        <w:t>数</w:t>
      </w:r>
    </w:p>
    <w:p w14:paraId="4181B6EB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void </w:t>
      </w:r>
      <w:proofErr w:type="spellStart"/>
      <w:r>
        <w:rPr>
          <w:rFonts w:eastAsia="宋体" w:cs="宋体" w:hint="eastAsia"/>
          <w:szCs w:val="24"/>
          <w:lang w:eastAsia="zh-CN"/>
        </w:rPr>
        <w:t>HAL_GPIO_EXTI_</w:t>
      </w:r>
      <w:proofErr w:type="gramStart"/>
      <w:r>
        <w:rPr>
          <w:rFonts w:eastAsia="宋体" w:cs="宋体" w:hint="eastAsia"/>
          <w:szCs w:val="24"/>
          <w:lang w:eastAsia="zh-CN"/>
        </w:rPr>
        <w:t>Callback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 xml:space="preserve">uint16_t </w:t>
      </w:r>
      <w:proofErr w:type="spellStart"/>
      <w:r>
        <w:rPr>
          <w:rFonts w:eastAsia="宋体" w:cs="宋体" w:hint="eastAsia"/>
          <w:szCs w:val="24"/>
          <w:lang w:eastAsia="zh-CN"/>
        </w:rPr>
        <w:t>GPIO_Pin</w:t>
      </w:r>
      <w:proofErr w:type="spellEnd"/>
      <w:r>
        <w:rPr>
          <w:rFonts w:eastAsia="宋体" w:cs="宋体" w:hint="eastAsia"/>
          <w:szCs w:val="24"/>
          <w:lang w:eastAsia="zh-CN"/>
        </w:rPr>
        <w:t>)</w:t>
      </w:r>
    </w:p>
    <w:p w14:paraId="28532326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 // 判断是否为 KEY0 引脚（PE4）</w:t>
      </w:r>
    </w:p>
    <w:p w14:paraId="1878311D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if(</w:t>
      </w:r>
      <w:proofErr w:type="spellStart"/>
      <w:r>
        <w:rPr>
          <w:rFonts w:eastAsia="宋体" w:cs="宋体" w:hint="eastAsia"/>
          <w:szCs w:val="24"/>
          <w:lang w:eastAsia="zh-CN"/>
        </w:rPr>
        <w:t>GPIO_Pin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== KEY0_Pin)   // KEY0_Pin 需提前定义为 GPIO_PIN_4</w:t>
      </w:r>
    </w:p>
    <w:p w14:paraId="5600E3E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</w:t>
      </w:r>
      <w:proofErr w:type="gramStart"/>
      <w:r>
        <w:rPr>
          <w:rFonts w:eastAsia="宋体" w:cs="宋体" w:hint="eastAsia"/>
          <w:szCs w:val="24"/>
          <w:lang w:eastAsia="zh-CN"/>
        </w:rPr>
        <w:t>{ uint</w:t>
      </w:r>
      <w:proofErr w:type="gramEnd"/>
      <w:r>
        <w:rPr>
          <w:rFonts w:eastAsia="宋体" w:cs="宋体" w:hint="eastAsia"/>
          <w:szCs w:val="24"/>
          <w:lang w:eastAsia="zh-CN"/>
        </w:rPr>
        <w:t xml:space="preserve">32_t </w:t>
      </w:r>
      <w:proofErr w:type="spellStart"/>
      <w:r>
        <w:rPr>
          <w:rFonts w:eastAsia="宋体" w:cs="宋体" w:hint="eastAsia"/>
          <w:szCs w:val="24"/>
          <w:lang w:eastAsia="zh-CN"/>
        </w:rPr>
        <w:t>current_cycle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</w:t>
      </w:r>
      <w:proofErr w:type="spellStart"/>
      <w:r>
        <w:rPr>
          <w:rFonts w:eastAsia="宋体" w:cs="宋体" w:hint="eastAsia"/>
          <w:szCs w:val="24"/>
          <w:lang w:eastAsia="zh-CN"/>
        </w:rPr>
        <w:t>DWT_</w:t>
      </w:r>
      <w:proofErr w:type="gramStart"/>
      <w:r>
        <w:rPr>
          <w:rFonts w:eastAsia="宋体" w:cs="宋体" w:hint="eastAsia"/>
          <w:szCs w:val="24"/>
          <w:lang w:eastAsia="zh-CN"/>
        </w:rPr>
        <w:t>GetCycle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);</w:t>
      </w:r>
    </w:p>
    <w:p w14:paraId="7B32E702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// 与上一次有效按键的时间差大于 50ms 才认为是有效按键</w:t>
      </w:r>
    </w:p>
    <w:p w14:paraId="6AD52160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</w:t>
      </w:r>
      <w:proofErr w:type="gramStart"/>
      <w:r>
        <w:rPr>
          <w:rFonts w:eastAsia="宋体" w:cs="宋体" w:hint="eastAsia"/>
          <w:szCs w:val="24"/>
          <w:lang w:eastAsia="zh-CN"/>
        </w:rPr>
        <w:t>if(</w:t>
      </w:r>
      <w:proofErr w:type="gramEnd"/>
      <w:r>
        <w:rPr>
          <w:rFonts w:eastAsia="宋体" w:cs="宋体" w:hint="eastAsia"/>
          <w:szCs w:val="24"/>
          <w:lang w:eastAsia="zh-CN"/>
        </w:rPr>
        <w:t>(</w:t>
      </w:r>
      <w:proofErr w:type="spellStart"/>
      <w:r>
        <w:rPr>
          <w:rFonts w:eastAsia="宋体" w:cs="宋体" w:hint="eastAsia"/>
          <w:szCs w:val="24"/>
          <w:lang w:eastAsia="zh-CN"/>
        </w:rPr>
        <w:t>current_cycle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- </w:t>
      </w:r>
      <w:proofErr w:type="spellStart"/>
      <w:r>
        <w:rPr>
          <w:rFonts w:eastAsia="宋体" w:cs="宋体" w:hint="eastAsia"/>
          <w:szCs w:val="24"/>
          <w:lang w:eastAsia="zh-CN"/>
        </w:rPr>
        <w:t>last_interrupt_cycle</w:t>
      </w:r>
      <w:proofErr w:type="spellEnd"/>
      <w:r>
        <w:rPr>
          <w:rFonts w:eastAsia="宋体" w:cs="宋体" w:hint="eastAsia"/>
          <w:szCs w:val="24"/>
          <w:lang w:eastAsia="zh-CN"/>
        </w:rPr>
        <w:t>) &gt; DEBOUNCE_CYCLES)</w:t>
      </w:r>
    </w:p>
    <w:p w14:paraId="0D6E3E3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{</w:t>
      </w:r>
      <w:proofErr w:type="spellStart"/>
      <w:r>
        <w:rPr>
          <w:rFonts w:eastAsia="宋体" w:cs="宋体" w:hint="eastAsia"/>
          <w:szCs w:val="24"/>
          <w:lang w:eastAsia="zh-CN"/>
        </w:rPr>
        <w:t>last_interrupt_cycle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</w:t>
      </w:r>
      <w:proofErr w:type="spellStart"/>
      <w:r>
        <w:rPr>
          <w:rFonts w:eastAsia="宋体" w:cs="宋体" w:hint="eastAsia"/>
          <w:szCs w:val="24"/>
          <w:lang w:eastAsia="zh-CN"/>
        </w:rPr>
        <w:t>current_cycle</w:t>
      </w:r>
      <w:proofErr w:type="spellEnd"/>
      <w:r>
        <w:rPr>
          <w:rFonts w:eastAsia="宋体" w:cs="宋体" w:hint="eastAsia"/>
          <w:szCs w:val="24"/>
          <w:lang w:eastAsia="zh-CN"/>
        </w:rPr>
        <w:t>;   // 更新上一次时间</w:t>
      </w:r>
    </w:p>
    <w:p w14:paraId="59556B77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Gear_Shift</w:t>
      </w:r>
      <w:proofErr w:type="spellEnd"/>
      <w:r>
        <w:rPr>
          <w:rFonts w:eastAsia="宋体" w:cs="宋体" w:hint="eastAsia"/>
          <w:szCs w:val="24"/>
          <w:lang w:eastAsia="zh-CN"/>
        </w:rPr>
        <w:t>();                           // 执行档位切换   }</w:t>
      </w:r>
    </w:p>
    <w:p w14:paraId="3D08A9DE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// 否则丢弃此次中断（属于按键抖动）  }}</w:t>
      </w:r>
    </w:p>
    <w:p w14:paraId="10698A3C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4.3 中断服务程序说明</w:t>
      </w:r>
    </w:p>
    <w:p w14:paraId="6FBB65D2" w14:textId="7072D1E1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 xml:space="preserve">配置： </w:t>
      </w:r>
      <w:proofErr w:type="spellStart"/>
      <w:r w:rsidRPr="00074855">
        <w:rPr>
          <w:rFonts w:eastAsia="宋体" w:cs="宋体" w:hint="eastAsia"/>
          <w:szCs w:val="24"/>
          <w:lang w:eastAsia="zh-CN"/>
        </w:rPr>
        <w:t>CubeMX</w:t>
      </w:r>
      <w:proofErr w:type="spellEnd"/>
      <w:r w:rsidRPr="00074855">
        <w:rPr>
          <w:rFonts w:eastAsia="宋体" w:cs="宋体" w:hint="eastAsia"/>
          <w:szCs w:val="24"/>
          <w:lang w:eastAsia="zh-CN"/>
        </w:rPr>
        <w:t>中PE4选EXTI4，下降沿触发，使能NVIC。</w:t>
      </w:r>
    </w:p>
    <w:p w14:paraId="033E2347" w14:textId="77777777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 触发： PE4电平由高变低（按键按下）。</w:t>
      </w:r>
    </w:p>
    <w:p w14:paraId="30C8D1E1" w14:textId="01DC032F" w:rsidR="00407673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 处理： 回调中判断引脚，使用DWT比较时间差，超过50ms则执行档位切换并更新LED。</w:t>
      </w:r>
    </w:p>
    <w:p w14:paraId="23287716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4.4 团队成员负责的代码模块说明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7673" w14:paraId="04FD10A1" w14:textId="77777777">
        <w:tc>
          <w:tcPr>
            <w:tcW w:w="3324" w:type="dxa"/>
          </w:tcPr>
          <w:p w14:paraId="626D525E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成员姓名</w:t>
            </w:r>
            <w:proofErr w:type="spellEnd"/>
          </w:p>
        </w:tc>
        <w:tc>
          <w:tcPr>
            <w:tcW w:w="3324" w:type="dxa"/>
          </w:tcPr>
          <w:p w14:paraId="16FDD603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负责模块</w:t>
            </w:r>
            <w:proofErr w:type="spellEnd"/>
          </w:p>
        </w:tc>
        <w:tc>
          <w:tcPr>
            <w:tcW w:w="3324" w:type="dxa"/>
          </w:tcPr>
          <w:p w14:paraId="23080037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完成情况</w:t>
            </w:r>
            <w:proofErr w:type="spellEnd"/>
          </w:p>
        </w:tc>
      </w:tr>
      <w:tr w:rsidR="00407673" w14:paraId="1E7C5B98" w14:textId="77777777">
        <w:tc>
          <w:tcPr>
            <w:tcW w:w="3324" w:type="dxa"/>
          </w:tcPr>
          <w:p w14:paraId="7B73B15F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t>陈星彤</w:t>
            </w:r>
            <w:proofErr w:type="spellEnd"/>
          </w:p>
        </w:tc>
        <w:tc>
          <w:tcPr>
            <w:tcW w:w="3324" w:type="dxa"/>
          </w:tcPr>
          <w:p w14:paraId="20689541" w14:textId="4E8304A9" w:rsidR="00407673" w:rsidRDefault="00074855">
            <w:pPr>
              <w:jc w:val="center"/>
              <w:rPr>
                <w:rFonts w:eastAsia="宋体" w:cs="宋体" w:hint="eastAsia"/>
                <w:color w:val="000000"/>
                <w:szCs w:val="24"/>
              </w:rPr>
            </w:pPr>
            <w:proofErr w:type="spellStart"/>
            <w:r w:rsidRPr="00074855">
              <w:rPr>
                <w:rFonts w:eastAsia="宋体" w:cs="宋体"/>
                <w:color w:val="000000"/>
                <w:szCs w:val="24"/>
              </w:rPr>
              <w:t>CubeMX配置、DWT初始化、烧录</w:t>
            </w:r>
            <w:proofErr w:type="spellEnd"/>
          </w:p>
        </w:tc>
        <w:tc>
          <w:tcPr>
            <w:tcW w:w="3324" w:type="dxa"/>
          </w:tcPr>
          <w:p w14:paraId="6732AF4F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 xml:space="preserve"> ① </w:t>
            </w:r>
            <w:proofErr w:type="spellStart"/>
            <w:r>
              <w:rPr>
                <w:rFonts w:eastAsia="宋体" w:cs="宋体" w:hint="eastAsia"/>
                <w:szCs w:val="24"/>
              </w:rPr>
              <w:t>使用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</w:t>
            </w:r>
            <w:proofErr w:type="spellStart"/>
            <w:r>
              <w:rPr>
                <w:rFonts w:eastAsia="宋体" w:cs="宋体" w:hint="eastAsia"/>
                <w:szCs w:val="24"/>
              </w:rPr>
              <w:t>CubeMX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</w:t>
            </w:r>
            <w:proofErr w:type="spellStart"/>
            <w:r>
              <w:rPr>
                <w:rFonts w:eastAsia="宋体" w:cs="宋体" w:hint="eastAsia"/>
                <w:szCs w:val="24"/>
              </w:rPr>
              <w:t>完成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PE4（下降沿中断、上拉）、PF9/PF10（推挽输出）引脚配置；② </w:t>
            </w:r>
            <w:proofErr w:type="spellStart"/>
            <w:r>
              <w:rPr>
                <w:rFonts w:eastAsia="宋体" w:cs="宋体" w:hint="eastAsia"/>
                <w:szCs w:val="24"/>
              </w:rPr>
              <w:t>生成初始化代码，并在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NVIC </w:t>
            </w:r>
            <w:proofErr w:type="spellStart"/>
            <w:r>
              <w:rPr>
                <w:rFonts w:eastAsia="宋体" w:cs="宋体" w:hint="eastAsia"/>
                <w:szCs w:val="24"/>
              </w:rPr>
              <w:t>中使能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EXTI4 </w:t>
            </w:r>
            <w:proofErr w:type="spellStart"/>
            <w:r>
              <w:rPr>
                <w:rFonts w:eastAsia="宋体" w:cs="宋体" w:hint="eastAsia"/>
                <w:szCs w:val="24"/>
              </w:rPr>
              <w:t>中断、设优先级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0；③ </w:t>
            </w:r>
            <w:proofErr w:type="spellStart"/>
            <w:r>
              <w:rPr>
                <w:rFonts w:eastAsia="宋体" w:cs="宋体" w:hint="eastAsia"/>
                <w:szCs w:val="24"/>
              </w:rPr>
              <w:t>编写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DWT </w:t>
            </w:r>
            <w:proofErr w:type="spellStart"/>
            <w:r>
              <w:rPr>
                <w:rFonts w:eastAsia="宋体" w:cs="宋体" w:hint="eastAsia"/>
                <w:szCs w:val="24"/>
              </w:rPr>
              <w:t>初始化函数及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DEBOUNCE_CYCLES </w:t>
            </w:r>
            <w:proofErr w:type="spellStart"/>
            <w:r>
              <w:rPr>
                <w:rFonts w:eastAsia="宋体" w:cs="宋体" w:hint="eastAsia"/>
                <w:szCs w:val="24"/>
              </w:rPr>
              <w:t>宏定义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；④ </w:t>
            </w:r>
            <w:proofErr w:type="spellStart"/>
            <w:r>
              <w:rPr>
                <w:rFonts w:eastAsia="宋体" w:cs="宋体" w:hint="eastAsia"/>
                <w:szCs w:val="24"/>
              </w:rPr>
              <w:t>使用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ISP </w:t>
            </w:r>
            <w:proofErr w:type="spellStart"/>
            <w:r>
              <w:rPr>
                <w:rFonts w:eastAsia="宋体" w:cs="宋体" w:hint="eastAsia"/>
                <w:szCs w:val="24"/>
              </w:rPr>
              <w:t>工具烧录固件，解决按键无反应的硬件配置问题</w:t>
            </w:r>
            <w:proofErr w:type="spellEnd"/>
            <w:r>
              <w:rPr>
                <w:rFonts w:eastAsia="宋体" w:cs="宋体" w:hint="eastAsia"/>
                <w:szCs w:val="24"/>
              </w:rPr>
              <w:t>。</w:t>
            </w:r>
          </w:p>
        </w:tc>
      </w:tr>
      <w:tr w:rsidR="00407673" w14:paraId="78E205CE" w14:textId="77777777">
        <w:tc>
          <w:tcPr>
            <w:tcW w:w="3324" w:type="dxa"/>
          </w:tcPr>
          <w:p w14:paraId="23D28D4B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t>侯鸿宾</w:t>
            </w:r>
            <w:proofErr w:type="spellEnd"/>
          </w:p>
        </w:tc>
        <w:tc>
          <w:tcPr>
            <w:tcW w:w="3324" w:type="dxa"/>
          </w:tcPr>
          <w:p w14:paraId="5F833D20" w14:textId="2718AE04" w:rsidR="00407673" w:rsidRDefault="00074855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 w:rsidRPr="00074855">
              <w:rPr>
                <w:rFonts w:eastAsia="宋体" w:cs="宋体"/>
                <w:szCs w:val="24"/>
                <w:lang w:eastAsia="zh-CN"/>
              </w:rPr>
              <w:t>状态机、LED更新、中断回调</w:t>
            </w:r>
          </w:p>
        </w:tc>
        <w:tc>
          <w:tcPr>
            <w:tcW w:w="3324" w:type="dxa"/>
          </w:tcPr>
          <w:p w14:paraId="48CCEE62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 xml:space="preserve"> ① 编写档位枚举、全局变量及状态机切换函数 </w:t>
            </w:r>
            <w:proofErr w:type="spellStart"/>
            <w:r>
              <w:rPr>
                <w:rFonts w:eastAsia="宋体" w:cs="宋体" w:hint="eastAsia"/>
                <w:szCs w:val="24"/>
                <w:lang w:eastAsia="zh-CN"/>
              </w:rPr>
              <w:t>Gear_Shift</w:t>
            </w:r>
            <w:proofErr w:type="spellEnd"/>
            <w:r>
              <w:rPr>
                <w:rFonts w:eastAsia="宋体" w:cs="宋体" w:hint="eastAsia"/>
                <w:szCs w:val="24"/>
                <w:lang w:eastAsia="zh-CN"/>
              </w:rPr>
              <w:t xml:space="preserve">()；② 实现 </w:t>
            </w:r>
            <w:proofErr w:type="spellStart"/>
            <w:r>
              <w:rPr>
                <w:rFonts w:eastAsia="宋体" w:cs="宋体" w:hint="eastAsia"/>
                <w:szCs w:val="24"/>
                <w:lang w:eastAsia="zh-CN"/>
              </w:rPr>
              <w:t>LED_Update</w:t>
            </w:r>
            <w:proofErr w:type="spellEnd"/>
            <w:r>
              <w:rPr>
                <w:rFonts w:eastAsia="宋体" w:cs="宋体" w:hint="eastAsia"/>
                <w:szCs w:val="24"/>
                <w:lang w:eastAsia="zh-CN"/>
              </w:rPr>
              <w:t xml:space="preserve">() 显示函数（低电平点亮逻辑）；③ 重写 </w:t>
            </w:r>
            <w:proofErr w:type="spellStart"/>
            <w:r>
              <w:rPr>
                <w:rFonts w:eastAsia="宋体" w:cs="宋体" w:hint="eastAsia"/>
                <w:szCs w:val="24"/>
                <w:lang w:eastAsia="zh-CN"/>
              </w:rPr>
              <w:t>HAL_GPIO_EXTI_Callback</w:t>
            </w:r>
            <w:proofErr w:type="spellEnd"/>
            <w:r>
              <w:rPr>
                <w:rFonts w:eastAsia="宋体" w:cs="宋体" w:hint="eastAsia"/>
                <w:szCs w:val="24"/>
                <w:lang w:eastAsia="zh-CN"/>
              </w:rPr>
              <w:t>，加入 DWT 时间差比较实现消抖；④ 修复一次按键跳多档</w:t>
            </w:r>
            <w:r>
              <w:rPr>
                <w:rFonts w:eastAsia="宋体" w:cs="宋体" w:hint="eastAsia"/>
                <w:szCs w:val="24"/>
                <w:lang w:eastAsia="zh-CN"/>
              </w:rPr>
              <w:lastRenderedPageBreak/>
              <w:t>问题，确保</w:t>
            </w:r>
            <w:proofErr w:type="gramStart"/>
            <w:r>
              <w:rPr>
                <w:rFonts w:eastAsia="宋体" w:cs="宋体" w:hint="eastAsia"/>
                <w:szCs w:val="24"/>
                <w:lang w:eastAsia="zh-CN"/>
              </w:rPr>
              <w:t>消抖正常</w:t>
            </w:r>
            <w:proofErr w:type="gramEnd"/>
            <w:r>
              <w:rPr>
                <w:rFonts w:eastAsia="宋体" w:cs="宋体" w:hint="eastAsia"/>
                <w:szCs w:val="24"/>
                <w:lang w:eastAsia="zh-CN"/>
              </w:rPr>
              <w:t>工作。</w:t>
            </w:r>
          </w:p>
        </w:tc>
      </w:tr>
      <w:tr w:rsidR="00407673" w14:paraId="1EEA3D36" w14:textId="77777777">
        <w:tc>
          <w:tcPr>
            <w:tcW w:w="3324" w:type="dxa"/>
          </w:tcPr>
          <w:p w14:paraId="1205B8BC" w14:textId="77777777" w:rsidR="00407673" w:rsidRDefault="00000000">
            <w:pPr>
              <w:jc w:val="center"/>
              <w:rPr>
                <w:rFonts w:eastAsia="宋体" w:cs="宋体" w:hint="eastAsia"/>
              </w:rPr>
            </w:pPr>
            <w:proofErr w:type="spellStart"/>
            <w:r>
              <w:rPr>
                <w:rFonts w:eastAsia="宋体" w:cs="宋体" w:hint="eastAsia"/>
              </w:rPr>
              <w:lastRenderedPageBreak/>
              <w:t>尚祥</w:t>
            </w:r>
            <w:proofErr w:type="spellEnd"/>
          </w:p>
        </w:tc>
        <w:tc>
          <w:tcPr>
            <w:tcW w:w="3324" w:type="dxa"/>
          </w:tcPr>
          <w:p w14:paraId="008CB262" w14:textId="7C86473E" w:rsidR="00407673" w:rsidRDefault="00074855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 w:rsidRPr="00074855">
              <w:rPr>
                <w:rFonts w:eastAsia="宋体" w:cs="宋体"/>
                <w:szCs w:val="24"/>
                <w:lang w:eastAsia="zh-CN"/>
              </w:rPr>
              <w:t>测试、记录、调试报告</w:t>
            </w:r>
          </w:p>
        </w:tc>
        <w:tc>
          <w:tcPr>
            <w:tcW w:w="3324" w:type="dxa"/>
          </w:tcPr>
          <w:p w14:paraId="30A401EA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</w:t>
            </w:r>
            <w:proofErr w:type="gramStart"/>
            <w:r>
              <w:rPr>
                <w:rFonts w:eastAsia="宋体" w:cs="宋体" w:hint="eastAsia"/>
                <w:szCs w:val="24"/>
                <w:lang w:eastAsia="zh-CN"/>
              </w:rPr>
              <w:t>验证消抖效果</w:t>
            </w:r>
            <w:proofErr w:type="gramEnd"/>
            <w:r>
              <w:rPr>
                <w:rFonts w:eastAsia="宋体" w:cs="宋体" w:hint="eastAsia"/>
                <w:szCs w:val="24"/>
                <w:lang w:eastAsia="zh-CN"/>
              </w:rPr>
              <w:t>，完成所有按键循环测试，输出完整调试报告。</w:t>
            </w:r>
          </w:p>
        </w:tc>
      </w:tr>
    </w:tbl>
    <w:p w14:paraId="1B3AFF5F" w14:textId="77777777" w:rsidR="00407673" w:rsidRDefault="00407673">
      <w:pPr>
        <w:spacing w:after="283"/>
        <w:jc w:val="center"/>
        <w:rPr>
          <w:rFonts w:eastAsia="宋体" w:cs="宋体" w:hint="eastAsia"/>
          <w:szCs w:val="24"/>
          <w:lang w:eastAsia="zh-CN"/>
        </w:rPr>
      </w:pPr>
    </w:p>
    <w:p w14:paraId="4163AAED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五、实验结果分析（20分）</w:t>
      </w:r>
    </w:p>
    <w:p w14:paraId="27A12C44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5.1 实验现象记录</w:t>
      </w:r>
    </w:p>
    <w:p w14:paraId="7336F9B1" w14:textId="7CFEA17A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 上电：LED0亮，LED1灭（P档）。</w:t>
      </w:r>
    </w:p>
    <w:p w14:paraId="1F15E7B9" w14:textId="77777777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 按键依次：P→R（LED0灭、LED1亮）→N（全灭）→D（全亮）→P，循环正确。</w:t>
      </w:r>
    </w:p>
    <w:p w14:paraId="266777C1" w14:textId="77777777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 快速按键：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无跳档，消抖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有效。</w:t>
      </w:r>
    </w:p>
    <w:p w14:paraId="2FB49E7A" w14:textId="6A69EEE4" w:rsidR="00407673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· 长按：只触发一次。</w:t>
      </w:r>
    </w:p>
    <w:p w14:paraId="6C090024" w14:textId="4DFBF032" w:rsidR="00407673" w:rsidRPr="00074855" w:rsidRDefault="00074855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drawing>
          <wp:anchor distT="0" distB="0" distL="114300" distR="114300" simplePos="0" relativeHeight="251655168" behindDoc="0" locked="0" layoutInCell="1" allowOverlap="1" wp14:anchorId="097ADFE7" wp14:editId="0F6FC597">
            <wp:simplePos x="0" y="0"/>
            <wp:positionH relativeFrom="column">
              <wp:posOffset>118110</wp:posOffset>
            </wp:positionH>
            <wp:positionV relativeFrom="paragraph">
              <wp:posOffset>508635</wp:posOffset>
            </wp:positionV>
            <wp:extent cx="2876550" cy="2284730"/>
            <wp:effectExtent l="0" t="0" r="0" b="1270"/>
            <wp:wrapTopAndBottom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宋体" w:cs="宋体" w:hint="eastAsia"/>
          <w:b/>
          <w:szCs w:val="24"/>
          <w:lang w:eastAsia="zh-CN"/>
        </w:rPr>
        <w:t>5.2 结果照片或视频截图</w:t>
      </w:r>
    </w:p>
    <w:p w14:paraId="30575F4A" w14:textId="65BDA0A0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lastRenderedPageBreak/>
        <w:t>5.3 与预期结果对比分析</w:t>
      </w:r>
    </w:p>
    <w:p w14:paraId="22EF5740" w14:textId="1F3E0E85" w:rsidR="00074855" w:rsidRDefault="00074855" w:rsidP="00074855">
      <w:pPr>
        <w:spacing w:after="0"/>
        <w:rPr>
          <w:rFonts w:eastAsia="宋体" w:cs="宋体"/>
          <w:szCs w:val="24"/>
          <w:lang w:eastAsia="zh-CN"/>
        </w:rPr>
      </w:pPr>
      <w:r w:rsidRPr="00074855">
        <w:rPr>
          <w:rFonts w:eastAsia="宋体" w:cs="宋体"/>
          <w:szCs w:val="24"/>
          <w:lang w:eastAsia="zh-CN"/>
        </w:rPr>
        <w:t>实验结果与预期完全一致。曾出现“按键无反应”和“一次按键跳多档”问题，分别通过修正</w:t>
      </w:r>
      <w:proofErr w:type="spellStart"/>
      <w:r w:rsidRPr="00074855">
        <w:rPr>
          <w:rFonts w:eastAsia="宋体" w:cs="宋体"/>
          <w:szCs w:val="24"/>
          <w:lang w:eastAsia="zh-CN"/>
        </w:rPr>
        <w:t>CubeMX</w:t>
      </w:r>
      <w:proofErr w:type="spellEnd"/>
      <w:r w:rsidRPr="00074855">
        <w:rPr>
          <w:rFonts w:eastAsia="宋体" w:cs="宋体"/>
          <w:szCs w:val="24"/>
          <w:lang w:eastAsia="zh-CN"/>
        </w:rPr>
        <w:t>配置和添加DWT</w:t>
      </w:r>
      <w:proofErr w:type="gramStart"/>
      <w:r w:rsidRPr="00074855">
        <w:rPr>
          <w:rFonts w:eastAsia="宋体" w:cs="宋体"/>
          <w:szCs w:val="24"/>
          <w:lang w:eastAsia="zh-CN"/>
        </w:rPr>
        <w:t>消抖解决</w:t>
      </w:r>
      <w:proofErr w:type="gramEnd"/>
      <w:r w:rsidRPr="00074855">
        <w:rPr>
          <w:rFonts w:eastAsia="宋体" w:cs="宋体"/>
          <w:szCs w:val="24"/>
          <w:lang w:eastAsia="zh-CN"/>
        </w:rPr>
        <w:t>。证明细节决定成败。</w:t>
      </w:r>
    </w:p>
    <w:p w14:paraId="52F30306" w14:textId="553A8CCC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。</w:t>
      </w:r>
    </w:p>
    <w:p w14:paraId="4FC7CFAD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六、问题与讨论（15分）</w:t>
      </w:r>
    </w:p>
    <w:p w14:paraId="3F76F92A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6.1 调试过程中遇到的问题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7673" w14:paraId="2E8613CE" w14:textId="77777777">
        <w:tc>
          <w:tcPr>
            <w:tcW w:w="3324" w:type="dxa"/>
          </w:tcPr>
          <w:p w14:paraId="52418784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问题现象</w:t>
            </w:r>
            <w:proofErr w:type="spellEnd"/>
          </w:p>
        </w:tc>
        <w:tc>
          <w:tcPr>
            <w:tcW w:w="3324" w:type="dxa"/>
          </w:tcPr>
          <w:p w14:paraId="36F8A2D4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可能原因</w:t>
            </w:r>
            <w:proofErr w:type="spellEnd"/>
          </w:p>
        </w:tc>
        <w:tc>
          <w:tcPr>
            <w:tcW w:w="3324" w:type="dxa"/>
          </w:tcPr>
          <w:p w14:paraId="7B8B6A9D" w14:textId="77777777" w:rsidR="00407673" w:rsidRDefault="00000000">
            <w:pPr>
              <w:jc w:val="center"/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解决方法</w:t>
            </w:r>
            <w:proofErr w:type="spellEnd"/>
          </w:p>
        </w:tc>
      </w:tr>
      <w:tr w:rsidR="00407673" w14:paraId="2E300387" w14:textId="77777777">
        <w:tc>
          <w:tcPr>
            <w:tcW w:w="3324" w:type="dxa"/>
          </w:tcPr>
          <w:p w14:paraId="68B28898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按下按键无反应，LED 保持初始状态</w:t>
            </w:r>
          </w:p>
        </w:tc>
        <w:tc>
          <w:tcPr>
            <w:tcW w:w="3324" w:type="dxa"/>
          </w:tcPr>
          <w:p w14:paraId="242F295B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40523E62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检查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</w:t>
            </w:r>
            <w:proofErr w:type="spellStart"/>
            <w:r>
              <w:rPr>
                <w:rFonts w:eastAsia="宋体" w:cs="宋体" w:hint="eastAsia"/>
                <w:szCs w:val="24"/>
              </w:rPr>
              <w:t>CubeMX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</w:t>
            </w:r>
            <w:proofErr w:type="spellStart"/>
            <w:r>
              <w:rPr>
                <w:rFonts w:eastAsia="宋体" w:cs="宋体" w:hint="eastAsia"/>
                <w:szCs w:val="24"/>
              </w:rPr>
              <w:t>配置（GPIO_MODE_IT_FALLING、GPIO_PULLUP</w:t>
            </w:r>
            <w:proofErr w:type="spellEnd"/>
            <w:r>
              <w:rPr>
                <w:rFonts w:eastAsia="宋体" w:cs="宋体" w:hint="eastAsia"/>
                <w:szCs w:val="24"/>
              </w:rPr>
              <w:t>），</w:t>
            </w:r>
            <w:proofErr w:type="spellStart"/>
            <w:r>
              <w:rPr>
                <w:rFonts w:eastAsia="宋体" w:cs="宋体" w:hint="eastAsia"/>
                <w:szCs w:val="24"/>
              </w:rPr>
              <w:t>重新生成代码；在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NVIC </w:t>
            </w:r>
            <w:proofErr w:type="spellStart"/>
            <w:r>
              <w:rPr>
                <w:rFonts w:eastAsia="宋体" w:cs="宋体" w:hint="eastAsia"/>
                <w:szCs w:val="24"/>
              </w:rPr>
              <w:t>中勾选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EXTI4 </w:t>
            </w:r>
            <w:proofErr w:type="spellStart"/>
            <w:r>
              <w:rPr>
                <w:rFonts w:eastAsia="宋体" w:cs="宋体" w:hint="eastAsia"/>
                <w:szCs w:val="24"/>
              </w:rPr>
              <w:t>并设优先级；用万用表测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PE4 </w:t>
            </w:r>
            <w:proofErr w:type="spellStart"/>
            <w:r>
              <w:rPr>
                <w:rFonts w:eastAsia="宋体" w:cs="宋体" w:hint="eastAsia"/>
                <w:szCs w:val="24"/>
              </w:rPr>
              <w:t>对地电压，更换按键或杜邦线</w:t>
            </w:r>
            <w:proofErr w:type="spellEnd"/>
            <w:r>
              <w:rPr>
                <w:rFonts w:eastAsia="宋体" w:cs="宋体" w:hint="eastAsia"/>
                <w:szCs w:val="24"/>
              </w:rPr>
              <w:t>。</w:t>
            </w:r>
          </w:p>
        </w:tc>
      </w:tr>
      <w:tr w:rsidR="00407673" w14:paraId="4C81B449" w14:textId="77777777">
        <w:tc>
          <w:tcPr>
            <w:tcW w:w="3324" w:type="dxa"/>
          </w:tcPr>
          <w:p w14:paraId="0304284A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518A54FB" w14:textId="77777777" w:rsidR="00407673" w:rsidRDefault="00000000">
            <w:pPr>
              <w:rPr>
                <w:rFonts w:eastAsia="宋体" w:cs="宋体" w:hint="eastAsia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未</w:t>
            </w:r>
            <w:proofErr w:type="gramStart"/>
            <w:r>
              <w:rPr>
                <w:rFonts w:eastAsia="宋体" w:cs="宋体" w:hint="eastAsia"/>
                <w:szCs w:val="24"/>
                <w:lang w:eastAsia="zh-CN"/>
              </w:rPr>
              <w:t>添加消抖逻辑</w:t>
            </w:r>
            <w:proofErr w:type="gramEnd"/>
            <w:r>
              <w:rPr>
                <w:rFonts w:eastAsia="宋体" w:cs="宋体" w:hint="eastAsia"/>
                <w:szCs w:val="24"/>
                <w:lang w:eastAsia="zh-CN"/>
              </w:rPr>
              <w:t>；DWT 计数器未初始化；</w:t>
            </w:r>
            <w:proofErr w:type="gramStart"/>
            <w:r>
              <w:rPr>
                <w:rFonts w:eastAsia="宋体" w:cs="宋体" w:hint="eastAsia"/>
                <w:szCs w:val="24"/>
                <w:lang w:eastAsia="zh-CN"/>
              </w:rPr>
              <w:t>消抖周期</w:t>
            </w:r>
            <w:proofErr w:type="gramEnd"/>
            <w:r>
              <w:rPr>
                <w:rFonts w:eastAsia="宋体" w:cs="宋体" w:hint="eastAsia"/>
                <w:szCs w:val="24"/>
                <w:lang w:eastAsia="zh-CN"/>
              </w:rPr>
              <w:t>计算错误（过短）。</w:t>
            </w:r>
          </w:p>
        </w:tc>
        <w:tc>
          <w:tcPr>
            <w:tcW w:w="3324" w:type="dxa"/>
          </w:tcPr>
          <w:p w14:paraId="42EB0092" w14:textId="77777777" w:rsidR="00407673" w:rsidRDefault="00000000">
            <w:pPr>
              <w:rPr>
                <w:rFonts w:eastAsia="宋体" w:cs="宋体" w:hint="eastAsia"/>
                <w:szCs w:val="24"/>
              </w:rPr>
            </w:pPr>
            <w:proofErr w:type="spellStart"/>
            <w:r>
              <w:rPr>
                <w:rFonts w:eastAsia="宋体" w:cs="宋体" w:hint="eastAsia"/>
                <w:szCs w:val="24"/>
              </w:rPr>
              <w:t>在中断回调中加入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DWT 时间差比较（50ms）；在 main </w:t>
            </w:r>
            <w:proofErr w:type="spellStart"/>
            <w:r>
              <w:rPr>
                <w:rFonts w:eastAsia="宋体" w:cs="宋体" w:hint="eastAsia"/>
                <w:szCs w:val="24"/>
              </w:rPr>
              <w:t>中调用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</w:t>
            </w:r>
            <w:proofErr w:type="spellStart"/>
            <w:r>
              <w:rPr>
                <w:rFonts w:eastAsia="宋体" w:cs="宋体" w:hint="eastAsia"/>
                <w:szCs w:val="24"/>
              </w:rPr>
              <w:t>DWT_</w:t>
            </w:r>
            <w:proofErr w:type="gramStart"/>
            <w:r>
              <w:rPr>
                <w:rFonts w:eastAsia="宋体" w:cs="宋体" w:hint="eastAsia"/>
                <w:szCs w:val="24"/>
              </w:rPr>
              <w:t>Init</w:t>
            </w:r>
            <w:proofErr w:type="spellEnd"/>
            <w:r>
              <w:rPr>
                <w:rFonts w:eastAsia="宋体" w:cs="宋体" w:hint="eastAsia"/>
                <w:szCs w:val="24"/>
              </w:rPr>
              <w:t>(</w:t>
            </w:r>
            <w:proofErr w:type="gramEnd"/>
            <w:r>
              <w:rPr>
                <w:rFonts w:eastAsia="宋体" w:cs="宋体" w:hint="eastAsia"/>
                <w:szCs w:val="24"/>
              </w:rPr>
              <w:t xml:space="preserve">) </w:t>
            </w:r>
            <w:proofErr w:type="spellStart"/>
            <w:r>
              <w:rPr>
                <w:rFonts w:eastAsia="宋体" w:cs="宋体" w:hint="eastAsia"/>
                <w:szCs w:val="24"/>
              </w:rPr>
              <w:t>使能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</w:t>
            </w:r>
            <w:proofErr w:type="spellStart"/>
            <w:r>
              <w:rPr>
                <w:rFonts w:eastAsia="宋体" w:cs="宋体" w:hint="eastAsia"/>
                <w:szCs w:val="24"/>
              </w:rPr>
              <w:t>CYCCNT；确认</w:t>
            </w:r>
            <w:proofErr w:type="spellEnd"/>
            <w:r>
              <w:rPr>
                <w:rFonts w:eastAsia="宋体" w:cs="宋体" w:hint="eastAsia"/>
                <w:szCs w:val="24"/>
              </w:rPr>
              <w:t xml:space="preserve"> DEBOUNCE_CYCLES = 168000000/20 = 8400000。</w:t>
            </w:r>
          </w:p>
        </w:tc>
      </w:tr>
    </w:tbl>
    <w:p w14:paraId="26EE26CB" w14:textId="77777777" w:rsidR="00407673" w:rsidRDefault="00407673">
      <w:pPr>
        <w:spacing w:after="170"/>
        <w:rPr>
          <w:rFonts w:eastAsia="宋体" w:cs="宋体" w:hint="eastAsia"/>
          <w:szCs w:val="24"/>
        </w:rPr>
      </w:pPr>
    </w:p>
    <w:p w14:paraId="1952FE29" w14:textId="77777777" w:rsidR="00407673" w:rsidRDefault="00000000">
      <w:pPr>
        <w:spacing w:before="170" w:after="113"/>
        <w:rPr>
          <w:rFonts w:eastAsia="宋体" w:cs="宋体" w:hint="eastAsia"/>
          <w:szCs w:val="24"/>
        </w:rPr>
      </w:pPr>
      <w:r>
        <w:rPr>
          <w:rFonts w:eastAsia="宋体" w:cs="宋体" w:hint="eastAsia"/>
          <w:b/>
          <w:szCs w:val="24"/>
        </w:rPr>
        <w:t xml:space="preserve">6.2 </w:t>
      </w:r>
      <w:proofErr w:type="spellStart"/>
      <w:r>
        <w:rPr>
          <w:rFonts w:eastAsia="宋体" w:cs="宋体" w:hint="eastAsia"/>
          <w:b/>
          <w:szCs w:val="24"/>
        </w:rPr>
        <w:t>团队协作解决过程</w:t>
      </w:r>
      <w:proofErr w:type="spellEnd"/>
    </w:p>
    <w:p w14:paraId="1FED1827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说明：请描述团队如何协作解决上述问题</w:t>
      </w:r>
    </w:p>
    <w:p w14:paraId="65C45EE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1. 现象复现：C 发现上电后 LED 正常，但按下 KEY0 无任何变化。</w:t>
      </w:r>
    </w:p>
    <w:p w14:paraId="397A338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2. 联合排查：</w:t>
      </w:r>
    </w:p>
    <w:p w14:paraId="20180AA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陈星彤 检查 </w:t>
      </w:r>
      <w:proofErr w:type="spellStart"/>
      <w:r>
        <w:rPr>
          <w:rFonts w:eastAsia="宋体" w:cs="宋体" w:hint="eastAsia"/>
          <w:szCs w:val="24"/>
          <w:lang w:eastAsia="zh-CN"/>
        </w:rPr>
        <w:t>CubeMX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工程：发现 PE4 误配为 </w:t>
      </w:r>
      <w:proofErr w:type="spellStart"/>
      <w:r>
        <w:rPr>
          <w:rFonts w:eastAsia="宋体" w:cs="宋体" w:hint="eastAsia"/>
          <w:szCs w:val="24"/>
          <w:lang w:eastAsia="zh-CN"/>
        </w:rPr>
        <w:t>GPIO_Input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而非 EXTI 模式，且 NVIC 中未使能 EXTI4 中断 → 修改配置并重新生成代码。</w:t>
      </w:r>
    </w:p>
    <w:p w14:paraId="555C7FA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· 侯鸿宾 检查代码：确认 </w:t>
      </w:r>
      <w:proofErr w:type="spellStart"/>
      <w:r>
        <w:rPr>
          <w:rFonts w:eastAsia="宋体" w:cs="宋体" w:hint="eastAsia"/>
          <w:szCs w:val="24"/>
          <w:lang w:eastAsia="zh-CN"/>
        </w:rPr>
        <w:t>HAL_GPIO_EXTI_Callback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函数存在且已重写，无语法错误。</w:t>
      </w:r>
    </w:p>
    <w:p w14:paraId="589925B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尚祥 用万用表测 PE4 对地电压：按下时跳变正常，排除硬件接触问题。</w:t>
      </w:r>
    </w:p>
    <w:p w14:paraId="0648E2B5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3. 解决：A 修正配置后重新烧录，按键功能恢复正常。</w:t>
      </w:r>
    </w:p>
    <w:p w14:paraId="352DEB95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问题二：一次按键跳变多档</w:t>
      </w:r>
    </w:p>
    <w:p w14:paraId="3DB384F3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1. 现象复现：尚祥 发现快速按一次 KEY0，档位从 P 直接跳到 N（中间经过 R）。</w:t>
      </w:r>
    </w:p>
    <w:p w14:paraId="2B00459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2. 联合排查：</w:t>
      </w:r>
    </w:p>
    <w:p w14:paraId="447B114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侯鸿宾 分析中断回调：发现未添加</w:t>
      </w:r>
      <w:proofErr w:type="gramStart"/>
      <w:r>
        <w:rPr>
          <w:rFonts w:eastAsia="宋体" w:cs="宋体" w:hint="eastAsia"/>
          <w:szCs w:val="24"/>
          <w:lang w:eastAsia="zh-CN"/>
        </w:rPr>
        <w:t>任何消抖逻辑</w:t>
      </w:r>
      <w:proofErr w:type="gramEnd"/>
      <w:r>
        <w:rPr>
          <w:rFonts w:eastAsia="宋体" w:cs="宋体" w:hint="eastAsia"/>
          <w:szCs w:val="24"/>
          <w:lang w:eastAsia="zh-CN"/>
        </w:rPr>
        <w:t>，导致一次机械抖动触发多次中断 → 需要 DWT 消抖。</w:t>
      </w:r>
    </w:p>
    <w:p w14:paraId="405336C0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陈星彤检查 DWT 相关代码：发现 main 中未调用 </w:t>
      </w:r>
      <w:proofErr w:type="spellStart"/>
      <w:r>
        <w:rPr>
          <w:rFonts w:eastAsia="宋体" w:cs="宋体" w:hint="eastAsia"/>
          <w:szCs w:val="24"/>
          <w:lang w:eastAsia="zh-CN"/>
        </w:rPr>
        <w:t>DWT_Init</w:t>
      </w:r>
      <w:proofErr w:type="spellEnd"/>
      <w:r>
        <w:rPr>
          <w:rFonts w:eastAsia="宋体" w:cs="宋体" w:hint="eastAsia"/>
          <w:szCs w:val="24"/>
          <w:lang w:eastAsia="zh-CN"/>
        </w:rPr>
        <w:t>()，且 DEBOUNCE_CYCLES 宏未定义。</w:t>
      </w:r>
    </w:p>
    <w:p w14:paraId="536828AF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尚祥查阅任务书附录：确认 50ms 对应周期数应为 8,400,000（168MHz 主频）。</w:t>
      </w:r>
    </w:p>
    <w:p w14:paraId="5DED9F9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3. 解决：</w:t>
      </w:r>
    </w:p>
    <w:p w14:paraId="0010FBF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侯鸿宾 在中断回调中加入时间差判断；</w:t>
      </w:r>
    </w:p>
    <w:p w14:paraId="269DFEF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陈星彤在 main 中添加 </w:t>
      </w:r>
      <w:proofErr w:type="spellStart"/>
      <w:r>
        <w:rPr>
          <w:rFonts w:eastAsia="宋体" w:cs="宋体" w:hint="eastAsia"/>
          <w:szCs w:val="24"/>
          <w:lang w:eastAsia="zh-CN"/>
        </w:rPr>
        <w:t>DWT_Init</w:t>
      </w:r>
      <w:proofErr w:type="spellEnd"/>
      <w:r>
        <w:rPr>
          <w:rFonts w:eastAsia="宋体" w:cs="宋体" w:hint="eastAsia"/>
          <w:szCs w:val="24"/>
          <w:lang w:eastAsia="zh-CN"/>
        </w:rPr>
        <w:t>() 调用并定义正确</w:t>
      </w:r>
      <w:proofErr w:type="gramStart"/>
      <w:r>
        <w:rPr>
          <w:rFonts w:eastAsia="宋体" w:cs="宋体" w:hint="eastAsia"/>
          <w:szCs w:val="24"/>
          <w:lang w:eastAsia="zh-CN"/>
        </w:rPr>
        <w:t>的消抖周期</w:t>
      </w:r>
      <w:proofErr w:type="gramEnd"/>
      <w:r>
        <w:rPr>
          <w:rFonts w:eastAsia="宋体" w:cs="宋体" w:hint="eastAsia"/>
          <w:szCs w:val="24"/>
          <w:lang w:eastAsia="zh-CN"/>
        </w:rPr>
        <w:t>；</w:t>
      </w:r>
    </w:p>
    <w:p w14:paraId="164BA00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· 尚祥重新测试：快速连续按键不再跳变，每次按键仅切换一档。</w:t>
      </w:r>
    </w:p>
    <w:p w14:paraId="6E470089" w14:textId="77777777" w:rsidR="00407673" w:rsidRDefault="00407673">
      <w:pPr>
        <w:spacing w:after="170"/>
        <w:rPr>
          <w:rFonts w:eastAsia="宋体" w:cs="宋体" w:hint="eastAsia"/>
          <w:szCs w:val="24"/>
          <w:lang w:eastAsia="zh-CN"/>
        </w:rPr>
      </w:pPr>
    </w:p>
    <w:p w14:paraId="34EC795D" w14:textId="77777777" w:rsidR="00407673" w:rsidRDefault="00000000">
      <w:pPr>
        <w:spacing w:before="170" w:after="11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6.3 个人心得体会（本部</w:t>
      </w:r>
      <w:proofErr w:type="gramStart"/>
      <w:r>
        <w:rPr>
          <w:rFonts w:eastAsia="宋体" w:cs="宋体" w:hint="eastAsia"/>
          <w:b/>
          <w:szCs w:val="24"/>
          <w:lang w:eastAsia="zh-CN"/>
        </w:rPr>
        <w:t>分需独立</w:t>
      </w:r>
      <w:proofErr w:type="gramEnd"/>
      <w:r>
        <w:rPr>
          <w:rFonts w:eastAsia="宋体" w:cs="宋体" w:hint="eastAsia"/>
          <w:b/>
          <w:szCs w:val="24"/>
          <w:lang w:eastAsia="zh-CN"/>
        </w:rPr>
        <w:t>撰写）</w:t>
      </w:r>
    </w:p>
    <w:p w14:paraId="21D22EA6" w14:textId="4C148296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陈星彤： 作为组长，我负责硬件配置和</w:t>
      </w:r>
      <w:proofErr w:type="spellStart"/>
      <w:r w:rsidRPr="00074855">
        <w:rPr>
          <w:rFonts w:eastAsia="宋体" w:cs="宋体" w:hint="eastAsia"/>
          <w:szCs w:val="24"/>
          <w:lang w:eastAsia="zh-CN"/>
        </w:rPr>
        <w:t>CubeMX</w:t>
      </w:r>
      <w:proofErr w:type="spellEnd"/>
      <w:r w:rsidRPr="00074855">
        <w:rPr>
          <w:rFonts w:eastAsia="宋体" w:cs="宋体" w:hint="eastAsia"/>
          <w:szCs w:val="24"/>
          <w:lang w:eastAsia="zh-CN"/>
        </w:rPr>
        <w:t>。一开始因为疏忽未使能NVIC，导致按键无反应，浪费不少时间。这次经历让我明白，嵌入式开发必须步步为营，每个配置都需核对。DWT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消抖让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我学会了非阻塞延时，理解了实时系统的要求。团队协作中，我体会到合理分工和及时沟通的重要性。</w:t>
      </w:r>
    </w:p>
    <w:p w14:paraId="1754692E" w14:textId="77777777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</w:p>
    <w:p w14:paraId="1C53B925" w14:textId="77777777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侯鸿宾： 我负责软件逻辑。状态机的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应用让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代码清晰易扩展，DWT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消抖让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我告别了</w:t>
      </w:r>
      <w:proofErr w:type="spellStart"/>
      <w:r w:rsidRPr="00074855">
        <w:rPr>
          <w:rFonts w:eastAsia="宋体" w:cs="宋体" w:hint="eastAsia"/>
          <w:szCs w:val="24"/>
          <w:lang w:eastAsia="zh-CN"/>
        </w:rPr>
        <w:t>HAL_Delay</w:t>
      </w:r>
      <w:proofErr w:type="spellEnd"/>
      <w:r w:rsidRPr="00074855">
        <w:rPr>
          <w:rFonts w:eastAsia="宋体" w:cs="宋体" w:hint="eastAsia"/>
          <w:szCs w:val="24"/>
          <w:lang w:eastAsia="zh-CN"/>
        </w:rPr>
        <w:t>。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中断回调函数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必须简洁，这是实时性的保证。通过这次实验，我的编程能力和调试能力都有了提升。</w:t>
      </w:r>
    </w:p>
    <w:p w14:paraId="52F27318" w14:textId="77777777" w:rsidR="00074855" w:rsidRPr="00074855" w:rsidRDefault="00074855" w:rsidP="00074855">
      <w:pPr>
        <w:spacing w:after="0"/>
        <w:rPr>
          <w:rFonts w:eastAsia="宋体" w:cs="宋体" w:hint="eastAsia"/>
          <w:szCs w:val="24"/>
          <w:lang w:eastAsia="zh-CN"/>
        </w:rPr>
      </w:pPr>
    </w:p>
    <w:p w14:paraId="54127BB3" w14:textId="3A363177" w:rsidR="00407673" w:rsidRDefault="00074855" w:rsidP="00074855">
      <w:pPr>
        <w:spacing w:after="0"/>
        <w:rPr>
          <w:rFonts w:eastAsia="宋体" w:cs="宋体" w:hint="eastAsia"/>
          <w:lang w:eastAsia="zh-CN"/>
        </w:rPr>
      </w:pPr>
      <w:r w:rsidRPr="00074855">
        <w:rPr>
          <w:rFonts w:eastAsia="宋体" w:cs="宋体" w:hint="eastAsia"/>
          <w:szCs w:val="24"/>
          <w:lang w:eastAsia="zh-CN"/>
        </w:rPr>
        <w:t>尚祥： 我负责测试和文档。反复测试中我发现了抖动问题，并用数据证明了50ms阈值最佳。我还独立完成了串口调试选做部分，当看到电脑打印出档位信息时非常有成就感。文档</w:t>
      </w:r>
      <w:proofErr w:type="gramStart"/>
      <w:r w:rsidRPr="00074855">
        <w:rPr>
          <w:rFonts w:eastAsia="宋体" w:cs="宋体" w:hint="eastAsia"/>
          <w:szCs w:val="24"/>
          <w:lang w:eastAsia="zh-CN"/>
        </w:rPr>
        <w:t>整理让</w:t>
      </w:r>
      <w:proofErr w:type="gramEnd"/>
      <w:r w:rsidRPr="00074855">
        <w:rPr>
          <w:rFonts w:eastAsia="宋体" w:cs="宋体" w:hint="eastAsia"/>
          <w:szCs w:val="24"/>
          <w:lang w:eastAsia="zh-CN"/>
        </w:rPr>
        <w:t>我更理解整个系统的设计。</w:t>
      </w:r>
    </w:p>
    <w:p w14:paraId="64205412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lastRenderedPageBreak/>
        <w:t>七、思考题回答（5分）</w:t>
      </w:r>
    </w:p>
    <w:p w14:paraId="6B168F8C" w14:textId="49E2A4F6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</w:t>
      </w:r>
    </w:p>
    <w:p w14:paraId="5B8DE1D9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6D1E2290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</w:p>
    <w:p w14:paraId="3820DB4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  优势：DWT</w:t>
      </w:r>
      <w:proofErr w:type="gramStart"/>
      <w:r>
        <w:rPr>
          <w:rFonts w:eastAsia="宋体" w:cs="宋体" w:hint="eastAsia"/>
          <w:szCs w:val="24"/>
          <w:lang w:eastAsia="zh-CN"/>
        </w:rPr>
        <w:t>消抖是非</w:t>
      </w:r>
      <w:proofErr w:type="gramEnd"/>
      <w:r>
        <w:rPr>
          <w:rFonts w:eastAsia="宋体" w:cs="宋体" w:hint="eastAsia"/>
          <w:szCs w:val="24"/>
          <w:lang w:eastAsia="zh-CN"/>
        </w:rPr>
        <w:t>阻塞的，精度高且不浪费CPU资源，适合多任务或实时系统</w:t>
      </w:r>
    </w:p>
    <w:p w14:paraId="5F885103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3. </w:t>
      </w:r>
    </w:p>
    <w:p w14:paraId="0B98B85C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</w:t>
      </w:r>
      <w:proofErr w:type="spellStart"/>
      <w:r>
        <w:rPr>
          <w:rFonts w:eastAsia="宋体" w:cs="宋体" w:hint="eastAsia"/>
          <w:szCs w:val="24"/>
        </w:rPr>
        <w:t>答：switch</w:t>
      </w:r>
      <w:proofErr w:type="spellEnd"/>
      <w:r>
        <w:rPr>
          <w:rFonts w:eastAsia="宋体" w:cs="宋体" w:hint="eastAsia"/>
          <w:szCs w:val="24"/>
        </w:rPr>
        <w:t>(</w:t>
      </w:r>
      <w:proofErr w:type="spellStart"/>
      <w:r>
        <w:rPr>
          <w:rFonts w:eastAsia="宋体" w:cs="宋体" w:hint="eastAsia"/>
          <w:szCs w:val="24"/>
        </w:rPr>
        <w:t>current_gear</w:t>
      </w:r>
      <w:proofErr w:type="spellEnd"/>
      <w:r>
        <w:rPr>
          <w:rFonts w:eastAsia="宋体" w:cs="宋体" w:hint="eastAsia"/>
          <w:szCs w:val="24"/>
        </w:rPr>
        <w:t>) {</w:t>
      </w:r>
    </w:p>
    <w:p w14:paraId="7CE553D8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GEAR_P: </w:t>
      </w:r>
      <w:proofErr w:type="spellStart"/>
      <w:r>
        <w:rPr>
          <w:rFonts w:eastAsia="宋体" w:cs="宋体" w:hint="eastAsia"/>
          <w:szCs w:val="24"/>
        </w:rPr>
        <w:t>next_gear</w:t>
      </w:r>
      <w:proofErr w:type="spellEnd"/>
      <w:r>
        <w:rPr>
          <w:rFonts w:eastAsia="宋体" w:cs="宋体" w:hint="eastAsia"/>
          <w:szCs w:val="24"/>
        </w:rPr>
        <w:t xml:space="preserve"> = GEAR_R; break;</w:t>
      </w:r>
    </w:p>
    <w:p w14:paraId="04CE8F0B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GEAR_R: </w:t>
      </w:r>
      <w:proofErr w:type="spellStart"/>
      <w:r>
        <w:rPr>
          <w:rFonts w:eastAsia="宋体" w:cs="宋体" w:hint="eastAsia"/>
          <w:szCs w:val="24"/>
        </w:rPr>
        <w:t>next_gear</w:t>
      </w:r>
      <w:proofErr w:type="spellEnd"/>
      <w:r>
        <w:rPr>
          <w:rFonts w:eastAsia="宋体" w:cs="宋体" w:hint="eastAsia"/>
          <w:szCs w:val="24"/>
        </w:rPr>
        <w:t xml:space="preserve"> = GEAR_N; break;</w:t>
      </w:r>
    </w:p>
    <w:p w14:paraId="035238FF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GEAR_N: </w:t>
      </w:r>
      <w:proofErr w:type="spellStart"/>
      <w:r>
        <w:rPr>
          <w:rFonts w:eastAsia="宋体" w:cs="宋体" w:hint="eastAsia"/>
          <w:szCs w:val="24"/>
        </w:rPr>
        <w:t>next_gear</w:t>
      </w:r>
      <w:proofErr w:type="spellEnd"/>
      <w:r>
        <w:rPr>
          <w:rFonts w:eastAsia="宋体" w:cs="宋体" w:hint="eastAsia"/>
          <w:szCs w:val="24"/>
        </w:rPr>
        <w:t xml:space="preserve"> = GEAR_D; break;</w:t>
      </w:r>
    </w:p>
    <w:p w14:paraId="04613142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 case GEAR_D: </w:t>
      </w:r>
      <w:proofErr w:type="spellStart"/>
      <w:r>
        <w:rPr>
          <w:rFonts w:eastAsia="宋体" w:cs="宋体" w:hint="eastAsia"/>
          <w:szCs w:val="24"/>
        </w:rPr>
        <w:t>next_gear</w:t>
      </w:r>
      <w:proofErr w:type="spellEnd"/>
      <w:r>
        <w:rPr>
          <w:rFonts w:eastAsia="宋体" w:cs="宋体" w:hint="eastAsia"/>
          <w:szCs w:val="24"/>
        </w:rPr>
        <w:t xml:space="preserve"> = GEAR_N; break; // </w:t>
      </w:r>
      <w:proofErr w:type="spellStart"/>
      <w:r>
        <w:rPr>
          <w:rFonts w:eastAsia="宋体" w:cs="宋体" w:hint="eastAsia"/>
          <w:szCs w:val="24"/>
        </w:rPr>
        <w:t>修改此处：D只能到N</w:t>
      </w:r>
      <w:proofErr w:type="spellEnd"/>
    </w:p>
    <w:p w14:paraId="1FAB614F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4. </w:t>
      </w:r>
    </w:p>
    <w:p w14:paraId="0CC0E43E" w14:textId="77777777" w:rsidR="00407673" w:rsidRDefault="00000000">
      <w:pPr>
        <w:spacing w:after="0"/>
        <w:rPr>
          <w:rFonts w:eastAsia="宋体" w:cs="宋体" w:hint="eastAsia"/>
          <w:szCs w:val="24"/>
        </w:rPr>
      </w:pPr>
      <w:r>
        <w:rPr>
          <w:rFonts w:eastAsia="宋体" w:cs="宋体" w:hint="eastAsia"/>
          <w:szCs w:val="24"/>
        </w:rPr>
        <w:t xml:space="preserve">   答：· </w:t>
      </w:r>
      <w:proofErr w:type="spellStart"/>
      <w:r>
        <w:rPr>
          <w:rFonts w:eastAsia="宋体" w:cs="宋体" w:hint="eastAsia"/>
          <w:szCs w:val="24"/>
        </w:rPr>
        <w:t>实时性：中断服务程序（ISR）过长会延迟其他中断或主程序的执行，导致系统响应变慢</w:t>
      </w:r>
      <w:proofErr w:type="spellEnd"/>
      <w:r>
        <w:rPr>
          <w:rFonts w:eastAsia="宋体" w:cs="宋体" w:hint="eastAsia"/>
          <w:szCs w:val="24"/>
        </w:rPr>
        <w:t>。</w:t>
      </w:r>
    </w:p>
    <w:p w14:paraId="5F00CCDD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可重入与嵌套：若ISR未正确设计，长时间占用可能造成中断丢失或堆栈溢出。</w:t>
      </w:r>
    </w:p>
    <w:p w14:paraId="3CC0348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稳定性：减少复杂操作（如延时、打印、复杂计算）可降低</w:t>
      </w:r>
      <w:proofErr w:type="gramStart"/>
      <w:r>
        <w:rPr>
          <w:rFonts w:eastAsia="宋体" w:cs="宋体" w:hint="eastAsia"/>
          <w:szCs w:val="24"/>
          <w:lang w:eastAsia="zh-CN"/>
        </w:rPr>
        <w:t>竞态条件</w:t>
      </w:r>
      <w:proofErr w:type="gramEnd"/>
      <w:r>
        <w:rPr>
          <w:rFonts w:eastAsia="宋体" w:cs="宋体" w:hint="eastAsia"/>
          <w:szCs w:val="24"/>
          <w:lang w:eastAsia="zh-CN"/>
        </w:rPr>
        <w:t>风险。</w:t>
      </w:r>
    </w:p>
    <w:p w14:paraId="34AC1954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5. </w:t>
      </w:r>
    </w:p>
    <w:p w14:paraId="49546FC6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答：根据常见开发板原理图，LED通常阳极接VCC（3.3V），阴极通过限流电阻接GPIO。GPIO</w:t>
      </w:r>
      <w:proofErr w:type="gramStart"/>
      <w:r>
        <w:rPr>
          <w:rFonts w:eastAsia="宋体" w:cs="宋体" w:hint="eastAsia"/>
          <w:szCs w:val="24"/>
          <w:lang w:eastAsia="zh-CN"/>
        </w:rPr>
        <w:t>输出低</w:t>
      </w:r>
      <w:proofErr w:type="gramEnd"/>
      <w:r>
        <w:rPr>
          <w:rFonts w:eastAsia="宋体" w:cs="宋体" w:hint="eastAsia"/>
          <w:szCs w:val="24"/>
          <w:lang w:eastAsia="zh-CN"/>
        </w:rPr>
        <w:t>电平时LED导通点亮，即低电平点亮。</w:t>
      </w:r>
    </w:p>
    <w:p w14:paraId="4750EAF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proofErr w:type="spellStart"/>
      <w:r>
        <w:rPr>
          <w:rFonts w:eastAsia="宋体" w:cs="宋体" w:hint="eastAsia"/>
          <w:szCs w:val="24"/>
        </w:rPr>
        <w:t>代码中体现：使用HAL_GPIO_</w:t>
      </w:r>
      <w:proofErr w:type="gramStart"/>
      <w:r>
        <w:rPr>
          <w:rFonts w:eastAsia="宋体" w:cs="宋体" w:hint="eastAsia"/>
          <w:szCs w:val="24"/>
        </w:rPr>
        <w:t>WritePin</w:t>
      </w:r>
      <w:proofErr w:type="spellEnd"/>
      <w:r>
        <w:rPr>
          <w:rFonts w:eastAsia="宋体" w:cs="宋体" w:hint="eastAsia"/>
          <w:szCs w:val="24"/>
        </w:rPr>
        <w:t>(</w:t>
      </w:r>
      <w:proofErr w:type="gramEnd"/>
      <w:r>
        <w:rPr>
          <w:rFonts w:eastAsia="宋体" w:cs="宋体" w:hint="eastAsia"/>
          <w:szCs w:val="24"/>
        </w:rPr>
        <w:t>LED0_GPIO_Port, LED0_Pin, GPIO_PIN_</w:t>
      </w:r>
      <w:proofErr w:type="gramStart"/>
      <w:r>
        <w:rPr>
          <w:rFonts w:eastAsia="宋体" w:cs="宋体" w:hint="eastAsia"/>
          <w:szCs w:val="24"/>
        </w:rPr>
        <w:t>RESET)</w:t>
      </w:r>
      <w:proofErr w:type="spellStart"/>
      <w:r>
        <w:rPr>
          <w:rFonts w:eastAsia="宋体" w:cs="宋体" w:hint="eastAsia"/>
          <w:szCs w:val="24"/>
        </w:rPr>
        <w:t>点亮</w:t>
      </w:r>
      <w:proofErr w:type="gramEnd"/>
      <w:r>
        <w:rPr>
          <w:rFonts w:eastAsia="宋体" w:cs="宋体" w:hint="eastAsia"/>
          <w:szCs w:val="24"/>
        </w:rPr>
        <w:t>；GPIO_PIN_SET熄灭</w:t>
      </w:r>
      <w:proofErr w:type="spellEnd"/>
      <w:r>
        <w:rPr>
          <w:rFonts w:eastAsia="宋体" w:cs="宋体" w:hint="eastAsia"/>
          <w:szCs w:val="24"/>
        </w:rPr>
        <w:t>。</w:t>
      </w:r>
      <w:r>
        <w:rPr>
          <w:rFonts w:eastAsia="宋体" w:cs="宋体" w:hint="eastAsia"/>
          <w:szCs w:val="24"/>
          <w:lang w:eastAsia="zh-CN"/>
        </w:rPr>
        <w:t>或者宏定义LED_ON为0、LED_OFF为1。</w:t>
      </w:r>
    </w:p>
    <w:p w14:paraId="06534FD1" w14:textId="77777777" w:rsidR="00407673" w:rsidRDefault="00407673">
      <w:pPr>
        <w:spacing w:after="0"/>
        <w:rPr>
          <w:rFonts w:eastAsia="宋体" w:cs="宋体" w:hint="eastAsia"/>
          <w:szCs w:val="24"/>
          <w:lang w:eastAsia="zh-CN"/>
        </w:rPr>
      </w:pPr>
    </w:p>
    <w:p w14:paraId="4529B3F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6. </w:t>
      </w:r>
    </w:p>
    <w:p w14:paraId="6BEA80B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答：现代汽车中档位传感器通常输出总线信号（如CAN、LIN）。</w:t>
      </w:r>
    </w:p>
    <w:p w14:paraId="1E58F933" w14:textId="77777777" w:rsidR="00407673" w:rsidRDefault="00407673">
      <w:pPr>
        <w:spacing w:after="0"/>
        <w:rPr>
          <w:rFonts w:eastAsia="宋体" w:cs="宋体" w:hint="eastAsia"/>
          <w:szCs w:val="24"/>
          <w:lang w:eastAsia="zh-CN"/>
        </w:rPr>
      </w:pPr>
    </w:p>
    <w:p w14:paraId="565CD1CC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传统机械式可能使用模拟量（电位计）或数字量（开关组合），但易磨损、可靠性低。</w:t>
      </w:r>
    </w:p>
    <w:p w14:paraId="41E968C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3264B8AA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因此，答案应为总线信号（具体如CAN）。</w:t>
      </w:r>
    </w:p>
    <w:p w14:paraId="5D0D119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7. </w:t>
      </w:r>
    </w:p>
    <w:p w14:paraId="5968EB21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答：状态扩展：在原有P/R/N/D基础上增加S、L等状态。</w:t>
      </w:r>
    </w:p>
    <w:p w14:paraId="291134F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状态转移规则：确定如何切换。常见方式：</w:t>
      </w:r>
    </w:p>
    <w:p w14:paraId="1428E73B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循环顺序：P→R→N→D→S→L→P 或使用另一个按键（如模式键）来切换运动/经济模式。</w:t>
      </w:r>
    </w:p>
    <w:p w14:paraId="003B8892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通常S/L从D档进入，再次按键返回D。可设计为：当处于D时，</w:t>
      </w:r>
      <w:proofErr w:type="gramStart"/>
      <w:r>
        <w:rPr>
          <w:rFonts w:eastAsia="宋体" w:cs="宋体" w:hint="eastAsia"/>
          <w:szCs w:val="24"/>
          <w:lang w:eastAsia="zh-CN"/>
        </w:rPr>
        <w:t>长按或</w:t>
      </w:r>
      <w:proofErr w:type="gramEnd"/>
      <w:r>
        <w:rPr>
          <w:rFonts w:eastAsia="宋体" w:cs="宋体" w:hint="eastAsia"/>
          <w:szCs w:val="24"/>
          <w:lang w:eastAsia="zh-CN"/>
        </w:rPr>
        <w:t>额外按键切换到S，再</w:t>
      </w:r>
      <w:proofErr w:type="gramStart"/>
      <w:r>
        <w:rPr>
          <w:rFonts w:eastAsia="宋体" w:cs="宋体" w:hint="eastAsia"/>
          <w:szCs w:val="24"/>
          <w:lang w:eastAsia="zh-CN"/>
        </w:rPr>
        <w:t>按切回</w:t>
      </w:r>
      <w:proofErr w:type="gramEnd"/>
      <w:r>
        <w:rPr>
          <w:rFonts w:eastAsia="宋体" w:cs="宋体" w:hint="eastAsia"/>
          <w:szCs w:val="24"/>
          <w:lang w:eastAsia="zh-CN"/>
        </w:rPr>
        <w:t>D；L类似。</w:t>
      </w:r>
    </w:p>
    <w:p w14:paraId="06F2FD1E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代码实现：</w:t>
      </w:r>
    </w:p>
    <w:p w14:paraId="32E52498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使用状态机变量</w:t>
      </w:r>
      <w:proofErr w:type="spellStart"/>
      <w:r>
        <w:rPr>
          <w:rFonts w:eastAsia="宋体" w:cs="宋体" w:hint="eastAsia"/>
          <w:szCs w:val="24"/>
          <w:lang w:eastAsia="zh-CN"/>
        </w:rPr>
        <w:t>current_gear</w:t>
      </w:r>
      <w:proofErr w:type="spellEnd"/>
      <w:r>
        <w:rPr>
          <w:rFonts w:eastAsia="宋体" w:cs="宋体" w:hint="eastAsia"/>
          <w:szCs w:val="24"/>
          <w:lang w:eastAsia="zh-CN"/>
        </w:rPr>
        <w:t>，增加GEAR_S、GEAR_L枚举。</w:t>
      </w:r>
    </w:p>
    <w:p w14:paraId="1BB9A205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3B8956FF" w14:textId="77777777" w:rsidR="00407673" w:rsidRDefault="00000000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 显示：增加相应LED指示或数码</w:t>
      </w:r>
      <w:proofErr w:type="gramStart"/>
      <w:r>
        <w:rPr>
          <w:rFonts w:eastAsia="宋体" w:cs="宋体" w:hint="eastAsia"/>
          <w:szCs w:val="24"/>
          <w:lang w:eastAsia="zh-CN"/>
        </w:rPr>
        <w:t>管显示</w:t>
      </w:r>
      <w:proofErr w:type="gramEnd"/>
      <w:r>
        <w:rPr>
          <w:rFonts w:eastAsia="宋体" w:cs="宋体" w:hint="eastAsia"/>
          <w:szCs w:val="24"/>
          <w:lang w:eastAsia="zh-CN"/>
        </w:rPr>
        <w:t>字符。</w:t>
      </w:r>
    </w:p>
    <w:p w14:paraId="1EDB472C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5D462C90" w14:textId="77777777" w:rsidR="00407673" w:rsidRDefault="00000000">
      <w:pPr>
        <w:spacing w:before="283" w:after="17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八、附录：核心代码</w:t>
      </w:r>
    </w:p>
    <w:p w14:paraId="68287863" w14:textId="77777777" w:rsidR="00407673" w:rsidRDefault="00000000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说明：请在此处粘贴完整的核心代码，代码需有详细注释</w:t>
      </w:r>
    </w:p>
    <w:p w14:paraId="739F534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在此处粘贴核心代码...</w:t>
      </w:r>
    </w:p>
    <w:p w14:paraId="424A47B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#include "</w:t>
      </w:r>
      <w:proofErr w:type="spellStart"/>
      <w:r>
        <w:rPr>
          <w:rFonts w:eastAsia="宋体" w:cs="宋体" w:hint="eastAsia"/>
          <w:szCs w:val="24"/>
          <w:lang w:eastAsia="zh-CN"/>
        </w:rPr>
        <w:t>main.h</w:t>
      </w:r>
      <w:proofErr w:type="spellEnd"/>
      <w:r>
        <w:rPr>
          <w:rFonts w:eastAsia="宋体" w:cs="宋体" w:hint="eastAsia"/>
          <w:szCs w:val="24"/>
          <w:lang w:eastAsia="zh-CN"/>
        </w:rPr>
        <w:t>"</w:t>
      </w:r>
    </w:p>
    <w:p w14:paraId="36AE4CF7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57CB618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Includes */</w:t>
      </w:r>
    </w:p>
    <w:p w14:paraId="3068F13A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44FB039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Includes */</w:t>
      </w:r>
    </w:p>
    <w:p w14:paraId="6CC61A5C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06EE3F7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PV */</w:t>
      </w:r>
    </w:p>
    <w:p w14:paraId="7D04D45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1. 档位枚举</w:t>
      </w:r>
    </w:p>
    <w:p w14:paraId="3D5355A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typedef </w:t>
      </w:r>
      <w:proofErr w:type="spellStart"/>
      <w:r>
        <w:rPr>
          <w:rFonts w:eastAsia="宋体" w:cs="宋体" w:hint="eastAsia"/>
          <w:szCs w:val="24"/>
          <w:lang w:eastAsia="zh-CN"/>
        </w:rPr>
        <w:t>enum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{</w:t>
      </w:r>
    </w:p>
    <w:p w14:paraId="410A33F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GEAR_P = 0,</w:t>
      </w:r>
    </w:p>
    <w:p w14:paraId="3F79A44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GEAR_R,</w:t>
      </w:r>
    </w:p>
    <w:p w14:paraId="38A07EE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GEAR_N,</w:t>
      </w:r>
    </w:p>
    <w:p w14:paraId="003048F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GEAR_D</w:t>
      </w:r>
    </w:p>
    <w:p w14:paraId="576C13A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} </w:t>
      </w:r>
      <w:proofErr w:type="spellStart"/>
      <w:r>
        <w:rPr>
          <w:rFonts w:eastAsia="宋体" w:cs="宋体" w:hint="eastAsia"/>
          <w:szCs w:val="24"/>
          <w:lang w:eastAsia="zh-CN"/>
        </w:rPr>
        <w:t>GearState</w:t>
      </w:r>
      <w:proofErr w:type="spellEnd"/>
      <w:r>
        <w:rPr>
          <w:rFonts w:eastAsia="宋体" w:cs="宋体" w:hint="eastAsia"/>
          <w:szCs w:val="24"/>
          <w:lang w:eastAsia="zh-CN"/>
        </w:rPr>
        <w:t>;</w:t>
      </w:r>
    </w:p>
    <w:p w14:paraId="683AEB66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37658857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定义全局档位变量，初始为 P 档</w:t>
      </w:r>
    </w:p>
    <w:p w14:paraId="4D2C34B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volatile </w:t>
      </w:r>
      <w:proofErr w:type="spellStart"/>
      <w:r>
        <w:rPr>
          <w:rFonts w:eastAsia="宋体" w:cs="宋体" w:hint="eastAsia"/>
          <w:szCs w:val="24"/>
          <w:lang w:eastAsia="zh-CN"/>
        </w:rPr>
        <w:t>GearState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gear = GEAR_P;</w:t>
      </w:r>
    </w:p>
    <w:p w14:paraId="33F02D46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20059E8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DWT 计数器相关变量</w:t>
      </w:r>
    </w:p>
    <w:p w14:paraId="129ED76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uint32_t </w:t>
      </w:r>
      <w:proofErr w:type="spellStart"/>
      <w:r>
        <w:rPr>
          <w:rFonts w:eastAsia="宋体" w:cs="宋体" w:hint="eastAsia"/>
          <w:szCs w:val="24"/>
          <w:lang w:eastAsia="zh-CN"/>
        </w:rPr>
        <w:t>last_interrupt_cycle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= 0;</w:t>
      </w:r>
    </w:p>
    <w:p w14:paraId="72B9DBF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PV */</w:t>
      </w:r>
    </w:p>
    <w:p w14:paraId="5F3854E4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0F1D97A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0 */</w:t>
      </w:r>
    </w:p>
    <w:p w14:paraId="7D4FBFED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7782D44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DWT 初始化函数（用于精准消抖）</w:t>
      </w:r>
    </w:p>
    <w:p w14:paraId="7116279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void </w:t>
      </w:r>
      <w:proofErr w:type="spellStart"/>
      <w:r>
        <w:rPr>
          <w:rFonts w:eastAsia="宋体" w:cs="宋体" w:hint="eastAsia"/>
          <w:szCs w:val="24"/>
          <w:lang w:eastAsia="zh-CN"/>
        </w:rPr>
        <w:t>DWT_Init</w:t>
      </w:r>
      <w:proofErr w:type="spellEnd"/>
      <w:r>
        <w:rPr>
          <w:rFonts w:eastAsia="宋体" w:cs="宋体" w:hint="eastAsia"/>
          <w:szCs w:val="24"/>
          <w:lang w:eastAsia="zh-CN"/>
        </w:rPr>
        <w:t>(void)</w:t>
      </w:r>
    </w:p>
    <w:p w14:paraId="79F8D10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59789E70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</w:t>
      </w:r>
      <w:proofErr w:type="spellStart"/>
      <w:r>
        <w:rPr>
          <w:rFonts w:eastAsia="宋体" w:cs="宋体" w:hint="eastAsia"/>
          <w:szCs w:val="24"/>
          <w:lang w:eastAsia="zh-CN"/>
        </w:rPr>
        <w:t>CoreDebug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-&gt;DEMCR |= </w:t>
      </w:r>
      <w:proofErr w:type="spellStart"/>
      <w:r>
        <w:rPr>
          <w:rFonts w:eastAsia="宋体" w:cs="宋体" w:hint="eastAsia"/>
          <w:szCs w:val="24"/>
          <w:lang w:eastAsia="zh-CN"/>
        </w:rPr>
        <w:t>CoreDebug_DEMCR_TRCENA_Msk</w:t>
      </w:r>
      <w:proofErr w:type="spellEnd"/>
      <w:r>
        <w:rPr>
          <w:rFonts w:eastAsia="宋体" w:cs="宋体" w:hint="eastAsia"/>
          <w:szCs w:val="24"/>
          <w:lang w:eastAsia="zh-CN"/>
        </w:rPr>
        <w:t>; // 启用 DWT 追踪</w:t>
      </w:r>
    </w:p>
    <w:p w14:paraId="036309E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DWT-&gt;CYCCNT = 0;                                // 清零计数器</w:t>
      </w:r>
    </w:p>
    <w:p w14:paraId="097EB26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DWT-&gt;CTRL |= </w:t>
      </w:r>
      <w:proofErr w:type="spellStart"/>
      <w:r>
        <w:rPr>
          <w:rFonts w:eastAsia="宋体" w:cs="宋体" w:hint="eastAsia"/>
          <w:szCs w:val="24"/>
          <w:lang w:eastAsia="zh-CN"/>
        </w:rPr>
        <w:t>DWT_CTRL_CYCCNTENA_Msk</w:t>
      </w:r>
      <w:proofErr w:type="spellEnd"/>
      <w:r>
        <w:rPr>
          <w:rFonts w:eastAsia="宋体" w:cs="宋体" w:hint="eastAsia"/>
          <w:szCs w:val="24"/>
          <w:lang w:eastAsia="zh-CN"/>
        </w:rPr>
        <w:t>;            // 启用 CYCCNT 计数</w:t>
      </w:r>
    </w:p>
    <w:p w14:paraId="5C8E5BE7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5C6881E3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304BBA8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// 读取 DWT 计数器值</w:t>
      </w:r>
    </w:p>
    <w:p w14:paraId="6440B24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uint32_t </w:t>
      </w:r>
      <w:proofErr w:type="spellStart"/>
      <w:r>
        <w:rPr>
          <w:rFonts w:eastAsia="宋体" w:cs="宋体" w:hint="eastAsia"/>
          <w:szCs w:val="24"/>
          <w:lang w:eastAsia="zh-CN"/>
        </w:rPr>
        <w:t>DWT_GetCycle</w:t>
      </w:r>
      <w:proofErr w:type="spellEnd"/>
      <w:r>
        <w:rPr>
          <w:rFonts w:eastAsia="宋体" w:cs="宋体" w:hint="eastAsia"/>
          <w:szCs w:val="24"/>
          <w:lang w:eastAsia="zh-CN"/>
        </w:rPr>
        <w:t>(void)</w:t>
      </w:r>
    </w:p>
    <w:p w14:paraId="2105103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5A4BB21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return DWT-&gt;CYCCNT;</w:t>
      </w:r>
    </w:p>
    <w:p w14:paraId="24FC31B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7A0B0726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141E315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LED 状态更新函数 (根据实验要求映射)</w:t>
      </w:r>
    </w:p>
    <w:p w14:paraId="6556DBA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void </w:t>
      </w:r>
      <w:proofErr w:type="spellStart"/>
      <w:r>
        <w:rPr>
          <w:rFonts w:eastAsia="宋体" w:cs="宋体" w:hint="eastAsia"/>
          <w:szCs w:val="24"/>
          <w:lang w:eastAsia="zh-CN"/>
        </w:rPr>
        <w:t>LED_</w:t>
      </w:r>
      <w:proofErr w:type="gramStart"/>
      <w:r>
        <w:rPr>
          <w:rFonts w:eastAsia="宋体" w:cs="宋体" w:hint="eastAsia"/>
          <w:szCs w:val="24"/>
          <w:lang w:eastAsia="zh-CN"/>
        </w:rPr>
        <w:t>Update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spellStart"/>
      <w:proofErr w:type="gramEnd"/>
      <w:r>
        <w:rPr>
          <w:rFonts w:eastAsia="宋体" w:cs="宋体" w:hint="eastAsia"/>
          <w:szCs w:val="24"/>
          <w:lang w:eastAsia="zh-CN"/>
        </w:rPr>
        <w:t>GearState</w:t>
      </w:r>
      <w:proofErr w:type="spellEnd"/>
      <w:r>
        <w:rPr>
          <w:rFonts w:eastAsia="宋体" w:cs="宋体" w:hint="eastAsia"/>
          <w:szCs w:val="24"/>
          <w:lang w:eastAsia="zh-CN"/>
        </w:rPr>
        <w:t xml:space="preserve"> state)</w:t>
      </w:r>
    </w:p>
    <w:p w14:paraId="5035465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26D986E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switch(state)</w:t>
      </w:r>
    </w:p>
    <w:p w14:paraId="0218FDF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{</w:t>
      </w:r>
    </w:p>
    <w:p w14:paraId="13D3F9D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GEAR_P: // P档 (LED0亮，LED1灭)</w:t>
      </w:r>
    </w:p>
    <w:p w14:paraId="4623C84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GPIO_PIN_9, GPIO_PIN_SET);</w:t>
      </w:r>
    </w:p>
    <w:p w14:paraId="65C643B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GPIO_PIN_10, GPIO_PIN_RESET);</w:t>
      </w:r>
    </w:p>
    <w:p w14:paraId="0220EF7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14:paraId="448E96B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GEAR_R: // R档 (LED0灭，LED1亮)</w:t>
      </w:r>
    </w:p>
    <w:p w14:paraId="2D38F46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GPIO_PIN_9, GPIO_PIN_RESET);</w:t>
      </w:r>
    </w:p>
    <w:p w14:paraId="7D05D36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GPIO_PIN_10, GPIO_PIN_SET);</w:t>
      </w:r>
    </w:p>
    <w:p w14:paraId="638D415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14:paraId="3D113FF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GEAR_N: // N档 (LED0灭，LED1灭)</w:t>
      </w:r>
    </w:p>
    <w:p w14:paraId="59CF9C87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GPIO_PIN_9, GPIO_PIN_RESET);</w:t>
      </w:r>
    </w:p>
    <w:p w14:paraId="0CB4D0E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GPIO_PIN_10, GPIO_PIN_RESET);</w:t>
      </w:r>
    </w:p>
    <w:p w14:paraId="0FBF941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    break;</w:t>
      </w:r>
    </w:p>
    <w:p w14:paraId="43A15CE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GEAR_D: // D档 (LED0亮，LED1亮)</w:t>
      </w:r>
    </w:p>
    <w:p w14:paraId="20769B6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GPIO_PIN_9, GPIO_PIN_SET);</w:t>
      </w:r>
    </w:p>
    <w:p w14:paraId="0134BE2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</w:t>
      </w:r>
      <w:proofErr w:type="spellStart"/>
      <w:r>
        <w:rPr>
          <w:rFonts w:eastAsia="宋体" w:cs="宋体" w:hint="eastAsia"/>
          <w:szCs w:val="24"/>
          <w:lang w:eastAsia="zh-CN"/>
        </w:rPr>
        <w:t>HAL_GPIO_</w:t>
      </w:r>
      <w:proofErr w:type="gramStart"/>
      <w:r>
        <w:rPr>
          <w:rFonts w:eastAsia="宋体" w:cs="宋体" w:hint="eastAsia"/>
          <w:szCs w:val="24"/>
          <w:lang w:eastAsia="zh-CN"/>
        </w:rPr>
        <w:t>WritePin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GPIOF, GPIO_PIN_10, GPIO_PIN_SET);</w:t>
      </w:r>
    </w:p>
    <w:p w14:paraId="5F706C3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14:paraId="76F41F5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}</w:t>
      </w:r>
    </w:p>
    <w:p w14:paraId="0E6456F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3A68A795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5BF1C9E8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档位切换逻辑：P -&gt; R -&gt; N -&gt; D -&gt; P 循环</w:t>
      </w:r>
    </w:p>
    <w:p w14:paraId="65DBADC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void </w:t>
      </w:r>
      <w:proofErr w:type="spellStart"/>
      <w:r>
        <w:rPr>
          <w:rFonts w:eastAsia="宋体" w:cs="宋体" w:hint="eastAsia"/>
          <w:szCs w:val="24"/>
          <w:lang w:eastAsia="zh-CN"/>
        </w:rPr>
        <w:t>Gear_Shift</w:t>
      </w:r>
      <w:proofErr w:type="spellEnd"/>
      <w:r>
        <w:rPr>
          <w:rFonts w:eastAsia="宋体" w:cs="宋体" w:hint="eastAsia"/>
          <w:szCs w:val="24"/>
          <w:lang w:eastAsia="zh-CN"/>
        </w:rPr>
        <w:t>(void)</w:t>
      </w:r>
    </w:p>
    <w:p w14:paraId="37A5DB92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70E53FAF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 = (gear + 1) % 4; // 利用枚举顺序循环</w:t>
      </w:r>
    </w:p>
    <w:p w14:paraId="25C92000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2FDD6A8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0 */</w:t>
      </w:r>
    </w:p>
    <w:p w14:paraId="5C4D9929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27F98FF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int main(void)</w:t>
      </w:r>
    </w:p>
    <w:p w14:paraId="2C15AB70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14:paraId="565EA8F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proofErr w:type="spellStart"/>
      <w:r>
        <w:rPr>
          <w:rFonts w:eastAsia="宋体" w:cs="宋体" w:hint="eastAsia"/>
          <w:szCs w:val="24"/>
          <w:lang w:eastAsia="zh-CN"/>
        </w:rPr>
        <w:t>HAL_</w:t>
      </w:r>
      <w:proofErr w:type="gramStart"/>
      <w:r>
        <w:rPr>
          <w:rFonts w:eastAsia="宋体" w:cs="宋体" w:hint="eastAsia"/>
          <w:szCs w:val="24"/>
          <w:lang w:eastAsia="zh-CN"/>
        </w:rPr>
        <w:t>Init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);</w:t>
      </w:r>
    </w:p>
    <w:p w14:paraId="08845423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proofErr w:type="spellStart"/>
      <w:r>
        <w:rPr>
          <w:rFonts w:eastAsia="宋体" w:cs="宋体" w:hint="eastAsia"/>
          <w:szCs w:val="24"/>
          <w:lang w:eastAsia="zh-CN"/>
        </w:rPr>
        <w:t>SystemClock_</w:t>
      </w:r>
      <w:proofErr w:type="gramStart"/>
      <w:r>
        <w:rPr>
          <w:rFonts w:eastAsia="宋体" w:cs="宋体" w:hint="eastAsia"/>
          <w:szCs w:val="24"/>
          <w:lang w:eastAsia="zh-CN"/>
        </w:rPr>
        <w:t>Config</w:t>
      </w:r>
      <w:proofErr w:type="spellEnd"/>
      <w:r>
        <w:rPr>
          <w:rFonts w:eastAsia="宋体" w:cs="宋体" w:hint="eastAsia"/>
          <w:szCs w:val="24"/>
          <w:lang w:eastAsia="zh-CN"/>
        </w:rPr>
        <w:t>(</w:t>
      </w:r>
      <w:proofErr w:type="gramEnd"/>
      <w:r>
        <w:rPr>
          <w:rFonts w:eastAsia="宋体" w:cs="宋体" w:hint="eastAsia"/>
          <w:szCs w:val="24"/>
          <w:lang w:eastAsia="zh-CN"/>
        </w:rPr>
        <w:t>);</w:t>
      </w:r>
    </w:p>
    <w:p w14:paraId="579C7EB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proofErr w:type="spellStart"/>
      <w:r>
        <w:rPr>
          <w:rFonts w:eastAsia="宋体" w:cs="宋体" w:hint="eastAsia"/>
          <w:szCs w:val="24"/>
          <w:lang w:eastAsia="zh-CN"/>
        </w:rPr>
        <w:t>MX_GPIO_Init</w:t>
      </w:r>
      <w:proofErr w:type="spellEnd"/>
      <w:r>
        <w:rPr>
          <w:rFonts w:eastAsia="宋体" w:cs="宋体" w:hint="eastAsia"/>
          <w:szCs w:val="24"/>
          <w:lang w:eastAsia="zh-CN"/>
        </w:rPr>
        <w:t>(); // 确保这里初始化了 PE4, PF9, PF10</w:t>
      </w:r>
    </w:p>
    <w:p w14:paraId="29B6B8BB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61D9ADE1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BEGIN 2 */</w:t>
      </w:r>
    </w:p>
    <w:p w14:paraId="76F089AB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</w:t>
      </w:r>
      <w:proofErr w:type="spellStart"/>
      <w:r>
        <w:rPr>
          <w:rFonts w:eastAsia="宋体" w:cs="宋体" w:hint="eastAsia"/>
          <w:szCs w:val="24"/>
          <w:lang w:eastAsia="zh-CN"/>
        </w:rPr>
        <w:t>DWT_Init</w:t>
      </w:r>
      <w:proofErr w:type="spellEnd"/>
      <w:r>
        <w:rPr>
          <w:rFonts w:eastAsia="宋体" w:cs="宋体" w:hint="eastAsia"/>
          <w:szCs w:val="24"/>
          <w:lang w:eastAsia="zh-CN"/>
        </w:rPr>
        <w:t>();         // 初始化 DWT 计数器</w:t>
      </w:r>
    </w:p>
    <w:p w14:paraId="04DE6BC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proofErr w:type="spellStart"/>
      <w:r>
        <w:rPr>
          <w:rFonts w:eastAsia="宋体" w:cs="宋体" w:hint="eastAsia"/>
          <w:szCs w:val="24"/>
          <w:lang w:eastAsia="zh-CN"/>
        </w:rPr>
        <w:t>LED_Update</w:t>
      </w:r>
      <w:proofErr w:type="spellEnd"/>
      <w:r>
        <w:rPr>
          <w:rFonts w:eastAsia="宋体" w:cs="宋体" w:hint="eastAsia"/>
          <w:szCs w:val="24"/>
          <w:lang w:eastAsia="zh-CN"/>
        </w:rPr>
        <w:t>(gear);   // 上电初始化时显示 P 档</w:t>
      </w:r>
    </w:p>
    <w:p w14:paraId="63D927C6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END 2 */</w:t>
      </w:r>
    </w:p>
    <w:p w14:paraId="1CD7D483" w14:textId="77777777" w:rsidR="00407673" w:rsidRDefault="00407673">
      <w:pPr>
        <w:spacing w:after="283" w:line="240" w:lineRule="auto"/>
        <w:rPr>
          <w:rFonts w:eastAsia="宋体" w:cs="宋体" w:hint="eastAsia"/>
          <w:szCs w:val="24"/>
          <w:lang w:eastAsia="zh-CN"/>
        </w:rPr>
      </w:pPr>
    </w:p>
    <w:p w14:paraId="1F00698D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while (1)</w:t>
      </w:r>
    </w:p>
    <w:p w14:paraId="6DDE166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{</w:t>
      </w:r>
    </w:p>
    <w:p w14:paraId="7C0E082A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/* USER CODE BEGIN 3 */</w:t>
      </w:r>
    </w:p>
    <w:p w14:paraId="415C2D9E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主循环只负责显示LED状态，减轻中断负担</w:t>
      </w:r>
    </w:p>
    <w:p w14:paraId="084ED1B5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</w:t>
      </w:r>
      <w:proofErr w:type="spellStart"/>
      <w:r>
        <w:rPr>
          <w:rFonts w:eastAsia="宋体" w:cs="宋体" w:hint="eastAsia"/>
          <w:szCs w:val="24"/>
          <w:lang w:eastAsia="zh-CN"/>
        </w:rPr>
        <w:t>LED_Update</w:t>
      </w:r>
      <w:proofErr w:type="spellEnd"/>
      <w:r>
        <w:rPr>
          <w:rFonts w:eastAsia="宋体" w:cs="宋体" w:hint="eastAsia"/>
          <w:szCs w:val="24"/>
          <w:lang w:eastAsia="zh-CN"/>
        </w:rPr>
        <w:t>(gear);</w:t>
      </w:r>
    </w:p>
    <w:p w14:paraId="52CFAEE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</w:t>
      </w:r>
      <w:proofErr w:type="spellStart"/>
      <w:r>
        <w:rPr>
          <w:rFonts w:eastAsia="宋体" w:cs="宋体" w:hint="eastAsia"/>
          <w:szCs w:val="24"/>
          <w:lang w:eastAsia="zh-CN"/>
        </w:rPr>
        <w:t>HAL_Delay</w:t>
      </w:r>
      <w:proofErr w:type="spellEnd"/>
      <w:r>
        <w:rPr>
          <w:rFonts w:eastAsia="宋体" w:cs="宋体" w:hint="eastAsia"/>
          <w:szCs w:val="24"/>
          <w:lang w:eastAsia="zh-CN"/>
        </w:rPr>
        <w:t>(10); // 稍微延时，防止刷新过快闪烁</w:t>
      </w:r>
    </w:p>
    <w:p w14:paraId="047666FC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}</w:t>
      </w:r>
    </w:p>
    <w:p w14:paraId="4D597D74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END 3 */</w:t>
      </w:r>
    </w:p>
    <w:p w14:paraId="7D2EB5E9" w14:textId="77777777" w:rsidR="00407673" w:rsidRDefault="00000000">
      <w:pPr>
        <w:spacing w:after="283" w:line="240" w:lineRule="auto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14:paraId="0405A5A2" w14:textId="77777777" w:rsidR="00407673" w:rsidRDefault="00407673">
      <w:pPr>
        <w:spacing w:after="283"/>
        <w:rPr>
          <w:rFonts w:eastAsia="宋体" w:cs="宋体" w:hint="eastAsia"/>
          <w:szCs w:val="24"/>
          <w:lang w:eastAsia="zh-CN"/>
        </w:rPr>
      </w:pPr>
    </w:p>
    <w:p w14:paraId="2069F85A" w14:textId="16DF3D7F" w:rsidR="00407673" w:rsidRDefault="00407673">
      <w:pPr>
        <w:spacing w:before="283" w:after="0"/>
        <w:jc w:val="center"/>
        <w:rPr>
          <w:rFonts w:hint="eastAsia"/>
          <w:lang w:eastAsia="zh-CN"/>
        </w:rPr>
      </w:pPr>
    </w:p>
    <w:sectPr w:rsidR="00407673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tbak/modified.xml>Sun Jun 14 20:03:00 2026
save:Sun Jun 14 20:03:12 2026

</file>