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303C0">
      <w:pPr>
        <w:pStyle w:val="3"/>
        <w:spacing w:before="240" w:after="120" w:line="360" w:lineRule="auto"/>
        <w:jc w:val="center"/>
      </w:pPr>
      <w:bookmarkStart w:id="0" w:name="_GoBack"/>
      <w:bookmarkEnd w:id="0"/>
      <w:r>
        <w:rPr>
          <w:rFonts w:ascii="黑体" w:hAnsi="黑体" w:eastAsia="黑体"/>
          <w:sz w:val="32"/>
        </w:rPr>
        <w:t>汽车微处理器原理与应用 实验报告</w:t>
      </w:r>
    </w:p>
    <w:p w14:paraId="6D9E3AD3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一、团队信息与分工（5分）</w:t>
      </w:r>
    </w:p>
    <w:p w14:paraId="28275B7B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1.1 团队成员基本信息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CCC3E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078" w:type="dxa"/>
            <w:vAlign w:val="center"/>
          </w:tcPr>
          <w:p w14:paraId="3D440CF1"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w="2078" w:type="dxa"/>
            <w:vAlign w:val="center"/>
          </w:tcPr>
          <w:p w14:paraId="737C1E38"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w="2078" w:type="dxa"/>
            <w:vAlign w:val="center"/>
          </w:tcPr>
          <w:p w14:paraId="519A583E"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班级</w:t>
            </w:r>
          </w:p>
        </w:tc>
        <w:tc>
          <w:tcPr>
            <w:tcW w:w="2078" w:type="dxa"/>
            <w:vAlign w:val="center"/>
          </w:tcPr>
          <w:p w14:paraId="65AFA036"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组内角色</w:t>
            </w:r>
          </w:p>
        </w:tc>
      </w:tr>
      <w:tr w14:paraId="2027D7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078" w:type="dxa"/>
            <w:vAlign w:val="center"/>
          </w:tcPr>
          <w:p w14:paraId="687711C4">
            <w:pPr>
              <w:spacing w:after="0" w:line="300" w:lineRule="auto"/>
              <w:ind w:firstLine="660" w:firstLineChars="3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张磊</w:t>
            </w:r>
          </w:p>
        </w:tc>
        <w:tc>
          <w:tcPr>
            <w:tcW w:w="2078" w:type="dxa"/>
            <w:vAlign w:val="center"/>
          </w:tcPr>
          <w:p w14:paraId="5356F40F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23071140140</w:t>
            </w:r>
          </w:p>
        </w:tc>
        <w:tc>
          <w:tcPr>
            <w:tcW w:w="2078" w:type="dxa"/>
            <w:vAlign w:val="center"/>
          </w:tcPr>
          <w:p w14:paraId="366F1116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4401D6A7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记录员</w:t>
            </w:r>
          </w:p>
        </w:tc>
      </w:tr>
      <w:tr w14:paraId="1EE8B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7C4D279A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范才兴</w:t>
            </w:r>
          </w:p>
        </w:tc>
        <w:tc>
          <w:tcPr>
            <w:tcW w:w="2078" w:type="dxa"/>
            <w:vAlign w:val="center"/>
          </w:tcPr>
          <w:p w14:paraId="573D8D31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23071140138</w:t>
            </w:r>
          </w:p>
        </w:tc>
        <w:tc>
          <w:tcPr>
            <w:tcW w:w="2078" w:type="dxa"/>
            <w:vAlign w:val="center"/>
          </w:tcPr>
          <w:p w14:paraId="5C567B9E">
            <w:pPr>
              <w:spacing w:after="0" w:line="300" w:lineRule="auto"/>
              <w:jc w:val="center"/>
            </w:pPr>
            <w:r>
              <w:rPr>
                <w:rFonts w:hint="eastAsia" w:eastAsia="宋体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53097B6C">
            <w:pPr>
              <w:spacing w:after="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技术员</w:t>
            </w:r>
          </w:p>
        </w:tc>
      </w:tr>
      <w:tr w14:paraId="7A94CB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48D4F4B5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聂志聪</w:t>
            </w:r>
          </w:p>
        </w:tc>
        <w:tc>
          <w:tcPr>
            <w:tcW w:w="2078" w:type="dxa"/>
            <w:vAlign w:val="center"/>
          </w:tcPr>
          <w:p w14:paraId="413209F2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23071140134</w:t>
            </w:r>
          </w:p>
        </w:tc>
        <w:tc>
          <w:tcPr>
            <w:tcW w:w="2078" w:type="dxa"/>
            <w:vAlign w:val="center"/>
          </w:tcPr>
          <w:p w14:paraId="270640A7">
            <w:pPr>
              <w:spacing w:after="0" w:line="300" w:lineRule="auto"/>
              <w:jc w:val="center"/>
            </w:pPr>
            <w:r>
              <w:rPr>
                <w:rFonts w:hint="eastAsia" w:eastAsia="宋体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2A50CA4E">
            <w:pPr>
              <w:spacing w:after="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操作员</w:t>
            </w:r>
          </w:p>
        </w:tc>
      </w:tr>
    </w:tbl>
    <w:p w14:paraId="6485134D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1.2 个人分工说明</w:t>
      </w:r>
    </w:p>
    <w:p w14:paraId="318109DE">
      <w:pPr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  <w:lang w:val="en-US" w:eastAsia="zh-CN"/>
        </w:rPr>
        <w:t>记录员主要在操作过程中全程记录，对于实验相关的过程要仔细记录，对做错的步骤要记录错误原因以及改正方法。</w:t>
      </w:r>
    </w:p>
    <w:p w14:paraId="6F5EF6FD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1.3 团队协作过程记录</w:t>
      </w:r>
    </w:p>
    <w:p w14:paraId="17AF061D">
      <w:pPr>
        <w:spacing w:before="0" w:after="0" w:line="324" w:lineRule="auto"/>
        <w:ind w:firstLine="425"/>
        <w:rPr>
          <w:rFonts w:hint="eastAsia" w:ascii="宋体" w:hAnsi="宋体" w:eastAsia="宋体"/>
          <w:sz w:val="24"/>
          <w:lang w:val="en-US" w:eastAsia="zh-CN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  <w:lang w:val="en-US" w:eastAsia="zh-CN"/>
        </w:rPr>
        <w:t>讨论时间：2026年6月12日星期五，讨论地点：11号楼机房</w:t>
      </w:r>
    </w:p>
    <w:p w14:paraId="43D0B415">
      <w:pPr>
        <w:spacing w:before="0" w:after="0" w:line="324" w:lineRule="auto"/>
        <w:ind w:firstLine="425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分工：张磊</w:t>
      </w:r>
      <w:r>
        <w:rPr>
          <w:rFonts w:hint="eastAsia" w:eastAsia="宋体"/>
          <w:lang w:val="en-US" w:eastAsia="zh-CN"/>
        </w:rPr>
        <w:t>：统筹协调，系统集成，报告整合</w:t>
      </w:r>
    </w:p>
    <w:p w14:paraId="77982098">
      <w:pPr>
        <w:spacing w:before="0" w:after="0" w:line="324" w:lineRule="auto"/>
        <w:ind w:firstLine="425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       范才兴：硬件设计，引脚配置，调试</w:t>
      </w:r>
    </w:p>
    <w:p w14:paraId="46CAFC06">
      <w:pPr>
        <w:tabs>
          <w:tab w:val="left" w:pos="1126"/>
        </w:tabs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聂志聪：软件编程，中断实现，文档整理</w:t>
      </w:r>
    </w:p>
    <w:p w14:paraId="53D6F96E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11156057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二、实验目的与原理（10分）</w:t>
      </w:r>
    </w:p>
    <w:p w14:paraId="3EA49775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2.1 实验目的</w:t>
      </w:r>
    </w:p>
    <w:p w14:paraId="675D6FB2">
      <w:pPr>
        <w:spacing w:before="60" w:after="0" w:line="324" w:lineRule="auto"/>
        <w:rPr>
          <w:sz w:val="24"/>
          <w:szCs w:val="24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请列出本次实验所要达到的目的和预期学习成果。</w:t>
      </w:r>
    </w:p>
    <w:p w14:paraId="265003D1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掌握STM32F407 GPIO外部中断的配置方法</w:t>
      </w:r>
    </w:p>
    <w:p w14:paraId="3DA97476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理解中断服务程序的设计与实现</w:t>
      </w:r>
    </w:p>
    <w:p w14:paraId="0559FDDC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学习使用DWT计数器实现精准按键消抖</w:t>
      </w:r>
    </w:p>
    <w:p w14:paraId="069F3376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2.2 实验原理</w:t>
      </w:r>
    </w:p>
    <w:p w14:paraId="19315F78">
      <w:pPr>
        <w:spacing w:before="0" w:after="0" w:line="324" w:lineRule="auto"/>
        <w:ind w:firstLine="425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本实验设计一个汽车档位模拟器，通过按键控制档位在P（停车档）、R （倒车档）、N（空档）、D（前进档）之间循环切换，并通过LED显示当前档 位状态。 </w:t>
      </w:r>
    </w:p>
    <w:p w14:paraId="78E60705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2.3 汽车电子应用场景</w:t>
      </w:r>
    </w:p>
    <w:p w14:paraId="3B31C95D">
      <w:pPr>
        <w:spacing w:before="0" w:after="0" w:line="324" w:lineRule="auto"/>
        <w:ind w:firstLine="703" w:firstLineChars="293"/>
        <w:rPr>
          <w:sz w:val="24"/>
          <w:szCs w:val="24"/>
        </w:rPr>
      </w:pP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汽车电子应用背景： 在实际汽车电子系统中，档位信息由变速杆位置传感器（档位传感器）采 集，发送给变速箱控制单元（TCU）或发动机控制单元（ECU）。本实验模拟了 这一基本功能，帮助学生理解汽车电子控制系统的输入/输出处理原理。</w:t>
      </w:r>
    </w:p>
    <w:p w14:paraId="20A5AA61">
      <w:pPr>
        <w:spacing w:before="0" w:after="0" w:line="324" w:lineRule="auto"/>
        <w:ind w:firstLine="425"/>
      </w:pPr>
    </w:p>
    <w:p w14:paraId="0ED1358A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68D9C760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三、硬件设计与连接（15分）</w:t>
      </w:r>
    </w:p>
    <w:p w14:paraId="18A29BE5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3.1 硬件连接图</w:t>
      </w:r>
    </w:p>
    <w:p w14:paraId="0DA29780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275580" cy="1346835"/>
            <wp:effectExtent l="0" t="0" r="1270" b="5715"/>
            <wp:docPr id="1" name="图片 1" descr="屏幕截图 2026-06-12 18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2 1822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BA39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3.2 引脚配置说明</w:t>
      </w:r>
    </w:p>
    <w:p w14:paraId="004CB765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276850" cy="1217930"/>
            <wp:effectExtent l="0" t="0" r="0" b="1270"/>
            <wp:docPr id="2" name="图片 2" descr="屏幕截图 2026-06-12 1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2 182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5EFA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3.3 ISP烧录电路说明</w:t>
      </w:r>
    </w:p>
    <w:p w14:paraId="279C2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ISP 接口按 VCC、GND、通信、复位引脚对应接线，搭配专用烧录器与软件。选芯片型号、导入程序，连接设备后按指引进入烧录模式，完成写入与校验即可。</w:t>
      </w:r>
    </w:p>
    <w:p w14:paraId="5D8CBB26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0DA90C9E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四、软件设计与实现（30分）</w:t>
      </w:r>
    </w:p>
    <w:p w14:paraId="5131F502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4.1 核心代码流程图</w:t>
      </w:r>
    </w:p>
    <w:p w14:paraId="11538204">
      <w:pPr>
        <w:rPr>
          <w:rFonts w:hint="eastAsia" w:eastAsia="黑体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</w:t>
      </w:r>
    </w:p>
    <w:p w14:paraId="312BF4DE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4.2 关键代码片段及注释</w:t>
      </w:r>
    </w:p>
    <w:p w14:paraId="1F1C8792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5275580" cy="785495"/>
            <wp:effectExtent l="0" t="0" r="1270" b="14605"/>
            <wp:docPr id="3" name="图片 3" descr="屏幕截图 2026-06-12 18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2 1829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5DE6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4.3 中断服务程序说明</w:t>
      </w:r>
    </w:p>
    <w:p w14:paraId="3DEF3D85">
      <w:pPr>
        <w:pStyle w:val="5"/>
        <w:spacing w:before="240" w:after="120" w:line="360" w:lineRule="auto"/>
        <w:rPr>
          <w:rFonts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利用Cortex-M4 内核的DWT（Data Watchpoint and Trace）单元实现精准 延时消抖： - DWT CYCCNT 寄存器以CPU频率（168MHz）计数 - 50ms 对应：168MHz × 0.05s = 8,400,000 个周期 - 中断触发时检查与上一次触发的时间间隔</w:t>
      </w:r>
    </w:p>
    <w:p w14:paraId="4EEEA3BB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4.4 团队成员负责的代码模块说明</w:t>
      </w:r>
    </w:p>
    <w:p w14:paraId="07003BDF">
      <w:pPr>
        <w:tabs>
          <w:tab w:val="left" w:pos="306"/>
        </w:tabs>
        <w:spacing w:before="240" w:after="240"/>
        <w:jc w:val="left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/>
          <w:sz w:val="20"/>
          <w:lang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 w:bidi="ar-SA"/>
        </w:rPr>
        <w:t>技术员，操作员全部负责，记录员进行检查</w:t>
      </w:r>
    </w:p>
    <w:p w14:paraId="47EE3A9A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05E33939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五、实验结果分析（20分）</w:t>
      </w:r>
    </w:p>
    <w:p w14:paraId="3E9AB40E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5.1 实验现象记录</w:t>
      </w:r>
    </w:p>
    <w:p w14:paraId="5EE0E35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每按一次KEY0，档位按P→R→N→D→P顺序循环 </w:t>
      </w:r>
    </w:p>
    <w:p w14:paraId="7F03EC95">
      <w:r>
        <w:rPr>
          <w:rFonts w:ascii="宋体" w:hAnsi="宋体" w:eastAsia="宋体" w:cs="宋体"/>
          <w:sz w:val="24"/>
          <w:szCs w:val="24"/>
        </w:rPr>
        <w:t>- LED显示与档位对应关系正确</w:t>
      </w:r>
    </w:p>
    <w:p w14:paraId="38F22A93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5.2 结果照片或视频截图</w:t>
      </w:r>
    </w:p>
    <w:p w14:paraId="10EE50CD">
      <w:pPr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2493645" cy="4128135"/>
            <wp:effectExtent l="0" t="0" r="1905" b="5715"/>
            <wp:docPr id="6" name="图片 6" descr="微信图片_2026061219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6121904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81B1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5.3 与预期结果对比分析</w:t>
      </w:r>
    </w:p>
    <w:p w14:paraId="7E80D5AE">
      <w:pPr>
        <w:spacing w:before="0" w:after="0" w:line="324" w:lineRule="auto"/>
        <w:ind w:firstLine="425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与预期结果基本一致</w:t>
      </w:r>
    </w:p>
    <w:p w14:paraId="01401312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74E008A3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六、问题与讨论（5分）</w:t>
      </w:r>
    </w:p>
    <w:p w14:paraId="515D5873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6.1 调试过程中遇到的问题</w:t>
      </w:r>
    </w:p>
    <w:p w14:paraId="6000837B">
      <w:pPr>
        <w:pStyle w:val="5"/>
        <w:spacing w:before="240" w:after="120" w:line="360" w:lineRule="auto"/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sz w:val="24"/>
          <w:szCs w:val="22"/>
          <w:lang w:val="en-US" w:eastAsia="zh-CN" w:bidi="ar-SA"/>
        </w:rPr>
        <w:t>无</w:t>
      </w:r>
    </w:p>
    <w:p w14:paraId="6F41C680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6.2 团队协作解决过程</w:t>
      </w:r>
    </w:p>
    <w:p w14:paraId="1944143E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操作过程中无问题产生</w:t>
      </w:r>
    </w:p>
    <w:p w14:paraId="349FD422">
      <w:pPr>
        <w:pStyle w:val="5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6.3 个人心得体会（本部分需独立撰写）</w:t>
      </w:r>
    </w:p>
    <w:p w14:paraId="566116C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心得感悟：在这次实验中，我们小组都竭尽所能发挥自己的职能和作用，面对困难我们一起寻找解决办法，无论是询问老师，还是询问其他组的成员，并且把难题解决形成我们自己的思路，在这次实践中我们对于自己的实践成果也许在班级里面不是最好的，但我们在这次实践中获得的收获会一直陪伴我们，面对困难要寻找解决办法，在成就自己的道路上一直走下去。</w:t>
      </w:r>
    </w:p>
    <w:p w14:paraId="3726382E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1A7102E9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七、思考题回答（5分）</w:t>
      </w:r>
    </w:p>
    <w:p w14:paraId="1F9FCE4B">
      <w:pPr>
        <w:spacing w:before="60" w:after="0" w:line="324" w:lineRule="auto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说明：</w:t>
      </w:r>
      <w:r>
        <w:rPr>
          <w:rFonts w:ascii="宋体" w:hAnsi="宋体" w:eastAsia="宋体"/>
          <w:sz w:val="24"/>
        </w:rPr>
        <w:t xml:space="preserve"> 请回答实验任务书中的思考题。</w:t>
      </w:r>
    </w:p>
    <w:p w14:paraId="764CB95D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 w:cs="宋体"/>
          <w:sz w:val="24"/>
          <w:szCs w:val="24"/>
        </w:rPr>
        <w:t>为什么按键要配置为下降沿触发而不是上升沿触发？</w:t>
      </w:r>
    </w:p>
    <w:p w14:paraId="005B271C">
      <w:pPr>
        <w:spacing w:before="0" w:after="0" w:line="324" w:lineRule="auto"/>
        <w:ind w:firstLine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 w:cs="宋体"/>
          <w:sz w:val="24"/>
          <w:szCs w:val="24"/>
        </w:rPr>
        <w:t>按键按下产生下降沿，松开为上升沿，且下降沿更适配按键检测逻辑。</w:t>
      </w:r>
    </w:p>
    <w:p w14:paraId="7308A8E0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 w:cs="宋体"/>
          <w:sz w:val="24"/>
          <w:szCs w:val="24"/>
        </w:rPr>
        <w:t>DWT 消抖与软件延时消抖相比有什么优势？</w:t>
      </w:r>
    </w:p>
    <w:p w14:paraId="4ACA43D5">
      <w:pPr>
        <w:spacing w:before="0" w:after="0" w:line="324" w:lineRule="auto"/>
        <w:ind w:firstLine="425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不阻塞程序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计时精准</w:t>
      </w:r>
    </w:p>
    <w:p w14:paraId="691AF38D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 w:cs="宋体"/>
          <w:sz w:val="24"/>
          <w:szCs w:val="24"/>
        </w:rPr>
        <w:t>如果要求从D档不能直接切换到R档（需经过N档），如何修改代码？</w:t>
      </w:r>
    </w:p>
    <w:p w14:paraId="0F9D03D3">
      <w:pPr>
        <w:spacing w:before="0" w:after="0" w:line="324" w:lineRule="auto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在挡位切换判断函数中增加互斥逻辑</w:t>
      </w:r>
    </w:p>
    <w:p w14:paraId="5F5DE179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 w:cs="宋体"/>
          <w:sz w:val="24"/>
          <w:szCs w:val="24"/>
        </w:rPr>
        <w:t>中断服务程序中为什么要尽量少执行代码？</w:t>
      </w:r>
    </w:p>
    <w:p w14:paraId="2A3C475E">
      <w:pPr>
        <w:spacing w:before="0" w:after="0" w:line="324" w:lineRule="auto"/>
        <w:ind w:firstLine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中断优先级高，长时间占用会阻塞其他中断，造成响应延迟、丢失中断。</w:t>
      </w:r>
    </w:p>
    <w:p w14:paraId="223ED123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 w:cs="宋体"/>
          <w:sz w:val="24"/>
          <w:szCs w:val="24"/>
        </w:rPr>
        <w:t>本实验的LED是低电平点亮还是高电平点亮？代码中如何体现？</w:t>
      </w:r>
    </w:p>
    <w:p w14:paraId="0A6CF68E">
      <w:pPr>
        <w:spacing w:before="0" w:after="0" w:line="324" w:lineRule="auto"/>
        <w:ind w:firstLine="425"/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 w:cs="宋体"/>
          <w:sz w:val="24"/>
          <w:szCs w:val="24"/>
        </w:rPr>
        <w:t>低电平点亮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LED = 0; // 点亮LED LED = 1; // 熄灭LED</w:t>
      </w:r>
      <w:r>
        <w:rPr>
          <w:rFonts w:ascii="宋体" w:hAnsi="宋体" w:eastAsia="宋体"/>
          <w:sz w:val="24"/>
        </w:rPr>
        <w:t xml:space="preserve"> </w:t>
      </w:r>
    </w:p>
    <w:p w14:paraId="62DB1C69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6. </w:t>
      </w:r>
      <w:r>
        <w:rPr>
          <w:rFonts w:ascii="宋体" w:hAnsi="宋体" w:eastAsia="宋体" w:cs="宋体"/>
          <w:sz w:val="24"/>
          <w:szCs w:val="24"/>
        </w:rPr>
        <w:t>汽车电子应用题： 在实际汽车中，档位传感器通常采用什么类型的信 号（数字量/模拟量/总线信号）？</w:t>
      </w:r>
    </w:p>
    <w:p w14:paraId="23D1C6FB">
      <w:pPr>
        <w:spacing w:before="0" w:after="0" w:line="324" w:lineRule="auto"/>
        <w:ind w:firstLine="425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数字量信号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模拟量信号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总线信号</w:t>
      </w:r>
    </w:p>
    <w:p w14:paraId="45062339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 xml:space="preserve">7. </w:t>
      </w:r>
      <w:r>
        <w:rPr>
          <w:rFonts w:ascii="宋体" w:hAnsi="宋体" w:eastAsia="宋体" w:cs="宋体"/>
          <w:sz w:val="24"/>
          <w:szCs w:val="24"/>
        </w:rPr>
        <w:t>拓展思考： 如果要实现一个包含S（运动档）或L（低速档）的多档位 系统，应该如何修改状态机设计？</w:t>
      </w:r>
    </w:p>
    <w:p w14:paraId="1756FC7C">
      <w:pPr>
        <w:spacing w:line="324" w:lineRule="auto"/>
        <w:ind w:firstLine="425"/>
        <w:rPr>
          <w:color w:val="000000"/>
          <w:sz w:val="24"/>
          <w:szCs w:val="24"/>
        </w:rPr>
      </w:pPr>
      <w:r>
        <w:rPr>
          <w:rFonts w:ascii="宋体" w:hAnsi="宋体" w:eastAsia="宋体"/>
          <w:b/>
          <w:sz w:val="24"/>
        </w:rPr>
        <w:t>答：</w:t>
      </w:r>
      <w:r>
        <w:rPr>
          <w:rFonts w:ascii="宋体" w:hAnsi="宋体" w:eastAsia="宋体" w:cs="宋体"/>
          <w:sz w:val="24"/>
          <w:szCs w:val="24"/>
        </w:rPr>
        <w:t>状态枚举新增S、L挡位状态。补充跳转规则：S/L 仅与 D 挡互切，禁止直切 R/P，保留 D/R 需经 N 挡的限制。在对应状态分支添加 S、L 专属控制与显示逻辑</w:t>
      </w:r>
      <w:r>
        <w:rPr>
          <w:color w:val="000000"/>
          <w:sz w:val="24"/>
          <w:szCs w:val="24"/>
        </w:rPr>
        <w:t>。</w:t>
      </w:r>
    </w:p>
    <w:p w14:paraId="3EC4EB2A">
      <w:pPr>
        <w:spacing w:before="0" w:after="0" w:line="324" w:lineRule="auto"/>
        <w:ind w:firstLine="425"/>
      </w:pPr>
    </w:p>
    <w:p w14:paraId="66A019F3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4A84E5FA">
      <w:pPr>
        <w:pStyle w:val="4"/>
        <w:numPr>
          <w:ilvl w:val="0"/>
          <w:numId w:val="7"/>
        </w:numPr>
        <w:spacing w:before="240" w:after="120" w:line="360" w:lineRule="auto"/>
        <w:rPr>
          <w:rFonts w:ascii="黑体" w:hAnsi="黑体" w:eastAsia="黑体"/>
          <w:sz w:val="28"/>
        </w:rPr>
      </w:pPr>
      <w:r>
        <w:rPr>
          <w:rFonts w:ascii="黑体" w:hAnsi="黑体" w:eastAsia="黑体"/>
          <w:sz w:val="28"/>
        </w:rPr>
        <w:t>附录：核心代码</w:t>
      </w:r>
    </w:p>
    <w:p w14:paraId="16E1138D"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8120" cy="3255010"/>
            <wp:effectExtent l="0" t="0" r="17780" b="2540"/>
            <wp:docPr id="4" name="图片 4" descr="屏幕截图 2026-06-12 18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2 1847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7753"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6850" cy="5106670"/>
            <wp:effectExtent l="0" t="0" r="0" b="17780"/>
            <wp:docPr id="5" name="图片 5" descr="屏幕截图 2026-06-12 18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2 1847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FCD5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6F220607">
      <w:pPr>
        <w:spacing w:before="240" w:after="240"/>
        <w:jc w:val="center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3D225"/>
    <w:multiLevelType w:val="singleLevel"/>
    <w:tmpl w:val="8283D225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7B6166"/>
    <w:rsid w:val="1B0C0459"/>
    <w:rsid w:val="345830FD"/>
    <w:rsid w:val="7AA1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1745</Words>
  <Characters>1960</Characters>
  <Lines>0</Lines>
  <Paragraphs>0</Paragraphs>
  <TotalTime>84</TotalTime>
  <ScaleCrop>false</ScaleCrop>
  <LinksUpToDate>false</LinksUpToDate>
  <CharactersWithSpaces>2073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WPS_1642771292</cp:lastModifiedBy>
  <dcterms:modified xsi:type="dcterms:W3CDTF">2026-06-12T11:17:56Z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eyJoZGlkIjoiMjZmNGRhY2Y3Y2E0NTJjNGFjZTM4ZjRjMGVkNzJjNWQiLCJ1c2VySWQiOiIxMzE5NjI1NTMxIn0=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FAB4FBC449A643D686D79FA6311A3FCB_13</vt:lpwstr>
  </property>
</Properties>
</file>